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9608357">
      <w:pPr>
        <w:spacing w:before="9" w:after="1" w:line="240" w:lineRule="auto"/>
        <w:rPr>
          <w:sz w:val="7"/>
        </w:rPr>
      </w:pPr>
    </w:p>
    <w:tbl>
      <w:tblPr>
        <w:tblStyle w:val="4"/>
        <w:tblW w:w="0" w:type="auto"/>
        <w:tblInd w:w="27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139"/>
        <w:gridCol w:w="7146"/>
      </w:tblGrid>
      <w:tr w14:paraId="40918F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65" w:hRule="atLeast"/>
        </w:trPr>
        <w:tc>
          <w:tcPr>
            <w:tcW w:w="1139" w:type="dxa"/>
          </w:tcPr>
          <w:p w14:paraId="0830D67D">
            <w:pPr>
              <w:pStyle w:val="10"/>
              <w:spacing w:before="8"/>
              <w:rPr>
                <w:sz w:val="2"/>
              </w:rPr>
            </w:pPr>
          </w:p>
          <w:p w14:paraId="7920306C">
            <w:pPr>
              <w:pStyle w:val="10"/>
              <w:ind w:left="75"/>
              <w:rPr>
                <w:sz w:val="20"/>
              </w:rPr>
            </w:pPr>
            <w:r>
              <w:rPr>
                <w:sz w:val="20"/>
              </w:rPr>
              <w:drawing>
                <wp:inline distT="0" distB="0" distL="0" distR="0">
                  <wp:extent cx="565150" cy="565150"/>
                  <wp:effectExtent l="0" t="0" r="0" b="0"/>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565161" cy="565213"/>
                          </a:xfrm>
                          <a:prstGeom prst="rect">
                            <a:avLst/>
                          </a:prstGeom>
                        </pic:spPr>
                      </pic:pic>
                    </a:graphicData>
                  </a:graphic>
                </wp:inline>
              </w:drawing>
            </w:r>
          </w:p>
        </w:tc>
        <w:tc>
          <w:tcPr>
            <w:tcW w:w="7146" w:type="dxa"/>
          </w:tcPr>
          <w:p w14:paraId="4BA201DD">
            <w:pPr>
              <w:pStyle w:val="10"/>
              <w:ind w:left="135" w:right="1927"/>
              <w:rPr>
                <w:b/>
                <w:sz w:val="24"/>
              </w:rPr>
            </w:pPr>
            <w:r>
              <w:rPr>
                <w:b/>
                <w:sz w:val="24"/>
              </w:rPr>
              <w:t>POLITEKNIK</w:t>
            </w:r>
            <w:r>
              <w:rPr>
                <w:b/>
                <w:spacing w:val="-15"/>
                <w:sz w:val="24"/>
              </w:rPr>
              <w:t xml:space="preserve"> </w:t>
            </w:r>
            <w:r>
              <w:rPr>
                <w:b/>
                <w:sz w:val="24"/>
              </w:rPr>
              <w:t>NEGERI</w:t>
            </w:r>
            <w:r>
              <w:rPr>
                <w:b/>
                <w:spacing w:val="-15"/>
                <w:sz w:val="24"/>
              </w:rPr>
              <w:t xml:space="preserve"> </w:t>
            </w:r>
            <w:r>
              <w:rPr>
                <w:b/>
                <w:sz w:val="24"/>
              </w:rPr>
              <w:t>SEMARANG JURUSAN TEKNIK ELEKTRO</w:t>
            </w:r>
          </w:p>
          <w:p w14:paraId="22281999">
            <w:pPr>
              <w:pStyle w:val="10"/>
              <w:ind w:left="135"/>
              <w:rPr>
                <w:b/>
                <w:sz w:val="24"/>
              </w:rPr>
            </w:pPr>
            <w:r>
              <w:rPr>
                <w:b/>
                <w:spacing w:val="-2"/>
                <w:sz w:val="24"/>
              </w:rPr>
              <w:t>PROGRAM</w:t>
            </w:r>
            <w:r>
              <w:rPr>
                <w:b/>
                <w:sz w:val="24"/>
              </w:rPr>
              <w:t xml:space="preserve"> </w:t>
            </w:r>
            <w:r>
              <w:rPr>
                <w:b/>
                <w:spacing w:val="-2"/>
                <w:sz w:val="24"/>
              </w:rPr>
              <w:t>STUDI</w:t>
            </w:r>
            <w:r>
              <w:rPr>
                <w:b/>
                <w:spacing w:val="1"/>
                <w:sz w:val="24"/>
              </w:rPr>
              <w:t xml:space="preserve"> </w:t>
            </w:r>
            <w:r>
              <w:rPr>
                <w:b/>
                <w:spacing w:val="-2"/>
                <w:sz w:val="24"/>
              </w:rPr>
              <w:t>STR</w:t>
            </w:r>
            <w:r>
              <w:rPr>
                <w:b/>
                <w:spacing w:val="-5"/>
                <w:sz w:val="24"/>
              </w:rPr>
              <w:t xml:space="preserve"> </w:t>
            </w:r>
            <w:r>
              <w:rPr>
                <w:b/>
                <w:spacing w:val="-2"/>
                <w:sz w:val="24"/>
              </w:rPr>
              <w:t>TEKNOLOGI</w:t>
            </w:r>
            <w:r>
              <w:rPr>
                <w:b/>
                <w:spacing w:val="1"/>
                <w:sz w:val="24"/>
              </w:rPr>
              <w:t xml:space="preserve"> </w:t>
            </w:r>
            <w:r>
              <w:rPr>
                <w:b/>
                <w:spacing w:val="-2"/>
                <w:sz w:val="24"/>
              </w:rPr>
              <w:t>REKAYASA</w:t>
            </w:r>
            <w:r>
              <w:rPr>
                <w:b/>
                <w:spacing w:val="-11"/>
                <w:sz w:val="24"/>
              </w:rPr>
              <w:t xml:space="preserve"> </w:t>
            </w:r>
            <w:r>
              <w:rPr>
                <w:b/>
                <w:spacing w:val="-2"/>
                <w:sz w:val="24"/>
              </w:rPr>
              <w:t>KOMPUTER</w:t>
            </w:r>
          </w:p>
        </w:tc>
      </w:tr>
    </w:tbl>
    <w:p w14:paraId="3897175E">
      <w:pPr>
        <w:spacing w:before="0" w:line="240" w:lineRule="auto"/>
        <w:rPr>
          <w:sz w:val="32"/>
        </w:rPr>
      </w:pPr>
    </w:p>
    <w:p w14:paraId="51814B33">
      <w:pPr>
        <w:spacing w:before="0" w:line="240" w:lineRule="auto"/>
        <w:rPr>
          <w:sz w:val="32"/>
        </w:rPr>
      </w:pPr>
    </w:p>
    <w:p w14:paraId="563BEBB0">
      <w:pPr>
        <w:spacing w:before="68" w:line="240" w:lineRule="auto"/>
        <w:rPr>
          <w:sz w:val="32"/>
        </w:rPr>
      </w:pPr>
    </w:p>
    <w:p w14:paraId="31535ED3">
      <w:pPr>
        <w:pStyle w:val="7"/>
        <w:spacing w:before="1" w:line="368" w:lineRule="exact"/>
        <w:ind w:left="141"/>
      </w:pPr>
      <w:r>
        <w:rPr>
          <w:spacing w:val="-2"/>
        </w:rPr>
        <w:t>JOBSHEET</w:t>
      </w:r>
      <w:r>
        <w:rPr>
          <w:spacing w:val="-7"/>
        </w:rPr>
        <w:t xml:space="preserve"> </w:t>
      </w:r>
      <w:r>
        <w:rPr>
          <w:spacing w:val="-5"/>
        </w:rPr>
        <w:t>04:</w:t>
      </w:r>
    </w:p>
    <w:p w14:paraId="2A34A3A3">
      <w:pPr>
        <w:pStyle w:val="7"/>
      </w:pPr>
      <w:r>
        <w:rPr>
          <w:spacing w:val="-2"/>
        </w:rPr>
        <w:t>MEMAHAMI</w:t>
      </w:r>
      <w:r>
        <w:rPr>
          <w:spacing w:val="-12"/>
        </w:rPr>
        <w:t xml:space="preserve"> </w:t>
      </w:r>
      <w:r>
        <w:rPr>
          <w:spacing w:val="-2"/>
        </w:rPr>
        <w:t>PEWARISAN</w:t>
      </w:r>
      <w:r>
        <w:rPr>
          <w:spacing w:val="-10"/>
        </w:rPr>
        <w:t xml:space="preserve"> </w:t>
      </w:r>
      <w:r>
        <w:rPr>
          <w:spacing w:val="-2"/>
        </w:rPr>
        <w:t>(INHERITANCE)</w:t>
      </w:r>
      <w:r>
        <w:rPr>
          <w:spacing w:val="-10"/>
        </w:rPr>
        <w:t xml:space="preserve"> </w:t>
      </w:r>
      <w:r>
        <w:rPr>
          <w:spacing w:val="-2"/>
        </w:rPr>
        <w:t>DALAM PYTHON</w:t>
      </w:r>
    </w:p>
    <w:p w14:paraId="66C6C9DA">
      <w:pPr>
        <w:spacing w:before="0" w:line="240" w:lineRule="auto"/>
        <w:rPr>
          <w:b/>
          <w:sz w:val="20"/>
        </w:rPr>
      </w:pPr>
    </w:p>
    <w:p w14:paraId="05E4344B">
      <w:pPr>
        <w:spacing w:before="90" w:line="240" w:lineRule="auto"/>
        <w:rPr>
          <w:b/>
          <w:sz w:val="20"/>
        </w:rPr>
      </w:pPr>
      <w:r>
        <w:rPr>
          <w:b/>
          <w:sz w:val="20"/>
        </w:rPr>
        <w:drawing>
          <wp:anchor distT="0" distB="0" distL="0" distR="0" simplePos="0" relativeHeight="251667456" behindDoc="1" locked="0" layoutInCell="1" allowOverlap="1">
            <wp:simplePos x="0" y="0"/>
            <wp:positionH relativeFrom="page">
              <wp:posOffset>1388745</wp:posOffset>
            </wp:positionH>
            <wp:positionV relativeFrom="paragraph">
              <wp:posOffset>218440</wp:posOffset>
            </wp:positionV>
            <wp:extent cx="4610100" cy="4400550"/>
            <wp:effectExtent l="0" t="0" r="0" b="0"/>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4610229" cy="4400550"/>
                    </a:xfrm>
                    <a:prstGeom prst="rect">
                      <a:avLst/>
                    </a:prstGeom>
                  </pic:spPr>
                </pic:pic>
              </a:graphicData>
            </a:graphic>
          </wp:anchor>
        </w:drawing>
      </w:r>
    </w:p>
    <w:p w14:paraId="3FBF6883">
      <w:pPr>
        <w:spacing w:before="260" w:line="240" w:lineRule="auto"/>
        <w:rPr>
          <w:b/>
          <w:sz w:val="32"/>
        </w:rPr>
      </w:pPr>
    </w:p>
    <w:p w14:paraId="2911593B">
      <w:pPr>
        <w:pStyle w:val="2"/>
        <w:ind w:left="141" w:right="141" w:firstLine="0"/>
        <w:jc w:val="center"/>
      </w:pPr>
      <w:r>
        <w:rPr>
          <w:spacing w:val="-2"/>
        </w:rPr>
        <w:t>Dosen:</w:t>
      </w:r>
    </w:p>
    <w:p w14:paraId="1CB20EC3">
      <w:pPr>
        <w:spacing w:before="0"/>
        <w:ind w:left="140" w:right="141" w:firstLine="0"/>
        <w:jc w:val="center"/>
        <w:rPr>
          <w:sz w:val="24"/>
        </w:rPr>
      </w:pPr>
      <w:r>
        <w:rPr>
          <w:sz w:val="24"/>
        </w:rPr>
        <w:t>Ir.</w:t>
      </w:r>
      <w:r>
        <w:rPr>
          <w:spacing w:val="-1"/>
          <w:sz w:val="24"/>
        </w:rPr>
        <w:t xml:space="preserve"> </w:t>
      </w:r>
      <w:r>
        <w:rPr>
          <w:sz w:val="24"/>
        </w:rPr>
        <w:t>Prayitno,</w:t>
      </w:r>
      <w:r>
        <w:rPr>
          <w:spacing w:val="-1"/>
          <w:sz w:val="24"/>
        </w:rPr>
        <w:t xml:space="preserve"> </w:t>
      </w:r>
      <w:r>
        <w:rPr>
          <w:sz w:val="24"/>
        </w:rPr>
        <w:t>S.ST.,</w:t>
      </w:r>
      <w:r>
        <w:rPr>
          <w:spacing w:val="-1"/>
          <w:sz w:val="24"/>
        </w:rPr>
        <w:t xml:space="preserve"> </w:t>
      </w:r>
      <w:r>
        <w:rPr>
          <w:sz w:val="24"/>
        </w:rPr>
        <w:t>M.T.,</w:t>
      </w:r>
      <w:r>
        <w:rPr>
          <w:spacing w:val="-1"/>
          <w:sz w:val="24"/>
        </w:rPr>
        <w:t xml:space="preserve"> </w:t>
      </w:r>
      <w:r>
        <w:rPr>
          <w:spacing w:val="-2"/>
          <w:sz w:val="24"/>
        </w:rPr>
        <w:t>Ph.D.</w:t>
      </w:r>
    </w:p>
    <w:p w14:paraId="03227620">
      <w:pPr>
        <w:spacing w:before="5" w:line="240" w:lineRule="auto"/>
        <w:rPr>
          <w:sz w:val="24"/>
        </w:rPr>
      </w:pPr>
    </w:p>
    <w:p w14:paraId="6297DFAC">
      <w:pPr>
        <w:pStyle w:val="2"/>
        <w:tabs>
          <w:tab w:val="left" w:pos="3045"/>
          <w:tab w:val="left" w:pos="5640"/>
        </w:tabs>
        <w:ind w:left="165" w:right="3714" w:firstLine="0"/>
      </w:pPr>
      <w:r>
        <w:t>Nama Mahasiswa</w:t>
      </w:r>
      <w:r>
        <w:tab/>
      </w:r>
      <w:r>
        <w:t xml:space="preserve">: </w:t>
      </w:r>
      <w:r>
        <w:rPr>
          <w:rFonts w:hint="default"/>
          <w:lang w:val="en-US"/>
        </w:rPr>
        <w:t>Vian Maulana R.</w:t>
      </w:r>
      <w:r>
        <w:rPr>
          <w:u w:val="single"/>
        </w:rPr>
        <w:tab/>
      </w:r>
      <w:r>
        <w:t xml:space="preserve"> NIM</w:t>
      </w:r>
      <w:r>
        <w:rPr>
          <w:spacing w:val="-2"/>
        </w:rPr>
        <w:t xml:space="preserve"> Mahasiswa</w:t>
      </w:r>
      <w:r>
        <w:tab/>
      </w:r>
      <w:r>
        <w:t xml:space="preserve">: </w:t>
      </w:r>
      <w:r>
        <w:rPr>
          <w:rFonts w:hint="default"/>
          <w:lang w:val="en-US"/>
        </w:rPr>
        <w:t>4.33.24.0.26</w:t>
      </w:r>
      <w:r>
        <w:rPr>
          <w:u w:val="single"/>
        </w:rPr>
        <w:tab/>
      </w:r>
    </w:p>
    <w:p w14:paraId="1F2EB913">
      <w:pPr>
        <w:spacing w:before="0" w:line="240" w:lineRule="auto"/>
        <w:rPr>
          <w:b/>
          <w:sz w:val="24"/>
        </w:rPr>
      </w:pPr>
    </w:p>
    <w:p w14:paraId="5F19DE45">
      <w:pPr>
        <w:spacing w:before="4" w:line="240" w:lineRule="auto"/>
        <w:rPr>
          <w:b/>
          <w:sz w:val="24"/>
        </w:rPr>
      </w:pPr>
    </w:p>
    <w:p w14:paraId="20D8E6F2">
      <w:pPr>
        <w:spacing w:before="0"/>
        <w:ind w:left="165" w:right="0" w:firstLine="0"/>
        <w:jc w:val="left"/>
        <w:rPr>
          <w:b/>
          <w:sz w:val="24"/>
        </w:rPr>
      </w:pPr>
      <w:r>
        <w:rPr>
          <w:rFonts w:ascii="Segoe UI Emoji" w:hAnsi="Segoe UI Emoji"/>
          <w:color w:val="0084CE"/>
          <w:spacing w:val="-330"/>
          <w:w w:val="71"/>
          <w:sz w:val="24"/>
        </w:rPr>
        <w:t>ˆ</w:t>
      </w:r>
      <w:r>
        <w:rPr>
          <w:rFonts w:ascii="Segoe UI Emoji" w:hAnsi="Segoe UI Emoji"/>
          <w:color w:val="998EA3"/>
          <w:spacing w:val="-330"/>
          <w:w w:val="301"/>
          <w:sz w:val="24"/>
        </w:rPr>
        <w:t>.·.·</w:t>
      </w:r>
      <w:r>
        <w:rPr>
          <w:rFonts w:ascii="Segoe UI Emoji" w:hAnsi="Segoe UI Emoji"/>
          <w:color w:val="F3EDF8"/>
          <w:spacing w:val="-330"/>
          <w:w w:val="3"/>
          <w:sz w:val="24"/>
        </w:rPr>
        <w:t>ç</w:t>
      </w:r>
      <w:r>
        <w:rPr>
          <w:rFonts w:ascii="Segoe UI Emoji" w:hAnsi="Segoe UI Emoji"/>
          <w:color w:val="0084CE"/>
          <w:w w:val="301"/>
          <w:sz w:val="24"/>
        </w:rPr>
        <w:t>·</w:t>
      </w:r>
      <w:r>
        <w:rPr>
          <w:rFonts w:ascii="Segoe UI Emoji" w:hAnsi="Segoe UI Emoji"/>
          <w:color w:val="0084CE"/>
          <w:spacing w:val="-89"/>
          <w:w w:val="225"/>
          <w:sz w:val="24"/>
        </w:rPr>
        <w:t xml:space="preserve"> </w:t>
      </w:r>
      <w:r>
        <w:rPr>
          <w:b/>
          <w:spacing w:val="-2"/>
          <w:w w:val="110"/>
          <w:sz w:val="24"/>
        </w:rPr>
        <w:t>Tahun</w:t>
      </w:r>
      <w:r>
        <w:rPr>
          <w:b/>
          <w:spacing w:val="-5"/>
          <w:w w:val="110"/>
          <w:sz w:val="24"/>
        </w:rPr>
        <w:t xml:space="preserve"> </w:t>
      </w:r>
      <w:r>
        <w:rPr>
          <w:b/>
          <w:spacing w:val="-2"/>
          <w:w w:val="110"/>
          <w:sz w:val="24"/>
        </w:rPr>
        <w:t>Akademik</w:t>
      </w:r>
      <w:r>
        <w:rPr>
          <w:b/>
          <w:spacing w:val="-5"/>
          <w:w w:val="110"/>
          <w:sz w:val="24"/>
        </w:rPr>
        <w:t xml:space="preserve"> </w:t>
      </w:r>
      <w:r>
        <w:rPr>
          <w:b/>
          <w:spacing w:val="-4"/>
          <w:w w:val="105"/>
          <w:sz w:val="24"/>
        </w:rPr>
        <w:t>2025</w:t>
      </w:r>
    </w:p>
    <w:p w14:paraId="3F156919">
      <w:pPr>
        <w:spacing w:after="0"/>
        <w:jc w:val="left"/>
        <w:rPr>
          <w:b/>
          <w:sz w:val="24"/>
        </w:rPr>
        <w:sectPr>
          <w:headerReference r:id="rId5" w:type="default"/>
          <w:type w:val="continuous"/>
          <w:pgSz w:w="11910" w:h="16840"/>
          <w:pgMar w:top="1340" w:right="1275" w:bottom="280" w:left="1275" w:header="717" w:footer="0" w:gutter="0"/>
          <w:pgNumType w:start="1"/>
          <w:cols w:space="720" w:num="1"/>
        </w:sectPr>
      </w:pPr>
    </w:p>
    <w:p w14:paraId="79ABA32A">
      <w:pPr>
        <w:pStyle w:val="2"/>
        <w:numPr>
          <w:ilvl w:val="0"/>
          <w:numId w:val="1"/>
        </w:numPr>
        <w:tabs>
          <w:tab w:val="left" w:pos="524"/>
        </w:tabs>
        <w:spacing w:before="89" w:after="0" w:line="240" w:lineRule="auto"/>
        <w:ind w:left="524" w:right="0" w:hanging="359"/>
        <w:jc w:val="left"/>
      </w:pPr>
      <w:r>
        <w:rPr>
          <w:spacing w:val="-2"/>
        </w:rPr>
        <w:t>Tujuan</w:t>
      </w:r>
      <w:r>
        <w:rPr>
          <w:spacing w:val="3"/>
        </w:rPr>
        <w:t xml:space="preserve"> </w:t>
      </w:r>
      <w:r>
        <w:rPr>
          <w:spacing w:val="-2"/>
        </w:rPr>
        <w:t>Instruksional</w:t>
      </w:r>
      <w:r>
        <w:rPr>
          <w:spacing w:val="4"/>
        </w:rPr>
        <w:t xml:space="preserve"> </w:t>
      </w:r>
      <w:r>
        <w:rPr>
          <w:spacing w:val="-2"/>
        </w:rPr>
        <w:t>Khusus</w:t>
      </w:r>
    </w:p>
    <w:p w14:paraId="5E59E3C3">
      <w:pPr>
        <w:spacing w:before="161"/>
        <w:ind w:left="165" w:right="0" w:firstLine="0"/>
        <w:jc w:val="left"/>
        <w:rPr>
          <w:sz w:val="24"/>
        </w:rPr>
      </w:pPr>
      <w:r>
        <w:rPr>
          <w:sz w:val="24"/>
        </w:rPr>
        <w:t>Setelah</w:t>
      </w:r>
      <w:r>
        <w:rPr>
          <w:spacing w:val="-4"/>
          <w:sz w:val="24"/>
        </w:rPr>
        <w:t xml:space="preserve"> </w:t>
      </w:r>
      <w:r>
        <w:rPr>
          <w:sz w:val="24"/>
        </w:rPr>
        <w:t>menyelesaikan</w:t>
      </w:r>
      <w:r>
        <w:rPr>
          <w:spacing w:val="-2"/>
          <w:sz w:val="24"/>
        </w:rPr>
        <w:t xml:space="preserve"> </w:t>
      </w:r>
      <w:r>
        <w:rPr>
          <w:sz w:val="24"/>
        </w:rPr>
        <w:t>praktikum</w:t>
      </w:r>
      <w:r>
        <w:rPr>
          <w:spacing w:val="-2"/>
          <w:sz w:val="24"/>
        </w:rPr>
        <w:t xml:space="preserve"> </w:t>
      </w:r>
      <w:r>
        <w:rPr>
          <w:sz w:val="24"/>
        </w:rPr>
        <w:t>ini,</w:t>
      </w:r>
      <w:r>
        <w:rPr>
          <w:spacing w:val="-2"/>
          <w:sz w:val="24"/>
        </w:rPr>
        <w:t xml:space="preserve"> </w:t>
      </w:r>
      <w:r>
        <w:rPr>
          <w:sz w:val="24"/>
        </w:rPr>
        <w:t>mahasiswa</w:t>
      </w:r>
      <w:r>
        <w:rPr>
          <w:spacing w:val="-4"/>
          <w:sz w:val="24"/>
        </w:rPr>
        <w:t xml:space="preserve"> </w:t>
      </w:r>
      <w:r>
        <w:rPr>
          <w:sz w:val="24"/>
        </w:rPr>
        <w:t>diharapkan</w:t>
      </w:r>
      <w:r>
        <w:rPr>
          <w:spacing w:val="-1"/>
          <w:sz w:val="24"/>
        </w:rPr>
        <w:t xml:space="preserve"> </w:t>
      </w:r>
      <w:r>
        <w:rPr>
          <w:spacing w:val="-2"/>
          <w:sz w:val="24"/>
        </w:rPr>
        <w:t>mampu:</w:t>
      </w:r>
    </w:p>
    <w:p w14:paraId="5D0D53BB">
      <w:pPr>
        <w:pStyle w:val="9"/>
        <w:numPr>
          <w:ilvl w:val="1"/>
          <w:numId w:val="1"/>
        </w:numPr>
        <w:tabs>
          <w:tab w:val="left" w:pos="885"/>
        </w:tabs>
        <w:spacing w:before="0" w:after="0" w:line="240" w:lineRule="auto"/>
        <w:ind w:left="885" w:right="332" w:hanging="360"/>
        <w:jc w:val="left"/>
        <w:rPr>
          <w:sz w:val="24"/>
        </w:rPr>
      </w:pPr>
      <w:r>
        <w:rPr>
          <w:sz w:val="24"/>
        </w:rPr>
        <w:t>Menjelaskan</w:t>
      </w:r>
      <w:r>
        <w:rPr>
          <w:spacing w:val="-6"/>
          <w:sz w:val="24"/>
        </w:rPr>
        <w:t xml:space="preserve"> </w:t>
      </w:r>
      <w:r>
        <w:rPr>
          <w:sz w:val="24"/>
        </w:rPr>
        <w:t>konsep</w:t>
      </w:r>
      <w:r>
        <w:rPr>
          <w:spacing w:val="-6"/>
          <w:sz w:val="24"/>
        </w:rPr>
        <w:t xml:space="preserve"> </w:t>
      </w:r>
      <w:r>
        <w:rPr>
          <w:sz w:val="24"/>
        </w:rPr>
        <w:t>dasar</w:t>
      </w:r>
      <w:r>
        <w:rPr>
          <w:spacing w:val="-6"/>
          <w:sz w:val="24"/>
        </w:rPr>
        <w:t xml:space="preserve"> </w:t>
      </w:r>
      <w:r>
        <w:rPr>
          <w:sz w:val="24"/>
        </w:rPr>
        <w:t>pewarisan</w:t>
      </w:r>
      <w:r>
        <w:rPr>
          <w:spacing w:val="-6"/>
          <w:sz w:val="24"/>
        </w:rPr>
        <w:t xml:space="preserve"> </w:t>
      </w:r>
      <w:r>
        <w:rPr>
          <w:sz w:val="24"/>
        </w:rPr>
        <w:t>(inheritance)</w:t>
      </w:r>
      <w:r>
        <w:rPr>
          <w:spacing w:val="-5"/>
          <w:sz w:val="24"/>
        </w:rPr>
        <w:t xml:space="preserve"> </w:t>
      </w:r>
      <w:r>
        <w:rPr>
          <w:sz w:val="24"/>
        </w:rPr>
        <w:t>dalam</w:t>
      </w:r>
      <w:r>
        <w:rPr>
          <w:spacing w:val="-3"/>
          <w:sz w:val="24"/>
        </w:rPr>
        <w:t xml:space="preserve"> </w:t>
      </w:r>
      <w:r>
        <w:rPr>
          <w:sz w:val="24"/>
        </w:rPr>
        <w:t>Pemrograman</w:t>
      </w:r>
      <w:r>
        <w:rPr>
          <w:spacing w:val="-6"/>
          <w:sz w:val="24"/>
        </w:rPr>
        <w:t xml:space="preserve"> </w:t>
      </w:r>
      <w:r>
        <w:rPr>
          <w:sz w:val="24"/>
        </w:rPr>
        <w:t xml:space="preserve">Berorientasi </w:t>
      </w:r>
      <w:r>
        <w:rPr>
          <w:spacing w:val="-2"/>
          <w:sz w:val="24"/>
        </w:rPr>
        <w:t>Objek.</w:t>
      </w:r>
    </w:p>
    <w:p w14:paraId="1E0EFBD9">
      <w:pPr>
        <w:pStyle w:val="9"/>
        <w:numPr>
          <w:ilvl w:val="1"/>
          <w:numId w:val="1"/>
        </w:numPr>
        <w:tabs>
          <w:tab w:val="left" w:pos="885"/>
        </w:tabs>
        <w:spacing w:before="0" w:after="0" w:line="240" w:lineRule="auto"/>
        <w:ind w:left="885" w:right="555" w:hanging="360"/>
        <w:jc w:val="left"/>
        <w:rPr>
          <w:sz w:val="24"/>
        </w:rPr>
      </w:pPr>
      <w:r>
        <w:rPr>
          <w:sz w:val="24"/>
        </w:rPr>
        <w:t>Mengidentifikasi</w:t>
      </w:r>
      <w:r>
        <w:rPr>
          <w:spacing w:val="-5"/>
          <w:sz w:val="24"/>
        </w:rPr>
        <w:t xml:space="preserve"> </w:t>
      </w:r>
      <w:r>
        <w:rPr>
          <w:sz w:val="24"/>
        </w:rPr>
        <w:t>hubungan</w:t>
      </w:r>
      <w:r>
        <w:rPr>
          <w:spacing w:val="-5"/>
          <w:sz w:val="24"/>
        </w:rPr>
        <w:t xml:space="preserve"> </w:t>
      </w:r>
      <w:r>
        <w:rPr>
          <w:sz w:val="24"/>
        </w:rPr>
        <w:t>antara</w:t>
      </w:r>
      <w:r>
        <w:rPr>
          <w:spacing w:val="-6"/>
          <w:sz w:val="24"/>
        </w:rPr>
        <w:t xml:space="preserve"> </w:t>
      </w:r>
      <w:r>
        <w:rPr>
          <w:sz w:val="24"/>
        </w:rPr>
        <w:t>kelas</w:t>
      </w:r>
      <w:r>
        <w:rPr>
          <w:spacing w:val="-5"/>
          <w:sz w:val="24"/>
        </w:rPr>
        <w:t xml:space="preserve"> </w:t>
      </w:r>
      <w:r>
        <w:rPr>
          <w:sz w:val="24"/>
        </w:rPr>
        <w:t>induk</w:t>
      </w:r>
      <w:r>
        <w:rPr>
          <w:spacing w:val="-5"/>
          <w:sz w:val="24"/>
        </w:rPr>
        <w:t xml:space="preserve"> </w:t>
      </w:r>
      <w:r>
        <w:rPr>
          <w:sz w:val="24"/>
        </w:rPr>
        <w:t>(Parent</w:t>
      </w:r>
      <w:r>
        <w:rPr>
          <w:spacing w:val="-5"/>
          <w:sz w:val="24"/>
        </w:rPr>
        <w:t xml:space="preserve"> </w:t>
      </w:r>
      <w:r>
        <w:rPr>
          <w:sz w:val="24"/>
        </w:rPr>
        <w:t>Class/Superclass)</w:t>
      </w:r>
      <w:r>
        <w:rPr>
          <w:spacing w:val="-6"/>
          <w:sz w:val="24"/>
        </w:rPr>
        <w:t xml:space="preserve"> </w:t>
      </w:r>
      <w:r>
        <w:rPr>
          <w:sz w:val="24"/>
        </w:rPr>
        <w:t>dan</w:t>
      </w:r>
      <w:r>
        <w:rPr>
          <w:spacing w:val="-5"/>
          <w:sz w:val="24"/>
        </w:rPr>
        <w:t xml:space="preserve"> </w:t>
      </w:r>
      <w:r>
        <w:rPr>
          <w:sz w:val="24"/>
        </w:rPr>
        <w:t>kelas anak (Child Class/Subclass).</w:t>
      </w:r>
    </w:p>
    <w:p w14:paraId="08831B9D">
      <w:pPr>
        <w:pStyle w:val="9"/>
        <w:numPr>
          <w:ilvl w:val="1"/>
          <w:numId w:val="1"/>
        </w:numPr>
        <w:tabs>
          <w:tab w:val="left" w:pos="884"/>
        </w:tabs>
        <w:spacing w:before="0" w:after="0" w:line="240" w:lineRule="auto"/>
        <w:ind w:left="884" w:right="0" w:hanging="359"/>
        <w:jc w:val="left"/>
        <w:rPr>
          <w:sz w:val="24"/>
        </w:rPr>
      </w:pPr>
      <w:r>
        <w:rPr>
          <w:sz w:val="24"/>
        </w:rPr>
        <w:t>Mengimplementasikan</w:t>
      </w:r>
      <w:r>
        <w:rPr>
          <w:spacing w:val="-4"/>
          <w:sz w:val="24"/>
        </w:rPr>
        <w:t xml:space="preserve"> </w:t>
      </w:r>
      <w:r>
        <w:rPr>
          <w:sz w:val="24"/>
        </w:rPr>
        <w:t>pewarisan</w:t>
      </w:r>
      <w:r>
        <w:rPr>
          <w:spacing w:val="-1"/>
          <w:sz w:val="24"/>
        </w:rPr>
        <w:t xml:space="preserve"> </w:t>
      </w:r>
      <w:r>
        <w:rPr>
          <w:sz w:val="24"/>
        </w:rPr>
        <w:t>sederhana</w:t>
      </w:r>
      <w:r>
        <w:rPr>
          <w:spacing w:val="-2"/>
          <w:sz w:val="24"/>
        </w:rPr>
        <w:t xml:space="preserve"> </w:t>
      </w:r>
      <w:r>
        <w:rPr>
          <w:sz w:val="24"/>
        </w:rPr>
        <w:t>(single</w:t>
      </w:r>
      <w:r>
        <w:rPr>
          <w:spacing w:val="-1"/>
          <w:sz w:val="24"/>
        </w:rPr>
        <w:t xml:space="preserve"> </w:t>
      </w:r>
      <w:r>
        <w:rPr>
          <w:sz w:val="24"/>
        </w:rPr>
        <w:t>inheritance)</w:t>
      </w:r>
      <w:r>
        <w:rPr>
          <w:spacing w:val="-1"/>
          <w:sz w:val="24"/>
        </w:rPr>
        <w:t xml:space="preserve"> </w:t>
      </w:r>
      <w:r>
        <w:rPr>
          <w:sz w:val="24"/>
        </w:rPr>
        <w:t>dalam</w:t>
      </w:r>
      <w:r>
        <w:rPr>
          <w:spacing w:val="-1"/>
          <w:sz w:val="24"/>
        </w:rPr>
        <w:t xml:space="preserve"> </w:t>
      </w:r>
      <w:r>
        <w:rPr>
          <w:spacing w:val="-2"/>
          <w:sz w:val="24"/>
        </w:rPr>
        <w:t>Python.</w:t>
      </w:r>
    </w:p>
    <w:p w14:paraId="08F81374">
      <w:pPr>
        <w:pStyle w:val="9"/>
        <w:numPr>
          <w:ilvl w:val="1"/>
          <w:numId w:val="1"/>
        </w:numPr>
        <w:tabs>
          <w:tab w:val="left" w:pos="885"/>
        </w:tabs>
        <w:spacing w:before="0" w:after="0" w:line="240" w:lineRule="auto"/>
        <w:ind w:left="885" w:right="700" w:hanging="360"/>
        <w:jc w:val="left"/>
        <w:rPr>
          <w:sz w:val="24"/>
        </w:rPr>
      </w:pPr>
      <w:r>
        <w:rPr>
          <w:sz w:val="24"/>
        </w:rPr>
        <w:t>Menggunakan</w:t>
      </w:r>
      <w:r>
        <w:rPr>
          <w:spacing w:val="-4"/>
          <w:sz w:val="24"/>
        </w:rPr>
        <w:t xml:space="preserve"> </w:t>
      </w:r>
      <w:r>
        <w:rPr>
          <w:sz w:val="24"/>
        </w:rPr>
        <w:t>fungsi</w:t>
      </w:r>
      <w:r>
        <w:rPr>
          <w:spacing w:val="-4"/>
          <w:sz w:val="24"/>
        </w:rPr>
        <w:t xml:space="preserve"> </w:t>
      </w:r>
      <w:r>
        <w:rPr>
          <w:sz w:val="24"/>
        </w:rPr>
        <w:t>super()</w:t>
      </w:r>
      <w:r>
        <w:rPr>
          <w:spacing w:val="-4"/>
          <w:sz w:val="24"/>
        </w:rPr>
        <w:t xml:space="preserve"> </w:t>
      </w:r>
      <w:r>
        <w:rPr>
          <w:sz w:val="24"/>
        </w:rPr>
        <w:t>untuk</w:t>
      </w:r>
      <w:r>
        <w:rPr>
          <w:spacing w:val="-4"/>
          <w:sz w:val="24"/>
        </w:rPr>
        <w:t xml:space="preserve"> </w:t>
      </w:r>
      <w:r>
        <w:rPr>
          <w:sz w:val="24"/>
        </w:rPr>
        <w:t>memanggil</w:t>
      </w:r>
      <w:r>
        <w:rPr>
          <w:spacing w:val="-4"/>
          <w:sz w:val="24"/>
        </w:rPr>
        <w:t xml:space="preserve"> </w:t>
      </w:r>
      <w:r>
        <w:rPr>
          <w:sz w:val="24"/>
        </w:rPr>
        <w:t>metode</w:t>
      </w:r>
      <w:r>
        <w:rPr>
          <w:spacing w:val="-4"/>
          <w:sz w:val="24"/>
        </w:rPr>
        <w:t xml:space="preserve"> </w:t>
      </w:r>
      <w:r>
        <w:rPr>
          <w:sz w:val="24"/>
        </w:rPr>
        <w:t>dari</w:t>
      </w:r>
      <w:r>
        <w:rPr>
          <w:spacing w:val="-4"/>
          <w:sz w:val="24"/>
        </w:rPr>
        <w:t xml:space="preserve"> </w:t>
      </w:r>
      <w:r>
        <w:rPr>
          <w:sz w:val="24"/>
        </w:rPr>
        <w:t>kelas</w:t>
      </w:r>
      <w:r>
        <w:rPr>
          <w:spacing w:val="-4"/>
          <w:sz w:val="24"/>
        </w:rPr>
        <w:t xml:space="preserve"> </w:t>
      </w:r>
      <w:r>
        <w:rPr>
          <w:sz w:val="24"/>
        </w:rPr>
        <w:t>induk</w:t>
      </w:r>
      <w:r>
        <w:rPr>
          <w:spacing w:val="-4"/>
          <w:sz w:val="24"/>
        </w:rPr>
        <w:t xml:space="preserve"> </w:t>
      </w:r>
      <w:r>
        <w:rPr>
          <w:sz w:val="24"/>
        </w:rPr>
        <w:t>di</w:t>
      </w:r>
      <w:r>
        <w:rPr>
          <w:spacing w:val="-4"/>
          <w:sz w:val="24"/>
        </w:rPr>
        <w:t xml:space="preserve"> </w:t>
      </w:r>
      <w:r>
        <w:rPr>
          <w:sz w:val="24"/>
        </w:rPr>
        <w:t>dalam kelas anak.</w:t>
      </w:r>
    </w:p>
    <w:p w14:paraId="535C21D6">
      <w:pPr>
        <w:pStyle w:val="9"/>
        <w:numPr>
          <w:ilvl w:val="1"/>
          <w:numId w:val="1"/>
        </w:numPr>
        <w:tabs>
          <w:tab w:val="left" w:pos="885"/>
        </w:tabs>
        <w:spacing w:before="0" w:after="0" w:line="240" w:lineRule="auto"/>
        <w:ind w:left="885" w:right="1328" w:hanging="360"/>
        <w:jc w:val="left"/>
        <w:rPr>
          <w:sz w:val="24"/>
        </w:rPr>
      </w:pPr>
      <w:r>
        <w:rPr>
          <w:sz w:val="24"/>
        </w:rPr>
        <w:t>Menerapkan</w:t>
      </w:r>
      <w:r>
        <w:rPr>
          <w:spacing w:val="-7"/>
          <w:sz w:val="24"/>
        </w:rPr>
        <w:t xml:space="preserve"> </w:t>
      </w:r>
      <w:r>
        <w:rPr>
          <w:sz w:val="24"/>
        </w:rPr>
        <w:t>penggantian</w:t>
      </w:r>
      <w:r>
        <w:rPr>
          <w:spacing w:val="-5"/>
          <w:sz w:val="24"/>
        </w:rPr>
        <w:t xml:space="preserve"> </w:t>
      </w:r>
      <w:r>
        <w:rPr>
          <w:sz w:val="24"/>
        </w:rPr>
        <w:t>metode</w:t>
      </w:r>
      <w:r>
        <w:rPr>
          <w:spacing w:val="-8"/>
          <w:sz w:val="24"/>
        </w:rPr>
        <w:t xml:space="preserve"> </w:t>
      </w:r>
      <w:r>
        <w:rPr>
          <w:sz w:val="24"/>
        </w:rPr>
        <w:t>(method</w:t>
      </w:r>
      <w:r>
        <w:rPr>
          <w:spacing w:val="-7"/>
          <w:sz w:val="24"/>
        </w:rPr>
        <w:t xml:space="preserve"> </w:t>
      </w:r>
      <w:r>
        <w:rPr>
          <w:sz w:val="24"/>
        </w:rPr>
        <w:t>overriding)</w:t>
      </w:r>
      <w:r>
        <w:rPr>
          <w:spacing w:val="-7"/>
          <w:sz w:val="24"/>
        </w:rPr>
        <w:t xml:space="preserve"> </w:t>
      </w:r>
      <w:r>
        <w:rPr>
          <w:sz w:val="24"/>
        </w:rPr>
        <w:t>untuk</w:t>
      </w:r>
      <w:r>
        <w:rPr>
          <w:spacing w:val="-7"/>
          <w:sz w:val="24"/>
        </w:rPr>
        <w:t xml:space="preserve"> </w:t>
      </w:r>
      <w:r>
        <w:rPr>
          <w:sz w:val="24"/>
        </w:rPr>
        <w:t>menyediakan implementasi spesifik di kelas anak.</w:t>
      </w:r>
    </w:p>
    <w:p w14:paraId="1C65C030">
      <w:pPr>
        <w:pStyle w:val="9"/>
        <w:numPr>
          <w:ilvl w:val="1"/>
          <w:numId w:val="1"/>
        </w:numPr>
        <w:tabs>
          <w:tab w:val="left" w:pos="884"/>
        </w:tabs>
        <w:spacing w:before="1" w:after="0" w:line="240" w:lineRule="auto"/>
        <w:ind w:left="884" w:right="0" w:hanging="359"/>
        <w:jc w:val="left"/>
        <w:rPr>
          <w:sz w:val="24"/>
        </w:rPr>
      </w:pPr>
      <w:r>
        <w:rPr>
          <w:sz w:val="24"/>
        </w:rPr>
        <w:t>Menyusun</w:t>
      </w:r>
      <w:r>
        <w:rPr>
          <w:spacing w:val="-4"/>
          <w:sz w:val="24"/>
        </w:rPr>
        <w:t xml:space="preserve"> </w:t>
      </w:r>
      <w:r>
        <w:rPr>
          <w:sz w:val="24"/>
        </w:rPr>
        <w:t>hierarki</w:t>
      </w:r>
      <w:r>
        <w:rPr>
          <w:spacing w:val="-1"/>
          <w:sz w:val="24"/>
        </w:rPr>
        <w:t xml:space="preserve"> </w:t>
      </w:r>
      <w:r>
        <w:rPr>
          <w:sz w:val="24"/>
        </w:rPr>
        <w:t>kelas</w:t>
      </w:r>
      <w:r>
        <w:rPr>
          <w:spacing w:val="-1"/>
          <w:sz w:val="24"/>
        </w:rPr>
        <w:t xml:space="preserve"> </w:t>
      </w:r>
      <w:r>
        <w:rPr>
          <w:sz w:val="24"/>
        </w:rPr>
        <w:t>sederhana</w:t>
      </w:r>
      <w:r>
        <w:rPr>
          <w:spacing w:val="-2"/>
          <w:sz w:val="24"/>
        </w:rPr>
        <w:t xml:space="preserve"> </w:t>
      </w:r>
      <w:r>
        <w:rPr>
          <w:sz w:val="24"/>
        </w:rPr>
        <w:t>menggunakan</w:t>
      </w:r>
      <w:r>
        <w:rPr>
          <w:spacing w:val="1"/>
          <w:sz w:val="24"/>
        </w:rPr>
        <w:t xml:space="preserve"> </w:t>
      </w:r>
      <w:r>
        <w:rPr>
          <w:spacing w:val="-2"/>
          <w:sz w:val="24"/>
        </w:rPr>
        <w:t>pewarisan.</w:t>
      </w:r>
    </w:p>
    <w:p w14:paraId="5CAF80A1">
      <w:pPr>
        <w:pStyle w:val="2"/>
        <w:numPr>
          <w:ilvl w:val="0"/>
          <w:numId w:val="1"/>
        </w:numPr>
        <w:tabs>
          <w:tab w:val="left" w:pos="524"/>
        </w:tabs>
        <w:spacing w:before="125" w:after="0" w:line="430" w:lineRule="atLeast"/>
        <w:ind w:left="165" w:right="7213" w:firstLine="0"/>
        <w:jc w:val="left"/>
        <w:rPr>
          <w:b w:val="0"/>
        </w:rPr>
      </w:pPr>
      <w:r>
        <w:t>Alat</w:t>
      </w:r>
      <w:r>
        <w:rPr>
          <w:spacing w:val="-15"/>
        </w:rPr>
        <w:t xml:space="preserve"> </w:t>
      </w:r>
      <w:r>
        <w:t>dan</w:t>
      </w:r>
      <w:r>
        <w:rPr>
          <w:spacing w:val="-15"/>
        </w:rPr>
        <w:t xml:space="preserve"> </w:t>
      </w:r>
      <w:r>
        <w:t>Bahan Perangkat Lunak</w:t>
      </w:r>
      <w:r>
        <w:rPr>
          <w:b w:val="0"/>
        </w:rPr>
        <w:t>:</w:t>
      </w:r>
    </w:p>
    <w:p w14:paraId="19EC66DC">
      <w:pPr>
        <w:pStyle w:val="9"/>
        <w:numPr>
          <w:ilvl w:val="0"/>
          <w:numId w:val="2"/>
        </w:numPr>
        <w:tabs>
          <w:tab w:val="left" w:pos="885"/>
        </w:tabs>
        <w:spacing w:before="6" w:after="0" w:line="240" w:lineRule="auto"/>
        <w:ind w:left="885" w:right="0" w:hanging="360"/>
        <w:jc w:val="left"/>
        <w:rPr>
          <w:sz w:val="24"/>
        </w:rPr>
      </w:pPr>
      <w:r>
        <w:rPr>
          <w:sz w:val="24"/>
        </w:rPr>
        <w:t>Sistem</w:t>
      </w:r>
      <w:r>
        <w:rPr>
          <w:spacing w:val="-4"/>
          <w:sz w:val="24"/>
        </w:rPr>
        <w:t xml:space="preserve"> </w:t>
      </w:r>
      <w:r>
        <w:rPr>
          <w:sz w:val="24"/>
        </w:rPr>
        <w:t>operasi</w:t>
      </w:r>
      <w:r>
        <w:rPr>
          <w:spacing w:val="-2"/>
          <w:sz w:val="24"/>
        </w:rPr>
        <w:t xml:space="preserve"> </w:t>
      </w:r>
      <w:r>
        <w:rPr>
          <w:sz w:val="24"/>
        </w:rPr>
        <w:t>Windows/Linux/macOS</w:t>
      </w:r>
      <w:r>
        <w:rPr>
          <w:spacing w:val="-2"/>
          <w:sz w:val="24"/>
        </w:rPr>
        <w:t xml:space="preserve"> </w:t>
      </w:r>
      <w:r>
        <w:rPr>
          <w:sz w:val="24"/>
        </w:rPr>
        <w:t>(sesuai</w:t>
      </w:r>
      <w:r>
        <w:rPr>
          <w:spacing w:val="-2"/>
          <w:sz w:val="24"/>
        </w:rPr>
        <w:t xml:space="preserve"> ketersediaan).</w:t>
      </w:r>
    </w:p>
    <w:p w14:paraId="630F3F6F">
      <w:pPr>
        <w:pStyle w:val="9"/>
        <w:numPr>
          <w:ilvl w:val="0"/>
          <w:numId w:val="2"/>
        </w:numPr>
        <w:tabs>
          <w:tab w:val="left" w:pos="885"/>
        </w:tabs>
        <w:spacing w:before="0" w:after="0" w:line="240" w:lineRule="auto"/>
        <w:ind w:left="885" w:right="0" w:hanging="360"/>
        <w:jc w:val="left"/>
        <w:rPr>
          <w:sz w:val="24"/>
        </w:rPr>
      </w:pPr>
      <w:r>
        <w:rPr>
          <w:sz w:val="24"/>
        </w:rPr>
        <w:t>Python</w:t>
      </w:r>
      <w:r>
        <w:rPr>
          <w:spacing w:val="-2"/>
          <w:sz w:val="24"/>
        </w:rPr>
        <w:t xml:space="preserve"> </w:t>
      </w:r>
      <w:r>
        <w:rPr>
          <w:sz w:val="24"/>
        </w:rPr>
        <w:t>3.x</w:t>
      </w:r>
      <w:r>
        <w:rPr>
          <w:spacing w:val="-1"/>
          <w:sz w:val="24"/>
        </w:rPr>
        <w:t xml:space="preserve"> </w:t>
      </w:r>
      <w:r>
        <w:rPr>
          <w:sz w:val="24"/>
        </w:rPr>
        <w:t>(versi</w:t>
      </w:r>
      <w:r>
        <w:rPr>
          <w:spacing w:val="-1"/>
          <w:sz w:val="24"/>
        </w:rPr>
        <w:t xml:space="preserve"> </w:t>
      </w:r>
      <w:r>
        <w:rPr>
          <w:sz w:val="24"/>
        </w:rPr>
        <w:t>terbaru yang</w:t>
      </w:r>
      <w:r>
        <w:rPr>
          <w:spacing w:val="-1"/>
          <w:sz w:val="24"/>
        </w:rPr>
        <w:t xml:space="preserve"> </w:t>
      </w:r>
      <w:r>
        <w:rPr>
          <w:spacing w:val="-2"/>
          <w:sz w:val="24"/>
        </w:rPr>
        <w:t>stabil).</w:t>
      </w:r>
    </w:p>
    <w:p w14:paraId="7C466690">
      <w:pPr>
        <w:pStyle w:val="9"/>
        <w:numPr>
          <w:ilvl w:val="0"/>
          <w:numId w:val="2"/>
        </w:numPr>
        <w:tabs>
          <w:tab w:val="left" w:pos="885"/>
        </w:tabs>
        <w:spacing w:before="0" w:after="0" w:line="240" w:lineRule="auto"/>
        <w:ind w:left="885" w:right="0" w:hanging="360"/>
        <w:jc w:val="left"/>
        <w:rPr>
          <w:sz w:val="24"/>
        </w:rPr>
      </w:pPr>
      <w:r>
        <w:rPr>
          <w:sz w:val="24"/>
        </w:rPr>
        <w:t>IDE</w:t>
      </w:r>
      <w:r>
        <w:rPr>
          <w:spacing w:val="-4"/>
          <w:sz w:val="24"/>
        </w:rPr>
        <w:t xml:space="preserve"> </w:t>
      </w:r>
      <w:r>
        <w:rPr>
          <w:sz w:val="24"/>
        </w:rPr>
        <w:t>atau</w:t>
      </w:r>
      <w:r>
        <w:rPr>
          <w:spacing w:val="-1"/>
          <w:sz w:val="24"/>
        </w:rPr>
        <w:t xml:space="preserve"> </w:t>
      </w:r>
      <w:r>
        <w:rPr>
          <w:sz w:val="24"/>
        </w:rPr>
        <w:t>Code</w:t>
      </w:r>
      <w:r>
        <w:rPr>
          <w:spacing w:val="-1"/>
          <w:sz w:val="24"/>
        </w:rPr>
        <w:t xml:space="preserve"> </w:t>
      </w:r>
      <w:r>
        <w:rPr>
          <w:sz w:val="24"/>
        </w:rPr>
        <w:t>Editor (misalnya,</w:t>
      </w:r>
      <w:r>
        <w:rPr>
          <w:spacing w:val="-1"/>
          <w:sz w:val="24"/>
        </w:rPr>
        <w:t xml:space="preserve"> </w:t>
      </w:r>
      <w:r>
        <w:rPr>
          <w:sz w:val="24"/>
        </w:rPr>
        <w:t>PyCharm,</w:t>
      </w:r>
      <w:r>
        <w:rPr>
          <w:spacing w:val="-1"/>
          <w:sz w:val="24"/>
        </w:rPr>
        <w:t xml:space="preserve"> </w:t>
      </w:r>
      <w:r>
        <w:rPr>
          <w:sz w:val="24"/>
        </w:rPr>
        <w:t>VS</w:t>
      </w:r>
      <w:r>
        <w:rPr>
          <w:spacing w:val="-1"/>
          <w:sz w:val="24"/>
        </w:rPr>
        <w:t xml:space="preserve"> </w:t>
      </w:r>
      <w:r>
        <w:rPr>
          <w:sz w:val="24"/>
        </w:rPr>
        <w:t>Code,</w:t>
      </w:r>
      <w:r>
        <w:rPr>
          <w:spacing w:val="-1"/>
          <w:sz w:val="24"/>
        </w:rPr>
        <w:t xml:space="preserve"> </w:t>
      </w:r>
      <w:r>
        <w:rPr>
          <w:sz w:val="24"/>
        </w:rPr>
        <w:t xml:space="preserve">atau </w:t>
      </w:r>
      <w:r>
        <w:rPr>
          <w:spacing w:val="-2"/>
          <w:sz w:val="24"/>
        </w:rPr>
        <w:t>IDLE).</w:t>
      </w:r>
    </w:p>
    <w:p w14:paraId="76247646">
      <w:pPr>
        <w:pStyle w:val="2"/>
        <w:ind w:left="165" w:firstLine="0"/>
        <w:rPr>
          <w:b w:val="0"/>
        </w:rPr>
      </w:pPr>
      <w:r>
        <w:t>Perangkat</w:t>
      </w:r>
      <w:r>
        <w:rPr>
          <w:spacing w:val="-3"/>
        </w:rPr>
        <w:t xml:space="preserve"> </w:t>
      </w:r>
      <w:r>
        <w:rPr>
          <w:spacing w:val="-2"/>
        </w:rPr>
        <w:t>Keras</w:t>
      </w:r>
      <w:r>
        <w:rPr>
          <w:b w:val="0"/>
          <w:spacing w:val="-2"/>
        </w:rPr>
        <w:t>:</w:t>
      </w:r>
    </w:p>
    <w:p w14:paraId="5D5615AD">
      <w:pPr>
        <w:pStyle w:val="9"/>
        <w:numPr>
          <w:ilvl w:val="0"/>
          <w:numId w:val="2"/>
        </w:numPr>
        <w:tabs>
          <w:tab w:val="left" w:pos="885"/>
        </w:tabs>
        <w:spacing w:before="0" w:after="0" w:line="240" w:lineRule="auto"/>
        <w:ind w:left="885" w:right="0" w:hanging="360"/>
        <w:jc w:val="left"/>
        <w:rPr>
          <w:sz w:val="24"/>
        </w:rPr>
      </w:pPr>
      <w:r>
        <w:rPr>
          <w:sz w:val="24"/>
        </w:rPr>
        <w:t>Komputer/Laptop</w:t>
      </w:r>
      <w:r>
        <w:rPr>
          <w:spacing w:val="-4"/>
          <w:sz w:val="24"/>
        </w:rPr>
        <w:t xml:space="preserve"> </w:t>
      </w:r>
      <w:r>
        <w:rPr>
          <w:sz w:val="24"/>
        </w:rPr>
        <w:t>dengan</w:t>
      </w:r>
      <w:r>
        <w:rPr>
          <w:spacing w:val="-1"/>
          <w:sz w:val="24"/>
        </w:rPr>
        <w:t xml:space="preserve"> </w:t>
      </w:r>
      <w:r>
        <w:rPr>
          <w:sz w:val="24"/>
        </w:rPr>
        <w:t>spesifikasi</w:t>
      </w:r>
      <w:r>
        <w:rPr>
          <w:spacing w:val="-1"/>
          <w:sz w:val="24"/>
        </w:rPr>
        <w:t xml:space="preserve"> </w:t>
      </w:r>
      <w:r>
        <w:rPr>
          <w:sz w:val="24"/>
        </w:rPr>
        <w:t>memadai</w:t>
      </w:r>
      <w:r>
        <w:rPr>
          <w:spacing w:val="-2"/>
          <w:sz w:val="24"/>
        </w:rPr>
        <w:t xml:space="preserve"> </w:t>
      </w:r>
      <w:r>
        <w:rPr>
          <w:sz w:val="24"/>
        </w:rPr>
        <w:t>untuk</w:t>
      </w:r>
      <w:r>
        <w:rPr>
          <w:spacing w:val="-1"/>
          <w:sz w:val="24"/>
        </w:rPr>
        <w:t xml:space="preserve"> </w:t>
      </w:r>
      <w:r>
        <w:rPr>
          <w:sz w:val="24"/>
        </w:rPr>
        <w:t>menjalankan</w:t>
      </w:r>
      <w:r>
        <w:rPr>
          <w:spacing w:val="-1"/>
          <w:sz w:val="24"/>
        </w:rPr>
        <w:t xml:space="preserve"> </w:t>
      </w:r>
      <w:r>
        <w:rPr>
          <w:spacing w:val="-2"/>
          <w:sz w:val="24"/>
        </w:rPr>
        <w:t>Python.</w:t>
      </w:r>
    </w:p>
    <w:p w14:paraId="69A7F9BB">
      <w:pPr>
        <w:pStyle w:val="2"/>
        <w:ind w:left="165" w:firstLine="0"/>
        <w:rPr>
          <w:b w:val="0"/>
        </w:rPr>
      </w:pPr>
      <w:r>
        <w:t>Bahan</w:t>
      </w:r>
      <w:r>
        <w:rPr>
          <w:spacing w:val="1"/>
        </w:rPr>
        <w:t xml:space="preserve"> </w:t>
      </w:r>
      <w:r>
        <w:rPr>
          <w:spacing w:val="-2"/>
        </w:rPr>
        <w:t>Pendukung</w:t>
      </w:r>
      <w:r>
        <w:rPr>
          <w:b w:val="0"/>
          <w:spacing w:val="-2"/>
        </w:rPr>
        <w:t>:</w:t>
      </w:r>
    </w:p>
    <w:p w14:paraId="5F8D3A3D">
      <w:pPr>
        <w:pStyle w:val="9"/>
        <w:numPr>
          <w:ilvl w:val="0"/>
          <w:numId w:val="2"/>
        </w:numPr>
        <w:tabs>
          <w:tab w:val="left" w:pos="885"/>
        </w:tabs>
        <w:spacing w:before="0" w:after="0" w:line="240" w:lineRule="auto"/>
        <w:ind w:left="885" w:right="0" w:hanging="360"/>
        <w:jc w:val="left"/>
        <w:rPr>
          <w:sz w:val="24"/>
        </w:rPr>
      </w:pPr>
      <w:r>
        <w:rPr>
          <w:sz w:val="24"/>
        </w:rPr>
        <w:t>Modul/slide</w:t>
      </w:r>
      <w:r>
        <w:rPr>
          <w:spacing w:val="-4"/>
          <w:sz w:val="24"/>
        </w:rPr>
        <w:t xml:space="preserve"> </w:t>
      </w:r>
      <w:r>
        <w:rPr>
          <w:sz w:val="24"/>
        </w:rPr>
        <w:t>perkuliahan</w:t>
      </w:r>
      <w:r>
        <w:rPr>
          <w:spacing w:val="-2"/>
          <w:sz w:val="24"/>
        </w:rPr>
        <w:t xml:space="preserve"> </w:t>
      </w:r>
      <w:r>
        <w:rPr>
          <w:sz w:val="24"/>
        </w:rPr>
        <w:t>yang</w:t>
      </w:r>
      <w:r>
        <w:rPr>
          <w:spacing w:val="-2"/>
          <w:sz w:val="24"/>
        </w:rPr>
        <w:t xml:space="preserve"> </w:t>
      </w:r>
      <w:r>
        <w:rPr>
          <w:sz w:val="24"/>
        </w:rPr>
        <w:t>menjelaskan</w:t>
      </w:r>
      <w:r>
        <w:rPr>
          <w:spacing w:val="-2"/>
          <w:sz w:val="24"/>
        </w:rPr>
        <w:t xml:space="preserve"> </w:t>
      </w:r>
      <w:r>
        <w:rPr>
          <w:sz w:val="24"/>
        </w:rPr>
        <w:t>dasar</w:t>
      </w:r>
      <w:r>
        <w:rPr>
          <w:spacing w:val="-1"/>
          <w:sz w:val="24"/>
        </w:rPr>
        <w:t xml:space="preserve"> </w:t>
      </w:r>
      <w:r>
        <w:rPr>
          <w:sz w:val="24"/>
        </w:rPr>
        <w:t>pemrograman</w:t>
      </w:r>
      <w:r>
        <w:rPr>
          <w:spacing w:val="-1"/>
          <w:sz w:val="24"/>
        </w:rPr>
        <w:t xml:space="preserve"> </w:t>
      </w:r>
      <w:r>
        <w:rPr>
          <w:spacing w:val="-2"/>
          <w:sz w:val="24"/>
        </w:rPr>
        <w:t>Python.</w:t>
      </w:r>
    </w:p>
    <w:p w14:paraId="4A7A516C">
      <w:pPr>
        <w:pStyle w:val="9"/>
        <w:numPr>
          <w:ilvl w:val="0"/>
          <w:numId w:val="2"/>
        </w:numPr>
        <w:tabs>
          <w:tab w:val="left" w:pos="885"/>
        </w:tabs>
        <w:spacing w:before="1" w:after="0" w:line="240" w:lineRule="auto"/>
        <w:ind w:left="885" w:right="0" w:hanging="360"/>
        <w:jc w:val="left"/>
        <w:rPr>
          <w:sz w:val="24"/>
        </w:rPr>
      </w:pPr>
      <w:r>
        <w:rPr>
          <w:sz w:val="24"/>
        </w:rPr>
        <w:t>Koneksi</w:t>
      </w:r>
      <w:r>
        <w:rPr>
          <w:spacing w:val="-2"/>
          <w:sz w:val="24"/>
        </w:rPr>
        <w:t xml:space="preserve"> </w:t>
      </w:r>
      <w:r>
        <w:rPr>
          <w:sz w:val="24"/>
        </w:rPr>
        <w:t>internet</w:t>
      </w:r>
      <w:r>
        <w:rPr>
          <w:spacing w:val="-2"/>
          <w:sz w:val="24"/>
        </w:rPr>
        <w:t xml:space="preserve"> </w:t>
      </w:r>
      <w:r>
        <w:rPr>
          <w:sz w:val="24"/>
        </w:rPr>
        <w:t>(opsional,</w:t>
      </w:r>
      <w:r>
        <w:rPr>
          <w:spacing w:val="-1"/>
          <w:sz w:val="24"/>
        </w:rPr>
        <w:t xml:space="preserve"> </w:t>
      </w:r>
      <w:r>
        <w:rPr>
          <w:sz w:val="24"/>
        </w:rPr>
        <w:t>untuk</w:t>
      </w:r>
      <w:r>
        <w:rPr>
          <w:spacing w:val="-2"/>
          <w:sz w:val="24"/>
        </w:rPr>
        <w:t xml:space="preserve"> </w:t>
      </w:r>
      <w:r>
        <w:rPr>
          <w:sz w:val="24"/>
        </w:rPr>
        <w:t>referensi</w:t>
      </w:r>
      <w:r>
        <w:rPr>
          <w:spacing w:val="-1"/>
          <w:sz w:val="24"/>
        </w:rPr>
        <w:t xml:space="preserve"> </w:t>
      </w:r>
      <w:r>
        <w:rPr>
          <w:spacing w:val="-2"/>
          <w:sz w:val="24"/>
        </w:rPr>
        <w:t>tambahan).</w:t>
      </w:r>
    </w:p>
    <w:p w14:paraId="63E1AB2E">
      <w:pPr>
        <w:spacing w:before="158" w:line="240" w:lineRule="auto"/>
        <w:rPr>
          <w:sz w:val="24"/>
        </w:rPr>
      </w:pPr>
    </w:p>
    <w:p w14:paraId="6CC1CBAA">
      <w:pPr>
        <w:pStyle w:val="2"/>
        <w:numPr>
          <w:ilvl w:val="0"/>
          <w:numId w:val="1"/>
        </w:numPr>
        <w:tabs>
          <w:tab w:val="left" w:pos="524"/>
        </w:tabs>
        <w:spacing w:before="0" w:after="0" w:line="240" w:lineRule="auto"/>
        <w:ind w:left="524" w:right="0" w:hanging="359"/>
        <w:jc w:val="left"/>
      </w:pPr>
      <w:r>
        <w:t>Dasar</w:t>
      </w:r>
      <w:r>
        <w:rPr>
          <w:spacing w:val="-11"/>
        </w:rPr>
        <w:t xml:space="preserve"> </w:t>
      </w:r>
      <w:r>
        <w:rPr>
          <w:spacing w:val="-2"/>
        </w:rPr>
        <w:t>Teori</w:t>
      </w:r>
    </w:p>
    <w:p w14:paraId="5FD0B753">
      <w:pPr>
        <w:spacing w:before="161"/>
        <w:ind w:left="165" w:right="160" w:firstLine="360"/>
        <w:jc w:val="both"/>
        <w:rPr>
          <w:sz w:val="24"/>
        </w:rPr>
      </w:pPr>
      <w:r>
        <w:rPr>
          <w:sz w:val="24"/>
        </w:rPr>
        <w:t>Pewarisan</w:t>
      </w:r>
      <w:r>
        <w:rPr>
          <w:spacing w:val="-14"/>
          <w:sz w:val="24"/>
        </w:rPr>
        <w:t xml:space="preserve"> </w:t>
      </w:r>
      <w:r>
        <w:rPr>
          <w:sz w:val="24"/>
        </w:rPr>
        <w:t>(Inheritance)</w:t>
      </w:r>
      <w:r>
        <w:rPr>
          <w:spacing w:val="-15"/>
          <w:sz w:val="24"/>
        </w:rPr>
        <w:t xml:space="preserve"> </w:t>
      </w:r>
      <w:r>
        <w:rPr>
          <w:sz w:val="24"/>
        </w:rPr>
        <w:t>adalah</w:t>
      </w:r>
      <w:r>
        <w:rPr>
          <w:spacing w:val="-15"/>
          <w:sz w:val="24"/>
        </w:rPr>
        <w:t xml:space="preserve"> </w:t>
      </w:r>
      <w:r>
        <w:rPr>
          <w:sz w:val="24"/>
        </w:rPr>
        <w:t>salah</w:t>
      </w:r>
      <w:r>
        <w:rPr>
          <w:spacing w:val="-15"/>
          <w:sz w:val="24"/>
        </w:rPr>
        <w:t xml:space="preserve"> </w:t>
      </w:r>
      <w:r>
        <w:rPr>
          <w:sz w:val="24"/>
        </w:rPr>
        <w:t>satu</w:t>
      </w:r>
      <w:r>
        <w:rPr>
          <w:spacing w:val="-14"/>
          <w:sz w:val="24"/>
        </w:rPr>
        <w:t xml:space="preserve"> </w:t>
      </w:r>
      <w:r>
        <w:rPr>
          <w:sz w:val="24"/>
        </w:rPr>
        <w:t>konsep</w:t>
      </w:r>
      <w:r>
        <w:rPr>
          <w:spacing w:val="-14"/>
          <w:sz w:val="24"/>
        </w:rPr>
        <w:t xml:space="preserve"> </w:t>
      </w:r>
      <w:r>
        <w:rPr>
          <w:sz w:val="24"/>
        </w:rPr>
        <w:t>fundamental</w:t>
      </w:r>
      <w:r>
        <w:rPr>
          <w:spacing w:val="-14"/>
          <w:sz w:val="24"/>
        </w:rPr>
        <w:t xml:space="preserve"> </w:t>
      </w:r>
      <w:r>
        <w:rPr>
          <w:sz w:val="24"/>
        </w:rPr>
        <w:t>dan</w:t>
      </w:r>
      <w:r>
        <w:rPr>
          <w:spacing w:val="-14"/>
          <w:sz w:val="24"/>
        </w:rPr>
        <w:t xml:space="preserve"> </w:t>
      </w:r>
      <w:r>
        <w:rPr>
          <w:sz w:val="24"/>
        </w:rPr>
        <w:t>mekanisme</w:t>
      </w:r>
      <w:r>
        <w:rPr>
          <w:spacing w:val="-15"/>
          <w:sz w:val="24"/>
        </w:rPr>
        <w:t xml:space="preserve"> </w:t>
      </w:r>
      <w:r>
        <w:rPr>
          <w:sz w:val="24"/>
        </w:rPr>
        <w:t>kunci</w:t>
      </w:r>
      <w:r>
        <w:rPr>
          <w:spacing w:val="-14"/>
          <w:sz w:val="24"/>
        </w:rPr>
        <w:t xml:space="preserve"> </w:t>
      </w:r>
      <w:r>
        <w:rPr>
          <w:sz w:val="24"/>
        </w:rPr>
        <w:t>dalam Pemrograman</w:t>
      </w:r>
      <w:r>
        <w:rPr>
          <w:spacing w:val="-2"/>
          <w:sz w:val="24"/>
        </w:rPr>
        <w:t xml:space="preserve"> </w:t>
      </w:r>
      <w:r>
        <w:rPr>
          <w:sz w:val="24"/>
        </w:rPr>
        <w:t>Berorientasi</w:t>
      </w:r>
      <w:r>
        <w:rPr>
          <w:spacing w:val="-1"/>
          <w:sz w:val="24"/>
        </w:rPr>
        <w:t xml:space="preserve"> </w:t>
      </w:r>
      <w:r>
        <w:rPr>
          <w:sz w:val="24"/>
        </w:rPr>
        <w:t>Objek</w:t>
      </w:r>
      <w:r>
        <w:rPr>
          <w:spacing w:val="-1"/>
          <w:sz w:val="24"/>
        </w:rPr>
        <w:t xml:space="preserve"> </w:t>
      </w:r>
      <w:r>
        <w:rPr>
          <w:sz w:val="24"/>
        </w:rPr>
        <w:t>(OOP). Konsep ini</w:t>
      </w:r>
      <w:r>
        <w:rPr>
          <w:spacing w:val="-1"/>
          <w:sz w:val="24"/>
        </w:rPr>
        <w:t xml:space="preserve"> </w:t>
      </w:r>
      <w:r>
        <w:rPr>
          <w:sz w:val="24"/>
        </w:rPr>
        <w:t>memungkinkan</w:t>
      </w:r>
      <w:r>
        <w:rPr>
          <w:spacing w:val="-2"/>
          <w:sz w:val="24"/>
        </w:rPr>
        <w:t xml:space="preserve"> </w:t>
      </w:r>
      <w:r>
        <w:rPr>
          <w:sz w:val="24"/>
        </w:rPr>
        <w:t>sebuah</w:t>
      </w:r>
      <w:r>
        <w:rPr>
          <w:spacing w:val="-1"/>
          <w:sz w:val="24"/>
        </w:rPr>
        <w:t xml:space="preserve"> </w:t>
      </w:r>
      <w:r>
        <w:rPr>
          <w:sz w:val="24"/>
        </w:rPr>
        <w:t>kelas</w:t>
      </w:r>
      <w:r>
        <w:rPr>
          <w:spacing w:val="-2"/>
          <w:sz w:val="24"/>
        </w:rPr>
        <w:t xml:space="preserve"> </w:t>
      </w:r>
      <w:r>
        <w:rPr>
          <w:sz w:val="24"/>
        </w:rPr>
        <w:t>baru,</w:t>
      </w:r>
      <w:r>
        <w:rPr>
          <w:spacing w:val="-2"/>
          <w:sz w:val="24"/>
        </w:rPr>
        <w:t xml:space="preserve"> </w:t>
      </w:r>
      <w:r>
        <w:rPr>
          <w:sz w:val="24"/>
        </w:rPr>
        <w:t>yang disebut kelas anak (Child Class/Subclass), untuk mewarisi atau mengambil alih properti (atribut) dan perilaku (metode) dari kelas yang sudah ada, yang disebut kelas induk (Parent Class/Superclass). Hubungan ini sering digambarkan sebagai relasi "is-a" (adalah sebuah), yang membantu dalam membangun hierarki kelas yang logis dan terstruktur.</w:t>
      </w:r>
    </w:p>
    <w:p w14:paraId="4FA8B23C">
      <w:pPr>
        <w:pStyle w:val="9"/>
        <w:numPr>
          <w:ilvl w:val="0"/>
          <w:numId w:val="3"/>
        </w:numPr>
        <w:tabs>
          <w:tab w:val="left" w:pos="885"/>
        </w:tabs>
        <w:spacing w:before="161" w:after="0" w:line="240" w:lineRule="auto"/>
        <w:ind w:left="885" w:right="161" w:hanging="360"/>
        <w:jc w:val="both"/>
        <w:rPr>
          <w:sz w:val="24"/>
        </w:rPr>
      </w:pPr>
      <w:r>
        <w:rPr>
          <w:b/>
          <w:sz w:val="24"/>
        </w:rPr>
        <w:t xml:space="preserve">Kelas Induk (Parent Class / Superclass / Base Class): </w:t>
      </w:r>
      <w:r>
        <w:rPr>
          <w:sz w:val="24"/>
        </w:rPr>
        <w:t>Kelas yang fitur-fiturnya (atribut dan metode) diwariskan ke kelas lain. Kelas ini seringkali mendefinisikan antarmuka dan fungsionalitas umum.</w:t>
      </w:r>
    </w:p>
    <w:p w14:paraId="2175B583">
      <w:pPr>
        <w:pStyle w:val="9"/>
        <w:numPr>
          <w:ilvl w:val="0"/>
          <w:numId w:val="3"/>
        </w:numPr>
        <w:tabs>
          <w:tab w:val="left" w:pos="885"/>
        </w:tabs>
        <w:spacing w:before="0" w:after="0" w:line="240" w:lineRule="auto"/>
        <w:ind w:left="885" w:right="162" w:hanging="360"/>
        <w:jc w:val="both"/>
        <w:rPr>
          <w:sz w:val="24"/>
        </w:rPr>
      </w:pPr>
      <w:r>
        <w:rPr>
          <w:b/>
          <w:sz w:val="24"/>
        </w:rPr>
        <w:t>Kelas</w:t>
      </w:r>
      <w:r>
        <w:rPr>
          <w:b/>
          <w:spacing w:val="-15"/>
          <w:sz w:val="24"/>
        </w:rPr>
        <w:t xml:space="preserve"> </w:t>
      </w:r>
      <w:r>
        <w:rPr>
          <w:b/>
          <w:sz w:val="24"/>
        </w:rPr>
        <w:t>Anak</w:t>
      </w:r>
      <w:r>
        <w:rPr>
          <w:b/>
          <w:spacing w:val="-5"/>
          <w:sz w:val="24"/>
        </w:rPr>
        <w:t xml:space="preserve"> </w:t>
      </w:r>
      <w:r>
        <w:rPr>
          <w:b/>
          <w:sz w:val="24"/>
        </w:rPr>
        <w:t>(Child</w:t>
      </w:r>
      <w:r>
        <w:rPr>
          <w:b/>
          <w:spacing w:val="-3"/>
          <w:sz w:val="24"/>
        </w:rPr>
        <w:t xml:space="preserve"> </w:t>
      </w:r>
      <w:r>
        <w:rPr>
          <w:b/>
          <w:sz w:val="24"/>
        </w:rPr>
        <w:t>Class</w:t>
      </w:r>
      <w:r>
        <w:rPr>
          <w:b/>
          <w:spacing w:val="-4"/>
          <w:sz w:val="24"/>
        </w:rPr>
        <w:t xml:space="preserve"> </w:t>
      </w:r>
      <w:r>
        <w:rPr>
          <w:b/>
          <w:sz w:val="24"/>
        </w:rPr>
        <w:t>/</w:t>
      </w:r>
      <w:r>
        <w:rPr>
          <w:b/>
          <w:spacing w:val="-3"/>
          <w:sz w:val="24"/>
        </w:rPr>
        <w:t xml:space="preserve"> </w:t>
      </w:r>
      <w:r>
        <w:rPr>
          <w:b/>
          <w:sz w:val="24"/>
        </w:rPr>
        <w:t>Subclass</w:t>
      </w:r>
      <w:r>
        <w:rPr>
          <w:b/>
          <w:spacing w:val="-3"/>
          <w:sz w:val="24"/>
        </w:rPr>
        <w:t xml:space="preserve"> </w:t>
      </w:r>
      <w:r>
        <w:rPr>
          <w:b/>
          <w:sz w:val="24"/>
        </w:rPr>
        <w:t>/</w:t>
      </w:r>
      <w:r>
        <w:rPr>
          <w:b/>
          <w:spacing w:val="-5"/>
          <w:sz w:val="24"/>
        </w:rPr>
        <w:t xml:space="preserve"> </w:t>
      </w:r>
      <w:r>
        <w:rPr>
          <w:b/>
          <w:sz w:val="24"/>
        </w:rPr>
        <w:t>Derived</w:t>
      </w:r>
      <w:r>
        <w:rPr>
          <w:b/>
          <w:spacing w:val="-4"/>
          <w:sz w:val="24"/>
        </w:rPr>
        <w:t xml:space="preserve"> </w:t>
      </w:r>
      <w:r>
        <w:rPr>
          <w:b/>
          <w:sz w:val="24"/>
        </w:rPr>
        <w:t>Class):</w:t>
      </w:r>
      <w:r>
        <w:rPr>
          <w:b/>
          <w:spacing w:val="-1"/>
          <w:sz w:val="24"/>
        </w:rPr>
        <w:t xml:space="preserve"> </w:t>
      </w:r>
      <w:r>
        <w:rPr>
          <w:sz w:val="24"/>
        </w:rPr>
        <w:t>Kelas</w:t>
      </w:r>
      <w:r>
        <w:rPr>
          <w:spacing w:val="-4"/>
          <w:sz w:val="24"/>
        </w:rPr>
        <w:t xml:space="preserve"> </w:t>
      </w:r>
      <w:r>
        <w:rPr>
          <w:sz w:val="24"/>
        </w:rPr>
        <w:t>yang</w:t>
      </w:r>
      <w:r>
        <w:rPr>
          <w:spacing w:val="-3"/>
          <w:sz w:val="24"/>
        </w:rPr>
        <w:t xml:space="preserve"> </w:t>
      </w:r>
      <w:r>
        <w:rPr>
          <w:sz w:val="24"/>
        </w:rPr>
        <w:t>mewarisi</w:t>
      </w:r>
      <w:r>
        <w:rPr>
          <w:spacing w:val="-3"/>
          <w:sz w:val="24"/>
        </w:rPr>
        <w:t xml:space="preserve"> </w:t>
      </w:r>
      <w:r>
        <w:rPr>
          <w:sz w:val="24"/>
        </w:rPr>
        <w:t>fitur</w:t>
      </w:r>
      <w:r>
        <w:rPr>
          <w:spacing w:val="-3"/>
          <w:sz w:val="24"/>
        </w:rPr>
        <w:t xml:space="preserve"> </w:t>
      </w:r>
      <w:r>
        <w:rPr>
          <w:sz w:val="24"/>
        </w:rPr>
        <w:t>dari kelas induk. Kelas anak dapat menggunakan fitur yang diwarisi, menambahkan fitur baru</w:t>
      </w:r>
      <w:r>
        <w:rPr>
          <w:spacing w:val="-2"/>
          <w:sz w:val="24"/>
        </w:rPr>
        <w:t xml:space="preserve"> </w:t>
      </w:r>
      <w:r>
        <w:rPr>
          <w:sz w:val="24"/>
        </w:rPr>
        <w:t>yang</w:t>
      </w:r>
      <w:r>
        <w:rPr>
          <w:spacing w:val="-2"/>
          <w:sz w:val="24"/>
        </w:rPr>
        <w:t xml:space="preserve"> </w:t>
      </w:r>
      <w:r>
        <w:rPr>
          <w:sz w:val="24"/>
        </w:rPr>
        <w:t>spesifik</w:t>
      </w:r>
      <w:r>
        <w:rPr>
          <w:spacing w:val="-2"/>
          <w:sz w:val="24"/>
        </w:rPr>
        <w:t xml:space="preserve"> </w:t>
      </w:r>
      <w:r>
        <w:rPr>
          <w:sz w:val="24"/>
        </w:rPr>
        <w:t>untuk dirinya,</w:t>
      </w:r>
      <w:r>
        <w:rPr>
          <w:spacing w:val="-2"/>
          <w:sz w:val="24"/>
        </w:rPr>
        <w:t xml:space="preserve"> </w:t>
      </w:r>
      <w:r>
        <w:rPr>
          <w:sz w:val="24"/>
        </w:rPr>
        <w:t>atau</w:t>
      </w:r>
      <w:r>
        <w:rPr>
          <w:spacing w:val="-2"/>
          <w:sz w:val="24"/>
        </w:rPr>
        <w:t xml:space="preserve"> </w:t>
      </w:r>
      <w:r>
        <w:rPr>
          <w:sz w:val="24"/>
        </w:rPr>
        <w:t>memodifikasi</w:t>
      </w:r>
      <w:r>
        <w:rPr>
          <w:spacing w:val="-2"/>
          <w:sz w:val="24"/>
        </w:rPr>
        <w:t xml:space="preserve"> </w:t>
      </w:r>
      <w:r>
        <w:rPr>
          <w:sz w:val="24"/>
        </w:rPr>
        <w:t>(override)</w:t>
      </w:r>
      <w:r>
        <w:rPr>
          <w:spacing w:val="-4"/>
          <w:sz w:val="24"/>
        </w:rPr>
        <w:t xml:space="preserve"> </w:t>
      </w:r>
      <w:r>
        <w:rPr>
          <w:sz w:val="24"/>
        </w:rPr>
        <w:t>perilaku</w:t>
      </w:r>
      <w:r>
        <w:rPr>
          <w:spacing w:val="-2"/>
          <w:sz w:val="24"/>
        </w:rPr>
        <w:t xml:space="preserve"> </w:t>
      </w:r>
      <w:r>
        <w:rPr>
          <w:sz w:val="24"/>
        </w:rPr>
        <w:t>yang</w:t>
      </w:r>
      <w:r>
        <w:rPr>
          <w:spacing w:val="-2"/>
          <w:sz w:val="24"/>
        </w:rPr>
        <w:t xml:space="preserve"> </w:t>
      </w:r>
      <w:r>
        <w:rPr>
          <w:sz w:val="24"/>
        </w:rPr>
        <w:t>diwarisi.</w:t>
      </w:r>
    </w:p>
    <w:p w14:paraId="663F0C51">
      <w:pPr>
        <w:spacing w:before="159"/>
        <w:ind w:left="165" w:right="0" w:firstLine="0"/>
        <w:jc w:val="left"/>
        <w:rPr>
          <w:sz w:val="24"/>
        </w:rPr>
      </w:pPr>
      <w:r>
        <w:rPr>
          <w:b/>
          <w:sz w:val="24"/>
        </w:rPr>
        <w:t>Sintaks</w:t>
      </w:r>
      <w:r>
        <w:rPr>
          <w:b/>
          <w:spacing w:val="-11"/>
          <w:sz w:val="24"/>
        </w:rPr>
        <w:t xml:space="preserve"> </w:t>
      </w:r>
      <w:r>
        <w:rPr>
          <w:b/>
          <w:sz w:val="24"/>
        </w:rPr>
        <w:t>Dasar</w:t>
      </w:r>
      <w:r>
        <w:rPr>
          <w:b/>
          <w:spacing w:val="-12"/>
          <w:sz w:val="24"/>
        </w:rPr>
        <w:t xml:space="preserve"> </w:t>
      </w:r>
      <w:r>
        <w:rPr>
          <w:b/>
          <w:sz w:val="24"/>
        </w:rPr>
        <w:t>Inheritance:</w:t>
      </w:r>
      <w:r>
        <w:rPr>
          <w:b/>
          <w:spacing w:val="-8"/>
          <w:sz w:val="24"/>
        </w:rPr>
        <w:t xml:space="preserve"> </w:t>
      </w:r>
      <w:r>
        <w:rPr>
          <w:sz w:val="24"/>
        </w:rPr>
        <w:t>Di</w:t>
      </w:r>
      <w:r>
        <w:rPr>
          <w:spacing w:val="-9"/>
          <w:sz w:val="24"/>
        </w:rPr>
        <w:t xml:space="preserve"> </w:t>
      </w:r>
      <w:r>
        <w:rPr>
          <w:sz w:val="24"/>
        </w:rPr>
        <w:t>Python,</w:t>
      </w:r>
      <w:r>
        <w:rPr>
          <w:spacing w:val="-8"/>
          <w:sz w:val="24"/>
        </w:rPr>
        <w:t xml:space="preserve"> </w:t>
      </w:r>
      <w:r>
        <w:rPr>
          <w:sz w:val="24"/>
        </w:rPr>
        <w:t>pewarisan</w:t>
      </w:r>
      <w:r>
        <w:rPr>
          <w:spacing w:val="-7"/>
          <w:sz w:val="24"/>
        </w:rPr>
        <w:t xml:space="preserve"> </w:t>
      </w:r>
      <w:r>
        <w:rPr>
          <w:sz w:val="24"/>
        </w:rPr>
        <w:t>diimplementasikan</w:t>
      </w:r>
      <w:r>
        <w:rPr>
          <w:spacing w:val="-9"/>
          <w:sz w:val="24"/>
        </w:rPr>
        <w:t xml:space="preserve"> </w:t>
      </w:r>
      <w:r>
        <w:rPr>
          <w:sz w:val="24"/>
        </w:rPr>
        <w:t>dengan</w:t>
      </w:r>
      <w:r>
        <w:rPr>
          <w:spacing w:val="-9"/>
          <w:sz w:val="24"/>
        </w:rPr>
        <w:t xml:space="preserve"> </w:t>
      </w:r>
      <w:r>
        <w:rPr>
          <w:sz w:val="24"/>
        </w:rPr>
        <w:t>mencantumkan nama kelas induk dalam tanda kurung setelah nama kelas anak:</w:t>
      </w:r>
    </w:p>
    <w:p w14:paraId="6D869F63">
      <w:pPr>
        <w:spacing w:before="11" w:line="240" w:lineRule="auto"/>
        <w:rPr>
          <w:sz w:val="11"/>
        </w:rPr>
      </w:pPr>
      <w:r>
        <w:rPr>
          <w:sz w:val="11"/>
        </w:rPr>
        <mc:AlternateContent>
          <mc:Choice Requires="wps">
            <w:drawing>
              <wp:anchor distT="0" distB="0" distL="0" distR="0" simplePos="0" relativeHeight="251667456" behindDoc="1" locked="0" layoutInCell="1" allowOverlap="1">
                <wp:simplePos x="0" y="0"/>
                <wp:positionH relativeFrom="page">
                  <wp:posOffset>842645</wp:posOffset>
                </wp:positionH>
                <wp:positionV relativeFrom="paragraph">
                  <wp:posOffset>105410</wp:posOffset>
                </wp:positionV>
                <wp:extent cx="5876290" cy="1181100"/>
                <wp:effectExtent l="0" t="0" r="0" b="0"/>
                <wp:wrapTopAndBottom/>
                <wp:docPr id="6" name="Textbox 6"/>
                <wp:cNvGraphicFramePr/>
                <a:graphic xmlns:a="http://schemas.openxmlformats.org/drawingml/2006/main">
                  <a:graphicData uri="http://schemas.microsoft.com/office/word/2010/wordprocessingShape">
                    <wps:wsp>
                      <wps:cNvSpPr txBox="1"/>
                      <wps:spPr>
                        <a:xfrm>
                          <a:off x="0" y="0"/>
                          <a:ext cx="5876290" cy="1181100"/>
                        </a:xfrm>
                        <a:prstGeom prst="rect">
                          <a:avLst/>
                        </a:prstGeom>
                        <a:ln w="6095">
                          <a:solidFill>
                            <a:srgbClr val="000000"/>
                          </a:solidFill>
                          <a:prstDash val="solid"/>
                        </a:ln>
                      </wps:spPr>
                      <wps:txbx>
                        <w:txbxContent>
                          <w:p w14:paraId="69C35D46">
                            <w:pPr>
                              <w:pStyle w:val="5"/>
                              <w:spacing w:before="18" w:line="226" w:lineRule="exact"/>
                              <w:ind w:left="108"/>
                            </w:pPr>
                            <w:r>
                              <w:rPr>
                                <w:spacing w:val="-2"/>
                              </w:rPr>
                              <w:t>Python</w:t>
                            </w:r>
                          </w:p>
                          <w:p w14:paraId="012E00D5">
                            <w:pPr>
                              <w:pStyle w:val="5"/>
                              <w:spacing w:line="226" w:lineRule="exact"/>
                              <w:ind w:left="108"/>
                            </w:pPr>
                            <w:r>
                              <w:t>class</w:t>
                            </w:r>
                            <w:r>
                              <w:rPr>
                                <w:spacing w:val="-8"/>
                              </w:rPr>
                              <w:t xml:space="preserve"> </w:t>
                            </w:r>
                            <w:r>
                              <w:rPr>
                                <w:spacing w:val="-2"/>
                              </w:rPr>
                              <w:t>KelasInduk:</w:t>
                            </w:r>
                          </w:p>
                          <w:p w14:paraId="24768BA3">
                            <w:pPr>
                              <w:pStyle w:val="5"/>
                              <w:spacing w:before="1"/>
                              <w:ind w:left="588" w:right="5610"/>
                            </w:pPr>
                            <w:r>
                              <w:t>#</w:t>
                            </w:r>
                            <w:r>
                              <w:rPr>
                                <w:spacing w:val="-13"/>
                              </w:rPr>
                              <w:t xml:space="preserve"> </w:t>
                            </w:r>
                            <w:r>
                              <w:t>Definisi</w:t>
                            </w:r>
                            <w:r>
                              <w:rPr>
                                <w:spacing w:val="-13"/>
                              </w:rPr>
                              <w:t xml:space="preserve"> </w:t>
                            </w:r>
                            <w:r>
                              <w:t>kelas</w:t>
                            </w:r>
                            <w:r>
                              <w:rPr>
                                <w:spacing w:val="-13"/>
                              </w:rPr>
                              <w:t xml:space="preserve"> </w:t>
                            </w:r>
                            <w:r>
                              <w:t xml:space="preserve">induk </w:t>
                            </w:r>
                            <w:r>
                              <w:rPr>
                                <w:spacing w:val="-4"/>
                              </w:rPr>
                              <w:t>pass</w:t>
                            </w:r>
                          </w:p>
                          <w:p w14:paraId="41D0F2F6">
                            <w:pPr>
                              <w:pStyle w:val="5"/>
                              <w:ind w:left="0"/>
                            </w:pPr>
                          </w:p>
                          <w:p w14:paraId="2D845186">
                            <w:pPr>
                              <w:pStyle w:val="5"/>
                              <w:spacing w:line="226" w:lineRule="exact"/>
                              <w:ind w:left="108"/>
                            </w:pPr>
                            <w:r>
                              <w:t>class</w:t>
                            </w:r>
                            <w:r>
                              <w:rPr>
                                <w:spacing w:val="-8"/>
                              </w:rPr>
                              <w:t xml:space="preserve"> </w:t>
                            </w:r>
                            <w:r>
                              <w:rPr>
                                <w:spacing w:val="-2"/>
                              </w:rPr>
                              <w:t>KelasAnak(KelasInduk):</w:t>
                            </w:r>
                          </w:p>
                          <w:p w14:paraId="43777CBE">
                            <w:pPr>
                              <w:pStyle w:val="5"/>
                              <w:ind w:left="588" w:right="2613"/>
                            </w:pPr>
                            <w:r>
                              <w:t>#</w:t>
                            </w:r>
                            <w:r>
                              <w:rPr>
                                <w:spacing w:val="-7"/>
                              </w:rPr>
                              <w:t xml:space="preserve"> </w:t>
                            </w:r>
                            <w:r>
                              <w:t>Definisi</w:t>
                            </w:r>
                            <w:r>
                              <w:rPr>
                                <w:spacing w:val="-7"/>
                              </w:rPr>
                              <w:t xml:space="preserve"> </w:t>
                            </w:r>
                            <w:r>
                              <w:t>kelas</w:t>
                            </w:r>
                            <w:r>
                              <w:rPr>
                                <w:spacing w:val="-7"/>
                              </w:rPr>
                              <w:t xml:space="preserve"> </w:t>
                            </w:r>
                            <w:r>
                              <w:t>anak,</w:t>
                            </w:r>
                            <w:r>
                              <w:rPr>
                                <w:spacing w:val="-7"/>
                              </w:rPr>
                              <w:t xml:space="preserve"> </w:t>
                            </w:r>
                            <w:r>
                              <w:t>mewarisi</w:t>
                            </w:r>
                            <w:r>
                              <w:rPr>
                                <w:spacing w:val="-7"/>
                              </w:rPr>
                              <w:t xml:space="preserve"> </w:t>
                            </w:r>
                            <w:r>
                              <w:t>dari</w:t>
                            </w:r>
                            <w:r>
                              <w:rPr>
                                <w:spacing w:val="-7"/>
                              </w:rPr>
                              <w:t xml:space="preserve"> </w:t>
                            </w:r>
                            <w:r>
                              <w:t xml:space="preserve">KelasInduk </w:t>
                            </w:r>
                            <w:r>
                              <w:rPr>
                                <w:spacing w:val="-4"/>
                              </w:rPr>
                              <w:t>pass</w:t>
                            </w:r>
                          </w:p>
                        </w:txbxContent>
                      </wps:txbx>
                      <wps:bodyPr wrap="square" lIns="0" tIns="0" rIns="0" bIns="0" rtlCol="0">
                        <a:noAutofit/>
                      </wps:bodyPr>
                    </wps:wsp>
                  </a:graphicData>
                </a:graphic>
              </wp:anchor>
            </w:drawing>
          </mc:Choice>
          <mc:Fallback>
            <w:pict>
              <v:shape id="Textbox 6" o:spid="_x0000_s1026" o:spt="202" type="#_x0000_t202" style="position:absolute;left:0pt;margin-left:66.35pt;margin-top:8.3pt;height:93pt;width:462.7pt;mso-position-horizontal-relative:page;mso-wrap-distance-bottom:0pt;mso-wrap-distance-top:0pt;z-index:-251649024;mso-width-relative:page;mso-height-relative:page;" filled="f" stroked="t" coordsize="21600,21600" o:gfxdata="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no2rc2QAAAAsB&#10;AAAPAAAAAAAAAAEAIAAAACIAAABkcnMvZG93bnJldi54bWxQSwECFAAUAAAACACHTuJAFv68cOEB&#10;AADYAwAADgAAAAAAAAABACAAAAAoAQAAZHJzL2Uyb0RvYy54bWxQSwUGAAAAAAYABgBZAQAAewUA&#10;AAAA&#10;">
                <v:fill on="f" focussize="0,0"/>
                <v:stroke weight="0.47992125984252pt" color="#000000" joinstyle="round"/>
                <v:imagedata o:title=""/>
                <o:lock v:ext="edit" aspectratio="f"/>
                <v:textbox inset="0mm,0mm,0mm,0mm">
                  <w:txbxContent>
                    <w:p w14:paraId="69C35D46">
                      <w:pPr>
                        <w:pStyle w:val="5"/>
                        <w:spacing w:before="18" w:line="226" w:lineRule="exact"/>
                        <w:ind w:left="108"/>
                      </w:pPr>
                      <w:r>
                        <w:rPr>
                          <w:spacing w:val="-2"/>
                        </w:rPr>
                        <w:t>Python</w:t>
                      </w:r>
                    </w:p>
                    <w:p w14:paraId="012E00D5">
                      <w:pPr>
                        <w:pStyle w:val="5"/>
                        <w:spacing w:line="226" w:lineRule="exact"/>
                        <w:ind w:left="108"/>
                      </w:pPr>
                      <w:r>
                        <w:t>class</w:t>
                      </w:r>
                      <w:r>
                        <w:rPr>
                          <w:spacing w:val="-8"/>
                        </w:rPr>
                        <w:t xml:space="preserve"> </w:t>
                      </w:r>
                      <w:r>
                        <w:rPr>
                          <w:spacing w:val="-2"/>
                        </w:rPr>
                        <w:t>KelasInduk:</w:t>
                      </w:r>
                    </w:p>
                    <w:p w14:paraId="24768BA3">
                      <w:pPr>
                        <w:pStyle w:val="5"/>
                        <w:spacing w:before="1"/>
                        <w:ind w:left="588" w:right="5610"/>
                      </w:pPr>
                      <w:r>
                        <w:t>#</w:t>
                      </w:r>
                      <w:r>
                        <w:rPr>
                          <w:spacing w:val="-13"/>
                        </w:rPr>
                        <w:t xml:space="preserve"> </w:t>
                      </w:r>
                      <w:r>
                        <w:t>Definisi</w:t>
                      </w:r>
                      <w:r>
                        <w:rPr>
                          <w:spacing w:val="-13"/>
                        </w:rPr>
                        <w:t xml:space="preserve"> </w:t>
                      </w:r>
                      <w:r>
                        <w:t>kelas</w:t>
                      </w:r>
                      <w:r>
                        <w:rPr>
                          <w:spacing w:val="-13"/>
                        </w:rPr>
                        <w:t xml:space="preserve"> </w:t>
                      </w:r>
                      <w:r>
                        <w:t xml:space="preserve">induk </w:t>
                      </w:r>
                      <w:r>
                        <w:rPr>
                          <w:spacing w:val="-4"/>
                        </w:rPr>
                        <w:t>pass</w:t>
                      </w:r>
                    </w:p>
                    <w:p w14:paraId="41D0F2F6">
                      <w:pPr>
                        <w:pStyle w:val="5"/>
                        <w:ind w:left="0"/>
                      </w:pPr>
                    </w:p>
                    <w:p w14:paraId="2D845186">
                      <w:pPr>
                        <w:pStyle w:val="5"/>
                        <w:spacing w:line="226" w:lineRule="exact"/>
                        <w:ind w:left="108"/>
                      </w:pPr>
                      <w:r>
                        <w:t>class</w:t>
                      </w:r>
                      <w:r>
                        <w:rPr>
                          <w:spacing w:val="-8"/>
                        </w:rPr>
                        <w:t xml:space="preserve"> </w:t>
                      </w:r>
                      <w:r>
                        <w:rPr>
                          <w:spacing w:val="-2"/>
                        </w:rPr>
                        <w:t>KelasAnak(KelasInduk):</w:t>
                      </w:r>
                    </w:p>
                    <w:p w14:paraId="43777CBE">
                      <w:pPr>
                        <w:pStyle w:val="5"/>
                        <w:ind w:left="588" w:right="2613"/>
                      </w:pPr>
                      <w:r>
                        <w:t>#</w:t>
                      </w:r>
                      <w:r>
                        <w:rPr>
                          <w:spacing w:val="-7"/>
                        </w:rPr>
                        <w:t xml:space="preserve"> </w:t>
                      </w:r>
                      <w:r>
                        <w:t>Definisi</w:t>
                      </w:r>
                      <w:r>
                        <w:rPr>
                          <w:spacing w:val="-7"/>
                        </w:rPr>
                        <w:t xml:space="preserve"> </w:t>
                      </w:r>
                      <w:r>
                        <w:t>kelas</w:t>
                      </w:r>
                      <w:r>
                        <w:rPr>
                          <w:spacing w:val="-7"/>
                        </w:rPr>
                        <w:t xml:space="preserve"> </w:t>
                      </w:r>
                      <w:r>
                        <w:t>anak,</w:t>
                      </w:r>
                      <w:r>
                        <w:rPr>
                          <w:spacing w:val="-7"/>
                        </w:rPr>
                        <w:t xml:space="preserve"> </w:t>
                      </w:r>
                      <w:r>
                        <w:t>mewarisi</w:t>
                      </w:r>
                      <w:r>
                        <w:rPr>
                          <w:spacing w:val="-7"/>
                        </w:rPr>
                        <w:t xml:space="preserve"> </w:t>
                      </w:r>
                      <w:r>
                        <w:t>dari</w:t>
                      </w:r>
                      <w:r>
                        <w:rPr>
                          <w:spacing w:val="-7"/>
                        </w:rPr>
                        <w:t xml:space="preserve"> </w:t>
                      </w:r>
                      <w:r>
                        <w:t xml:space="preserve">KelasInduk </w:t>
                      </w:r>
                      <w:r>
                        <w:rPr>
                          <w:spacing w:val="-4"/>
                        </w:rPr>
                        <w:t>pass</w:t>
                      </w:r>
                    </w:p>
                  </w:txbxContent>
                </v:textbox>
                <w10:wrap type="topAndBottom"/>
              </v:shape>
            </w:pict>
          </mc:Fallback>
        </mc:AlternateContent>
      </w:r>
    </w:p>
    <w:p w14:paraId="225635A3">
      <w:pPr>
        <w:spacing w:after="0" w:line="240" w:lineRule="auto"/>
        <w:rPr>
          <w:sz w:val="11"/>
        </w:rPr>
        <w:sectPr>
          <w:pgSz w:w="11910" w:h="16840"/>
          <w:pgMar w:top="1340" w:right="1275" w:bottom="280" w:left="1275" w:header="717" w:footer="0" w:gutter="0"/>
          <w:cols w:space="720" w:num="1"/>
        </w:sectPr>
      </w:pPr>
    </w:p>
    <w:p w14:paraId="2A2F946A">
      <w:pPr>
        <w:spacing w:before="89"/>
        <w:ind w:left="165" w:right="0" w:firstLine="0"/>
        <w:jc w:val="both"/>
        <w:rPr>
          <w:sz w:val="24"/>
        </w:rPr>
      </w:pPr>
      <w:r>
        <w:rPr>
          <w:b/>
          <w:sz w:val="24"/>
        </w:rPr>
        <w:t>Keuntungan</w:t>
      </w:r>
      <w:r>
        <w:rPr>
          <w:b/>
          <w:spacing w:val="-5"/>
          <w:sz w:val="24"/>
        </w:rPr>
        <w:t xml:space="preserve"> </w:t>
      </w:r>
      <w:r>
        <w:rPr>
          <w:b/>
          <w:sz w:val="24"/>
        </w:rPr>
        <w:t>Inheritance:</w:t>
      </w:r>
      <w:r>
        <w:rPr>
          <w:b/>
          <w:spacing w:val="-3"/>
          <w:sz w:val="24"/>
        </w:rPr>
        <w:t xml:space="preserve"> </w:t>
      </w:r>
      <w:r>
        <w:rPr>
          <w:sz w:val="24"/>
        </w:rPr>
        <w:t>Manfaat</w:t>
      </w:r>
      <w:r>
        <w:rPr>
          <w:spacing w:val="-4"/>
          <w:sz w:val="24"/>
        </w:rPr>
        <w:t xml:space="preserve"> </w:t>
      </w:r>
      <w:r>
        <w:rPr>
          <w:sz w:val="24"/>
        </w:rPr>
        <w:t>utama</w:t>
      </w:r>
      <w:r>
        <w:rPr>
          <w:spacing w:val="-4"/>
          <w:sz w:val="24"/>
        </w:rPr>
        <w:t xml:space="preserve"> </w:t>
      </w:r>
      <w:r>
        <w:rPr>
          <w:sz w:val="24"/>
        </w:rPr>
        <w:t>yang</w:t>
      </w:r>
      <w:r>
        <w:rPr>
          <w:spacing w:val="-5"/>
          <w:sz w:val="24"/>
        </w:rPr>
        <w:t xml:space="preserve"> </w:t>
      </w:r>
      <w:r>
        <w:rPr>
          <w:sz w:val="24"/>
        </w:rPr>
        <w:t>sering</w:t>
      </w:r>
      <w:r>
        <w:rPr>
          <w:spacing w:val="-5"/>
          <w:sz w:val="24"/>
        </w:rPr>
        <w:t xml:space="preserve"> </w:t>
      </w:r>
      <w:r>
        <w:rPr>
          <w:sz w:val="24"/>
        </w:rPr>
        <w:t>dikaitkan</w:t>
      </w:r>
      <w:r>
        <w:rPr>
          <w:spacing w:val="-5"/>
          <w:sz w:val="24"/>
        </w:rPr>
        <w:t xml:space="preserve"> </w:t>
      </w:r>
      <w:r>
        <w:rPr>
          <w:sz w:val="24"/>
        </w:rPr>
        <w:t>dengan</w:t>
      </w:r>
      <w:r>
        <w:rPr>
          <w:spacing w:val="-5"/>
          <w:sz w:val="24"/>
        </w:rPr>
        <w:t xml:space="preserve"> </w:t>
      </w:r>
      <w:r>
        <w:rPr>
          <w:sz w:val="24"/>
        </w:rPr>
        <w:t>inheritance</w:t>
      </w:r>
      <w:r>
        <w:rPr>
          <w:spacing w:val="-4"/>
          <w:sz w:val="24"/>
        </w:rPr>
        <w:t xml:space="preserve"> </w:t>
      </w:r>
      <w:r>
        <w:rPr>
          <w:spacing w:val="-2"/>
          <w:sz w:val="24"/>
        </w:rPr>
        <w:t>meliputi:</w:t>
      </w:r>
    </w:p>
    <w:p w14:paraId="2C52F2A2">
      <w:pPr>
        <w:pStyle w:val="9"/>
        <w:numPr>
          <w:ilvl w:val="0"/>
          <w:numId w:val="4"/>
        </w:numPr>
        <w:tabs>
          <w:tab w:val="left" w:pos="525"/>
        </w:tabs>
        <w:spacing w:before="161" w:after="0" w:line="240" w:lineRule="auto"/>
        <w:ind w:left="525" w:right="161" w:hanging="360"/>
        <w:jc w:val="both"/>
        <w:rPr>
          <w:rFonts w:ascii="Symbol" w:hAnsi="Symbol"/>
          <w:sz w:val="24"/>
        </w:rPr>
      </w:pPr>
      <w:r>
        <w:rPr>
          <w:b/>
          <w:sz w:val="24"/>
        </w:rPr>
        <w:t xml:space="preserve">Code Reusability (Penggunaan Ulang Kode): </w:t>
      </w:r>
      <w:r>
        <w:rPr>
          <w:sz w:val="24"/>
        </w:rPr>
        <w:t xml:space="preserve">Inheritance secara luas diakui memfasilitasi penggunaan ulang kode. Atribut dan metode yang umum untuk beberapa kelas dapat didefinisikan sekali di kelas induk dan digunakan kembali oleh semua kelas anaknya, mengurangi redundansi dan potensi error, serta menghemat waktu </w:t>
      </w:r>
      <w:r>
        <w:rPr>
          <w:spacing w:val="-2"/>
          <w:sz w:val="24"/>
        </w:rPr>
        <w:t>pengembangan.</w:t>
      </w:r>
    </w:p>
    <w:p w14:paraId="250EB952">
      <w:pPr>
        <w:pStyle w:val="9"/>
        <w:numPr>
          <w:ilvl w:val="0"/>
          <w:numId w:val="4"/>
        </w:numPr>
        <w:tabs>
          <w:tab w:val="left" w:pos="525"/>
        </w:tabs>
        <w:spacing w:before="0" w:after="0" w:line="240" w:lineRule="auto"/>
        <w:ind w:left="525" w:right="163" w:hanging="360"/>
        <w:jc w:val="both"/>
        <w:rPr>
          <w:rFonts w:ascii="Symbol" w:hAnsi="Symbol"/>
          <w:sz w:val="24"/>
        </w:rPr>
      </w:pPr>
      <w:r>
        <w:rPr>
          <w:b/>
          <w:sz w:val="24"/>
        </w:rPr>
        <w:t xml:space="preserve">Organisasi Kode dan Hierarki: </w:t>
      </w:r>
      <w:r>
        <w:rPr>
          <w:sz w:val="24"/>
        </w:rPr>
        <w:t>Inheritance membantu mengorganisasi kelas ke dalam hierarki yang mencerminkan hubungan konseptual antar abstraksi. Struktur hierarkis ini dapat membuat sistem lebih mudah dipahami.</w:t>
      </w:r>
    </w:p>
    <w:p w14:paraId="101DE75E">
      <w:pPr>
        <w:pStyle w:val="9"/>
        <w:numPr>
          <w:ilvl w:val="0"/>
          <w:numId w:val="4"/>
        </w:numPr>
        <w:tabs>
          <w:tab w:val="left" w:pos="525"/>
        </w:tabs>
        <w:spacing w:before="0" w:after="0" w:line="240" w:lineRule="auto"/>
        <w:ind w:left="525" w:right="162" w:hanging="360"/>
        <w:jc w:val="both"/>
        <w:rPr>
          <w:rFonts w:ascii="Symbol" w:hAnsi="Symbol"/>
          <w:sz w:val="24"/>
        </w:rPr>
      </w:pPr>
      <w:r>
        <w:rPr>
          <w:b/>
          <w:sz w:val="24"/>
        </w:rPr>
        <w:t xml:space="preserve">Extensibility (Kemudahan Perluasan): </w:t>
      </w:r>
      <w:r>
        <w:rPr>
          <w:sz w:val="24"/>
        </w:rPr>
        <w:t>Sistem menjadi lebih mudah diperluas karena fungsionalitas baru dapat ditambahkan dengan membuat kelas anak yang mengkhususkan atau menambah fitur kelas induk, seringkali tanpa perlu memodifikasi kode induk yang sudah ada.</w:t>
      </w:r>
    </w:p>
    <w:p w14:paraId="6243C447">
      <w:pPr>
        <w:pStyle w:val="9"/>
        <w:numPr>
          <w:ilvl w:val="0"/>
          <w:numId w:val="4"/>
        </w:numPr>
        <w:tabs>
          <w:tab w:val="left" w:pos="525"/>
        </w:tabs>
        <w:spacing w:before="0" w:after="0" w:line="240" w:lineRule="auto"/>
        <w:ind w:left="525" w:right="165" w:hanging="360"/>
        <w:jc w:val="both"/>
        <w:rPr>
          <w:rFonts w:ascii="Symbol" w:hAnsi="Symbol"/>
          <w:sz w:val="24"/>
        </w:rPr>
      </w:pPr>
      <w:r>
        <w:rPr>
          <w:b/>
          <w:sz w:val="24"/>
        </w:rPr>
        <w:t xml:space="preserve">Polimorfisme: </w:t>
      </w:r>
      <w:r>
        <w:rPr>
          <w:sz w:val="24"/>
        </w:rPr>
        <w:t>Inheritance merupakan dasar bagi polimorfisme, di mana objek dari kelas anak dapat diperlakukan sebagai objek dari kelas induknya, memungkinkan fleksibilitas dalam desain perangkat lunak.</w:t>
      </w:r>
    </w:p>
    <w:p w14:paraId="0B1AE37D">
      <w:pPr>
        <w:spacing w:before="157"/>
        <w:ind w:left="165" w:right="166" w:firstLine="0"/>
        <w:jc w:val="both"/>
        <w:rPr>
          <w:sz w:val="24"/>
        </w:rPr>
      </w:pPr>
      <w:r>
        <w:rPr>
          <w:sz w:val="24"/>
        </w:rPr>
        <w:t>Meskipun demikian, beberapa studi dan ahli juga mengingatkan bahwa penggunaan inheritance yang berlebihan atau tidak tepat, terutama dalam hierarki yang dalam atau kompleks, dapat menimbulkan masalah. Hal ini bisa meliputi peningkatan kompleksitas, ketergantungan yang erat antar kelas (coupling), dan potensi masalah dalam pemeliharaan. Beberapa penelitian bahkan menunjukkan bahwa kedalaman hierarki inheritance tidak selalu berkorelasi positif dengan kemudahan pemeliharaan. Oleh karena itu, penting untuk menggunakan inheritance secara bijak dan mempertimbangkan alternatif seperti komposisi objek jika lebih sesuai.</w:t>
      </w:r>
    </w:p>
    <w:p w14:paraId="03ACDA47">
      <w:pPr>
        <w:spacing w:before="159"/>
        <w:ind w:left="165" w:right="160" w:firstLine="0"/>
        <w:jc w:val="both"/>
        <w:rPr>
          <w:sz w:val="24"/>
        </w:rPr>
      </w:pPr>
      <w:r>
        <w:rPr>
          <w:b/>
          <w:sz w:val="24"/>
        </w:rPr>
        <w:t xml:space="preserve">Method Overriding (Penggantian Metode): </w:t>
      </w:r>
      <w:r>
        <w:rPr>
          <w:sz w:val="24"/>
        </w:rPr>
        <w:t xml:space="preserve">Kelas anak dapat memberikan implementasi spesifik untuk metode yang diwarisi dari kelas induk. Proses ini disebut </w:t>
      </w:r>
      <w:r>
        <w:rPr>
          <w:i/>
          <w:sz w:val="24"/>
        </w:rPr>
        <w:t>method overriding</w:t>
      </w:r>
      <w:r>
        <w:rPr>
          <w:sz w:val="24"/>
        </w:rPr>
        <w:t>. Metode</w:t>
      </w:r>
      <w:r>
        <w:rPr>
          <w:spacing w:val="-5"/>
          <w:sz w:val="24"/>
        </w:rPr>
        <w:t xml:space="preserve"> </w:t>
      </w:r>
      <w:r>
        <w:rPr>
          <w:sz w:val="24"/>
        </w:rPr>
        <w:t>yang</w:t>
      </w:r>
      <w:r>
        <w:rPr>
          <w:spacing w:val="-3"/>
          <w:sz w:val="24"/>
        </w:rPr>
        <w:t xml:space="preserve"> </w:t>
      </w:r>
      <w:r>
        <w:rPr>
          <w:sz w:val="24"/>
        </w:rPr>
        <w:t>di-override</w:t>
      </w:r>
      <w:r>
        <w:rPr>
          <w:spacing w:val="-2"/>
          <w:sz w:val="24"/>
        </w:rPr>
        <w:t xml:space="preserve"> </w:t>
      </w:r>
      <w:r>
        <w:rPr>
          <w:sz w:val="24"/>
        </w:rPr>
        <w:t>di</w:t>
      </w:r>
      <w:r>
        <w:rPr>
          <w:spacing w:val="-5"/>
          <w:sz w:val="24"/>
        </w:rPr>
        <w:t xml:space="preserve"> </w:t>
      </w:r>
      <w:r>
        <w:rPr>
          <w:sz w:val="24"/>
        </w:rPr>
        <w:t>kelas</w:t>
      </w:r>
      <w:r>
        <w:rPr>
          <w:spacing w:val="-3"/>
          <w:sz w:val="24"/>
        </w:rPr>
        <w:t xml:space="preserve"> </w:t>
      </w:r>
      <w:r>
        <w:rPr>
          <w:sz w:val="24"/>
        </w:rPr>
        <w:t>anak</w:t>
      </w:r>
      <w:r>
        <w:rPr>
          <w:spacing w:val="-5"/>
          <w:sz w:val="24"/>
        </w:rPr>
        <w:t xml:space="preserve"> </w:t>
      </w:r>
      <w:r>
        <w:rPr>
          <w:sz w:val="24"/>
        </w:rPr>
        <w:t>memiliki</w:t>
      </w:r>
      <w:r>
        <w:rPr>
          <w:spacing w:val="-4"/>
          <w:sz w:val="24"/>
        </w:rPr>
        <w:t xml:space="preserve"> </w:t>
      </w:r>
      <w:r>
        <w:rPr>
          <w:sz w:val="24"/>
        </w:rPr>
        <w:t>nama</w:t>
      </w:r>
      <w:r>
        <w:rPr>
          <w:spacing w:val="-5"/>
          <w:sz w:val="24"/>
        </w:rPr>
        <w:t xml:space="preserve"> </w:t>
      </w:r>
      <w:r>
        <w:rPr>
          <w:sz w:val="24"/>
        </w:rPr>
        <w:t>dan</w:t>
      </w:r>
      <w:r>
        <w:rPr>
          <w:spacing w:val="-3"/>
          <w:sz w:val="24"/>
        </w:rPr>
        <w:t xml:space="preserve"> </w:t>
      </w:r>
      <w:r>
        <w:rPr>
          <w:sz w:val="24"/>
        </w:rPr>
        <w:t>signatur</w:t>
      </w:r>
      <w:r>
        <w:rPr>
          <w:spacing w:val="-5"/>
          <w:sz w:val="24"/>
        </w:rPr>
        <w:t xml:space="preserve"> </w:t>
      </w:r>
      <w:r>
        <w:rPr>
          <w:sz w:val="24"/>
        </w:rPr>
        <w:t>yang</w:t>
      </w:r>
      <w:r>
        <w:rPr>
          <w:spacing w:val="-5"/>
          <w:sz w:val="24"/>
        </w:rPr>
        <w:t xml:space="preserve"> </w:t>
      </w:r>
      <w:r>
        <w:rPr>
          <w:sz w:val="24"/>
        </w:rPr>
        <w:t>sama</w:t>
      </w:r>
      <w:r>
        <w:rPr>
          <w:spacing w:val="-5"/>
          <w:sz w:val="24"/>
        </w:rPr>
        <w:t xml:space="preserve"> </w:t>
      </w:r>
      <w:r>
        <w:rPr>
          <w:sz w:val="24"/>
        </w:rPr>
        <w:t>dengan</w:t>
      </w:r>
      <w:r>
        <w:rPr>
          <w:spacing w:val="-3"/>
          <w:sz w:val="24"/>
        </w:rPr>
        <w:t xml:space="preserve"> </w:t>
      </w:r>
      <w:r>
        <w:rPr>
          <w:sz w:val="24"/>
        </w:rPr>
        <w:t>metode di kelas induk. Ketika metode dipanggil pada objek kelas anak, versi metode dari kelas anak yang akan dieksekusi.</w:t>
      </w:r>
    </w:p>
    <w:p w14:paraId="28577307">
      <w:pPr>
        <w:spacing w:before="161"/>
        <w:ind w:left="165" w:right="159" w:firstLine="0"/>
        <w:jc w:val="both"/>
        <w:rPr>
          <w:sz w:val="24"/>
        </w:rPr>
      </w:pPr>
      <w:r>
        <w:rPr>
          <w:b/>
          <w:sz w:val="24"/>
        </w:rPr>
        <w:t>Fungsi</w:t>
      </w:r>
      <w:r>
        <w:rPr>
          <w:b/>
          <w:spacing w:val="-15"/>
          <w:sz w:val="24"/>
        </w:rPr>
        <w:t xml:space="preserve"> </w:t>
      </w:r>
      <w:r>
        <w:rPr>
          <w:rFonts w:ascii="Courier New"/>
          <w:b/>
          <w:sz w:val="20"/>
        </w:rPr>
        <w:t>super()</w:t>
      </w:r>
      <w:r>
        <w:rPr>
          <w:b/>
          <w:sz w:val="24"/>
        </w:rPr>
        <w:t>:</w:t>
      </w:r>
      <w:r>
        <w:rPr>
          <w:b/>
          <w:spacing w:val="-4"/>
          <w:sz w:val="24"/>
        </w:rPr>
        <w:t xml:space="preserve"> </w:t>
      </w:r>
      <w:r>
        <w:rPr>
          <w:sz w:val="24"/>
        </w:rPr>
        <w:t xml:space="preserve">Di Python, </w:t>
      </w:r>
      <w:r>
        <w:rPr>
          <w:rFonts w:ascii="Courier New"/>
          <w:sz w:val="20"/>
        </w:rPr>
        <w:t>super()</w:t>
      </w:r>
      <w:r>
        <w:rPr>
          <w:rFonts w:ascii="Courier New"/>
          <w:spacing w:val="-30"/>
          <w:sz w:val="20"/>
        </w:rPr>
        <w:t xml:space="preserve"> </w:t>
      </w:r>
      <w:r>
        <w:rPr>
          <w:sz w:val="24"/>
        </w:rPr>
        <w:t>adalah fungsi bawaan yang memungkinkan kelas anak untuk memanggil metode dari kelas induknya. Ini sangat berguna dalam metode yang di- override</w:t>
      </w:r>
      <w:r>
        <w:rPr>
          <w:spacing w:val="-8"/>
          <w:sz w:val="24"/>
        </w:rPr>
        <w:t xml:space="preserve"> </w:t>
      </w:r>
      <w:r>
        <w:rPr>
          <w:sz w:val="24"/>
        </w:rPr>
        <w:t>(termasuk</w:t>
      </w:r>
      <w:r>
        <w:rPr>
          <w:spacing w:val="-7"/>
          <w:sz w:val="24"/>
        </w:rPr>
        <w:t xml:space="preserve"> </w:t>
      </w:r>
      <w:r>
        <w:rPr>
          <w:sz w:val="24"/>
        </w:rPr>
        <w:t>konstruktor</w:t>
      </w:r>
      <w:r>
        <w:rPr>
          <w:spacing w:val="-10"/>
          <w:sz w:val="24"/>
        </w:rPr>
        <w:t xml:space="preserve"> </w:t>
      </w:r>
      <w:r>
        <w:rPr>
          <w:spacing w:val="80"/>
          <w:sz w:val="20"/>
          <w:u w:val="single"/>
        </w:rPr>
        <w:t xml:space="preserve"> </w:t>
      </w:r>
      <w:r>
        <w:rPr>
          <w:rFonts w:ascii="Courier New"/>
          <w:sz w:val="20"/>
        </w:rPr>
        <w:t>init</w:t>
      </w:r>
      <w:r>
        <w:rPr>
          <w:spacing w:val="80"/>
          <w:sz w:val="24"/>
          <w:u w:val="single"/>
        </w:rPr>
        <w:t xml:space="preserve"> </w:t>
      </w:r>
      <w:r>
        <w:rPr>
          <w:sz w:val="24"/>
        </w:rPr>
        <w:t>)</w:t>
      </w:r>
      <w:r>
        <w:rPr>
          <w:spacing w:val="-10"/>
          <w:sz w:val="24"/>
        </w:rPr>
        <w:t xml:space="preserve"> </w:t>
      </w:r>
      <w:r>
        <w:rPr>
          <w:sz w:val="24"/>
        </w:rPr>
        <w:t>untuk</w:t>
      </w:r>
      <w:r>
        <w:rPr>
          <w:spacing w:val="-7"/>
          <w:sz w:val="24"/>
        </w:rPr>
        <w:t xml:space="preserve"> </w:t>
      </w:r>
      <w:r>
        <w:rPr>
          <w:sz w:val="24"/>
        </w:rPr>
        <w:t>menjalankan</w:t>
      </w:r>
      <w:r>
        <w:rPr>
          <w:spacing w:val="-10"/>
          <w:sz w:val="24"/>
        </w:rPr>
        <w:t xml:space="preserve"> </w:t>
      </w:r>
      <w:r>
        <w:rPr>
          <w:sz w:val="24"/>
        </w:rPr>
        <w:t>logika</w:t>
      </w:r>
      <w:r>
        <w:rPr>
          <w:spacing w:val="-11"/>
          <w:sz w:val="24"/>
        </w:rPr>
        <w:t xml:space="preserve"> </w:t>
      </w:r>
      <w:r>
        <w:rPr>
          <w:sz w:val="24"/>
        </w:rPr>
        <w:t>dari</w:t>
      </w:r>
      <w:r>
        <w:rPr>
          <w:spacing w:val="-7"/>
          <w:sz w:val="24"/>
        </w:rPr>
        <w:t xml:space="preserve"> </w:t>
      </w:r>
      <w:r>
        <w:rPr>
          <w:sz w:val="24"/>
        </w:rPr>
        <w:t>kelas</w:t>
      </w:r>
      <w:r>
        <w:rPr>
          <w:spacing w:val="-10"/>
          <w:sz w:val="24"/>
        </w:rPr>
        <w:t xml:space="preserve"> </w:t>
      </w:r>
      <w:r>
        <w:rPr>
          <w:sz w:val="24"/>
        </w:rPr>
        <w:t>induk</w:t>
      </w:r>
      <w:r>
        <w:rPr>
          <w:spacing w:val="-9"/>
          <w:sz w:val="24"/>
        </w:rPr>
        <w:t xml:space="preserve"> </w:t>
      </w:r>
      <w:r>
        <w:rPr>
          <w:sz w:val="24"/>
        </w:rPr>
        <w:t>sebelum atau sesudah menambahkan logika spesifik kelas anak.</w:t>
      </w:r>
    </w:p>
    <w:p w14:paraId="709461DC">
      <w:pPr>
        <w:spacing w:before="161" w:line="374" w:lineRule="auto"/>
        <w:ind w:left="165" w:right="4628" w:firstLine="0"/>
        <w:jc w:val="both"/>
        <w:rPr>
          <w:sz w:val="24"/>
        </w:rPr>
      </w:pPr>
      <w:r>
        <w:rPr>
          <w:sz w:val="24"/>
        </w:rPr>
        <mc:AlternateContent>
          <mc:Choice Requires="wps">
            <w:drawing>
              <wp:anchor distT="0" distB="0" distL="0" distR="0" simplePos="0" relativeHeight="251661312" behindDoc="1" locked="0" layoutInCell="1" allowOverlap="1">
                <wp:simplePos x="0" y="0"/>
                <wp:positionH relativeFrom="page">
                  <wp:posOffset>842645</wp:posOffset>
                </wp:positionH>
                <wp:positionV relativeFrom="paragraph">
                  <wp:posOffset>565150</wp:posOffset>
                </wp:positionV>
                <wp:extent cx="5876290" cy="1468120"/>
                <wp:effectExtent l="0" t="0" r="0" b="0"/>
                <wp:wrapNone/>
                <wp:docPr id="7" name="Textbox 7"/>
                <wp:cNvGraphicFramePr/>
                <a:graphic xmlns:a="http://schemas.openxmlformats.org/drawingml/2006/main">
                  <a:graphicData uri="http://schemas.microsoft.com/office/word/2010/wordprocessingShape">
                    <wps:wsp>
                      <wps:cNvSpPr txBox="1"/>
                      <wps:spPr>
                        <a:xfrm>
                          <a:off x="0" y="0"/>
                          <a:ext cx="5876290" cy="1468120"/>
                        </a:xfrm>
                        <a:prstGeom prst="rect">
                          <a:avLst/>
                        </a:prstGeom>
                        <a:ln w="6095">
                          <a:solidFill>
                            <a:srgbClr val="000000"/>
                          </a:solidFill>
                          <a:prstDash val="solid"/>
                        </a:ln>
                      </wps:spPr>
                      <wps:txbx>
                        <w:txbxContent>
                          <w:p w14:paraId="1B119509">
                            <w:pPr>
                              <w:pStyle w:val="5"/>
                              <w:spacing w:before="16" w:line="226" w:lineRule="exact"/>
                              <w:ind w:left="108"/>
                            </w:pPr>
                            <w:r>
                              <w:t>class</w:t>
                            </w:r>
                            <w:r>
                              <w:rPr>
                                <w:spacing w:val="-8"/>
                              </w:rPr>
                              <w:t xml:space="preserve"> </w:t>
                            </w:r>
                            <w:r>
                              <w:rPr>
                                <w:spacing w:val="-2"/>
                              </w:rPr>
                              <w:t>KelasInduk:</w:t>
                            </w:r>
                          </w:p>
                          <w:p w14:paraId="6764A1C5">
                            <w:pPr>
                              <w:pStyle w:val="5"/>
                              <w:ind w:left="1067" w:right="4796" w:hanging="480"/>
                            </w:pPr>
                            <w:r>
                              <w:t xml:space="preserve">def </w:t>
                            </w:r>
                            <w:r>
                              <w:rPr>
                                <w:rFonts w:ascii="Times New Roman"/>
                                <w:spacing w:val="80"/>
                                <w:u w:val="single"/>
                              </w:rPr>
                              <w:t xml:space="preserve">  </w:t>
                            </w:r>
                            <w:r>
                              <w:t>init</w:t>
                            </w:r>
                            <w:r>
                              <w:rPr>
                                <w:rFonts w:ascii="Times New Roman"/>
                                <w:spacing w:val="80"/>
                                <w:u w:val="single"/>
                              </w:rPr>
                              <w:t xml:space="preserve">  </w:t>
                            </w:r>
                            <w:r>
                              <w:t>(self, attr_induk): # Inisialisasi bagian induk self.attr_induk</w:t>
                            </w:r>
                            <w:r>
                              <w:rPr>
                                <w:spacing w:val="-19"/>
                              </w:rPr>
                              <w:t xml:space="preserve"> </w:t>
                            </w:r>
                            <w:r>
                              <w:t>=</w:t>
                            </w:r>
                            <w:r>
                              <w:rPr>
                                <w:spacing w:val="-19"/>
                              </w:rPr>
                              <w:t xml:space="preserve"> </w:t>
                            </w:r>
                            <w:r>
                              <w:t>attr_induk</w:t>
                            </w:r>
                          </w:p>
                          <w:p w14:paraId="4BBBA8CA">
                            <w:pPr>
                              <w:pStyle w:val="5"/>
                              <w:ind w:left="0"/>
                            </w:pPr>
                          </w:p>
                          <w:p w14:paraId="67B1FBC6">
                            <w:pPr>
                              <w:pStyle w:val="5"/>
                              <w:spacing w:line="226" w:lineRule="exact"/>
                              <w:ind w:left="108"/>
                            </w:pPr>
                            <w:r>
                              <w:t>class</w:t>
                            </w:r>
                            <w:r>
                              <w:rPr>
                                <w:spacing w:val="-8"/>
                              </w:rPr>
                              <w:t xml:space="preserve"> </w:t>
                            </w:r>
                            <w:r>
                              <w:rPr>
                                <w:spacing w:val="-2"/>
                              </w:rPr>
                              <w:t>KelasAnak(KelasInduk):</w:t>
                            </w:r>
                          </w:p>
                          <w:p w14:paraId="372AC57C">
                            <w:pPr>
                              <w:pStyle w:val="5"/>
                              <w:spacing w:line="226" w:lineRule="exact"/>
                              <w:ind w:left="588"/>
                            </w:pPr>
                            <w:r>
                              <w:t>def</w:t>
                            </w:r>
                            <w:r>
                              <w:rPr>
                                <w:spacing w:val="-5"/>
                              </w:rPr>
                              <w:t xml:space="preserve"> </w:t>
                            </w:r>
                            <w:r>
                              <w:rPr>
                                <w:rFonts w:ascii="Times New Roman"/>
                                <w:spacing w:val="65"/>
                                <w:u w:val="single"/>
                              </w:rPr>
                              <w:t xml:space="preserve">  </w:t>
                            </w:r>
                            <w:r>
                              <w:t>init</w:t>
                            </w:r>
                            <w:r>
                              <w:rPr>
                                <w:rFonts w:ascii="Times New Roman"/>
                                <w:spacing w:val="66"/>
                                <w:u w:val="single"/>
                              </w:rPr>
                              <w:t xml:space="preserve">  </w:t>
                            </w:r>
                            <w:r>
                              <w:t>(self,</w:t>
                            </w:r>
                            <w:r>
                              <w:rPr>
                                <w:spacing w:val="-4"/>
                              </w:rPr>
                              <w:t xml:space="preserve"> </w:t>
                            </w:r>
                            <w:r>
                              <w:t>attr_induk,</w:t>
                            </w:r>
                            <w:r>
                              <w:rPr>
                                <w:spacing w:val="-4"/>
                              </w:rPr>
                              <w:t xml:space="preserve"> </w:t>
                            </w:r>
                            <w:r>
                              <w:rPr>
                                <w:spacing w:val="-2"/>
                              </w:rPr>
                              <w:t>attr_anak):</w:t>
                            </w:r>
                          </w:p>
                          <w:p w14:paraId="3FCEDB65">
                            <w:pPr>
                              <w:pStyle w:val="5"/>
                              <w:tabs>
                                <w:tab w:val="left" w:pos="6992"/>
                              </w:tabs>
                              <w:spacing w:before="2"/>
                              <w:ind w:left="1067" w:right="1574"/>
                            </w:pPr>
                            <w:r>
                              <w:t>super().</w:t>
                            </w:r>
                            <w:r>
                              <w:rPr>
                                <w:rFonts w:ascii="Times New Roman"/>
                                <w:spacing w:val="40"/>
                                <w:u w:val="single"/>
                              </w:rPr>
                              <w:t xml:space="preserve">  </w:t>
                            </w:r>
                            <w:r>
                              <w:t>init</w:t>
                            </w:r>
                            <w:r>
                              <w:rPr>
                                <w:rFonts w:ascii="Times New Roman"/>
                                <w:spacing w:val="40"/>
                                <w:u w:val="single"/>
                              </w:rPr>
                              <w:t xml:space="preserve">  </w:t>
                            </w:r>
                            <w:r>
                              <w:t xml:space="preserve">(attr_induk) # Memanggil </w:t>
                            </w:r>
                            <w:r>
                              <w:rPr>
                                <w:rFonts w:ascii="Times New Roman"/>
                                <w:spacing w:val="40"/>
                                <w:u w:val="single"/>
                              </w:rPr>
                              <w:t xml:space="preserve">  </w:t>
                            </w:r>
                            <w:r>
                              <w:t>init</w:t>
                            </w:r>
                            <w:r>
                              <w:rPr>
                                <w:rFonts w:ascii="Times New Roman"/>
                                <w:u w:val="single"/>
                              </w:rPr>
                              <w:tab/>
                            </w:r>
                            <w:r>
                              <w:rPr>
                                <w:rFonts w:ascii="Times New Roman"/>
                                <w:spacing w:val="-2"/>
                              </w:rPr>
                              <w:t xml:space="preserve"> </w:t>
                            </w:r>
                            <w:r>
                              <w:t>induk # Inisialisasi bagian anak</w:t>
                            </w:r>
                          </w:p>
                          <w:p w14:paraId="007CD424">
                            <w:pPr>
                              <w:pStyle w:val="5"/>
                              <w:ind w:left="1067"/>
                            </w:pPr>
                            <w:r>
                              <w:t>self.attr_anak</w:t>
                            </w:r>
                            <w:r>
                              <w:rPr>
                                <w:spacing w:val="-11"/>
                              </w:rPr>
                              <w:t xml:space="preserve"> </w:t>
                            </w:r>
                            <w:r>
                              <w:t>=</w:t>
                            </w:r>
                            <w:r>
                              <w:rPr>
                                <w:spacing w:val="-9"/>
                              </w:rPr>
                              <w:t xml:space="preserve"> </w:t>
                            </w:r>
                            <w:r>
                              <w:rPr>
                                <w:spacing w:val="-2"/>
                              </w:rPr>
                              <w:t>attr_anak</w:t>
                            </w:r>
                          </w:p>
                        </w:txbxContent>
                      </wps:txbx>
                      <wps:bodyPr wrap="square" lIns="0" tIns="0" rIns="0" bIns="0" rtlCol="0">
                        <a:noAutofit/>
                      </wps:bodyPr>
                    </wps:wsp>
                  </a:graphicData>
                </a:graphic>
              </wp:anchor>
            </w:drawing>
          </mc:Choice>
          <mc:Fallback>
            <w:pict>
              <v:shape id="Textbox 7" o:spid="_x0000_s1026" o:spt="202" type="#_x0000_t202" style="position:absolute;left:0pt;margin-left:66.35pt;margin-top:44.5pt;height:115.6pt;width:462.7pt;mso-position-horizontal-relative:page;z-index:-251655168;mso-width-relative:page;mso-height-relative:page;" filled="f" stroked="t" coordsize="21600,21600" o:gfxdata="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fN0mnZAAAA&#10;CwEAAA8AAAAAAAAAAQAgAAAAIgAAAGRycy9kb3ducmV2LnhtbFBLAQIUABQAAAAIAIdO4kDMxtnJ&#10;4wEAANgDAAAOAAAAAAAAAAEAIAAAACgBAABkcnMvZTJvRG9jLnhtbFBLBQYAAAAABgAGAFkBAAB9&#10;BQAAAAA=&#10;">
                <v:fill on="f" focussize="0,0"/>
                <v:stroke weight="0.47992125984252pt" color="#000000" joinstyle="round"/>
                <v:imagedata o:title=""/>
                <o:lock v:ext="edit" aspectratio="f"/>
                <v:textbox inset="0mm,0mm,0mm,0mm">
                  <w:txbxContent>
                    <w:p w14:paraId="1B119509">
                      <w:pPr>
                        <w:pStyle w:val="5"/>
                        <w:spacing w:before="16" w:line="226" w:lineRule="exact"/>
                        <w:ind w:left="108"/>
                      </w:pPr>
                      <w:r>
                        <w:t>class</w:t>
                      </w:r>
                      <w:r>
                        <w:rPr>
                          <w:spacing w:val="-8"/>
                        </w:rPr>
                        <w:t xml:space="preserve"> </w:t>
                      </w:r>
                      <w:r>
                        <w:rPr>
                          <w:spacing w:val="-2"/>
                        </w:rPr>
                        <w:t>KelasInduk:</w:t>
                      </w:r>
                    </w:p>
                    <w:p w14:paraId="6764A1C5">
                      <w:pPr>
                        <w:pStyle w:val="5"/>
                        <w:ind w:left="1067" w:right="4796" w:hanging="480"/>
                      </w:pPr>
                      <w:r>
                        <w:t xml:space="preserve">def </w:t>
                      </w:r>
                      <w:r>
                        <w:rPr>
                          <w:rFonts w:ascii="Times New Roman"/>
                          <w:spacing w:val="80"/>
                          <w:u w:val="single"/>
                        </w:rPr>
                        <w:t xml:space="preserve">  </w:t>
                      </w:r>
                      <w:r>
                        <w:t>init</w:t>
                      </w:r>
                      <w:r>
                        <w:rPr>
                          <w:rFonts w:ascii="Times New Roman"/>
                          <w:spacing w:val="80"/>
                          <w:u w:val="single"/>
                        </w:rPr>
                        <w:t xml:space="preserve">  </w:t>
                      </w:r>
                      <w:r>
                        <w:t>(self, attr_induk): # Inisialisasi bagian induk self.attr_induk</w:t>
                      </w:r>
                      <w:r>
                        <w:rPr>
                          <w:spacing w:val="-19"/>
                        </w:rPr>
                        <w:t xml:space="preserve"> </w:t>
                      </w:r>
                      <w:r>
                        <w:t>=</w:t>
                      </w:r>
                      <w:r>
                        <w:rPr>
                          <w:spacing w:val="-19"/>
                        </w:rPr>
                        <w:t xml:space="preserve"> </w:t>
                      </w:r>
                      <w:r>
                        <w:t>attr_induk</w:t>
                      </w:r>
                    </w:p>
                    <w:p w14:paraId="4BBBA8CA">
                      <w:pPr>
                        <w:pStyle w:val="5"/>
                        <w:ind w:left="0"/>
                      </w:pPr>
                    </w:p>
                    <w:p w14:paraId="67B1FBC6">
                      <w:pPr>
                        <w:pStyle w:val="5"/>
                        <w:spacing w:line="226" w:lineRule="exact"/>
                        <w:ind w:left="108"/>
                      </w:pPr>
                      <w:r>
                        <w:t>class</w:t>
                      </w:r>
                      <w:r>
                        <w:rPr>
                          <w:spacing w:val="-8"/>
                        </w:rPr>
                        <w:t xml:space="preserve"> </w:t>
                      </w:r>
                      <w:r>
                        <w:rPr>
                          <w:spacing w:val="-2"/>
                        </w:rPr>
                        <w:t>KelasAnak(KelasInduk):</w:t>
                      </w:r>
                    </w:p>
                    <w:p w14:paraId="372AC57C">
                      <w:pPr>
                        <w:pStyle w:val="5"/>
                        <w:spacing w:line="226" w:lineRule="exact"/>
                        <w:ind w:left="588"/>
                      </w:pPr>
                      <w:r>
                        <w:t>def</w:t>
                      </w:r>
                      <w:r>
                        <w:rPr>
                          <w:spacing w:val="-5"/>
                        </w:rPr>
                        <w:t xml:space="preserve"> </w:t>
                      </w:r>
                      <w:r>
                        <w:rPr>
                          <w:rFonts w:ascii="Times New Roman"/>
                          <w:spacing w:val="65"/>
                          <w:u w:val="single"/>
                        </w:rPr>
                        <w:t xml:space="preserve">  </w:t>
                      </w:r>
                      <w:r>
                        <w:t>init</w:t>
                      </w:r>
                      <w:r>
                        <w:rPr>
                          <w:rFonts w:ascii="Times New Roman"/>
                          <w:spacing w:val="66"/>
                          <w:u w:val="single"/>
                        </w:rPr>
                        <w:t xml:space="preserve">  </w:t>
                      </w:r>
                      <w:r>
                        <w:t>(self,</w:t>
                      </w:r>
                      <w:r>
                        <w:rPr>
                          <w:spacing w:val="-4"/>
                        </w:rPr>
                        <w:t xml:space="preserve"> </w:t>
                      </w:r>
                      <w:r>
                        <w:t>attr_induk,</w:t>
                      </w:r>
                      <w:r>
                        <w:rPr>
                          <w:spacing w:val="-4"/>
                        </w:rPr>
                        <w:t xml:space="preserve"> </w:t>
                      </w:r>
                      <w:r>
                        <w:rPr>
                          <w:spacing w:val="-2"/>
                        </w:rPr>
                        <w:t>attr_anak):</w:t>
                      </w:r>
                    </w:p>
                    <w:p w14:paraId="3FCEDB65">
                      <w:pPr>
                        <w:pStyle w:val="5"/>
                        <w:tabs>
                          <w:tab w:val="left" w:pos="6992"/>
                        </w:tabs>
                        <w:spacing w:before="2"/>
                        <w:ind w:left="1067" w:right="1574"/>
                      </w:pPr>
                      <w:r>
                        <w:t>super().</w:t>
                      </w:r>
                      <w:r>
                        <w:rPr>
                          <w:rFonts w:ascii="Times New Roman"/>
                          <w:spacing w:val="40"/>
                          <w:u w:val="single"/>
                        </w:rPr>
                        <w:t xml:space="preserve">  </w:t>
                      </w:r>
                      <w:r>
                        <w:t>init</w:t>
                      </w:r>
                      <w:r>
                        <w:rPr>
                          <w:rFonts w:ascii="Times New Roman"/>
                          <w:spacing w:val="40"/>
                          <w:u w:val="single"/>
                        </w:rPr>
                        <w:t xml:space="preserve">  </w:t>
                      </w:r>
                      <w:r>
                        <w:t xml:space="preserve">(attr_induk) # Memanggil </w:t>
                      </w:r>
                      <w:r>
                        <w:rPr>
                          <w:rFonts w:ascii="Times New Roman"/>
                          <w:spacing w:val="40"/>
                          <w:u w:val="single"/>
                        </w:rPr>
                        <w:t xml:space="preserve">  </w:t>
                      </w:r>
                      <w:r>
                        <w:t>init</w:t>
                      </w:r>
                      <w:r>
                        <w:rPr>
                          <w:rFonts w:ascii="Times New Roman"/>
                          <w:u w:val="single"/>
                        </w:rPr>
                        <w:tab/>
                      </w:r>
                      <w:r>
                        <w:rPr>
                          <w:rFonts w:ascii="Times New Roman"/>
                          <w:spacing w:val="-2"/>
                        </w:rPr>
                        <w:t xml:space="preserve"> </w:t>
                      </w:r>
                      <w:r>
                        <w:t>induk # Inisialisasi bagian anak</w:t>
                      </w:r>
                    </w:p>
                    <w:p w14:paraId="007CD424">
                      <w:pPr>
                        <w:pStyle w:val="5"/>
                        <w:ind w:left="1067"/>
                      </w:pPr>
                      <w:r>
                        <w:t>self.attr_anak</w:t>
                      </w:r>
                      <w:r>
                        <w:rPr>
                          <w:spacing w:val="-11"/>
                        </w:rPr>
                        <w:t xml:space="preserve"> </w:t>
                      </w:r>
                      <w:r>
                        <w:t>=</w:t>
                      </w:r>
                      <w:r>
                        <w:rPr>
                          <w:spacing w:val="-9"/>
                        </w:rPr>
                        <w:t xml:space="preserve"> </w:t>
                      </w:r>
                      <w:r>
                        <w:rPr>
                          <w:spacing w:val="-2"/>
                        </w:rPr>
                        <w:t>attr_anak</w:t>
                      </w:r>
                    </w:p>
                  </w:txbxContent>
                </v:textbox>
              </v:shape>
            </w:pict>
          </mc:Fallback>
        </mc:AlternateContent>
      </w:r>
      <w:r>
        <w:rPr>
          <w:sz w:val="24"/>
        </w:rPr>
        <w:t>Contoh</w:t>
      </w:r>
      <w:r>
        <w:rPr>
          <w:spacing w:val="-15"/>
          <w:sz w:val="24"/>
        </w:rPr>
        <w:t xml:space="preserve"> </w:t>
      </w:r>
      <w:r>
        <w:rPr>
          <w:sz w:val="24"/>
        </w:rPr>
        <w:t>penggunaan</w:t>
      </w:r>
      <w:r>
        <w:rPr>
          <w:spacing w:val="-15"/>
          <w:sz w:val="24"/>
        </w:rPr>
        <w:t xml:space="preserve"> </w:t>
      </w:r>
      <w:r>
        <w:rPr>
          <w:rFonts w:ascii="Courier New"/>
          <w:sz w:val="20"/>
        </w:rPr>
        <w:t>super()</w:t>
      </w:r>
      <w:r>
        <w:rPr>
          <w:rFonts w:ascii="Courier New"/>
          <w:spacing w:val="-30"/>
          <w:sz w:val="20"/>
        </w:rPr>
        <w:t xml:space="preserve"> </w:t>
      </w:r>
      <w:r>
        <w:rPr>
          <w:sz w:val="24"/>
        </w:rPr>
        <w:t>dalam</w:t>
      </w:r>
      <w:r>
        <w:rPr>
          <w:spacing w:val="-10"/>
          <w:sz w:val="24"/>
        </w:rPr>
        <w:t xml:space="preserve"> </w:t>
      </w:r>
      <w:r>
        <w:rPr>
          <w:spacing w:val="80"/>
          <w:sz w:val="20"/>
          <w:u w:val="single"/>
        </w:rPr>
        <w:t xml:space="preserve"> </w:t>
      </w:r>
      <w:r>
        <w:rPr>
          <w:rFonts w:ascii="Courier New"/>
          <w:sz w:val="20"/>
        </w:rPr>
        <w:t>init</w:t>
      </w:r>
      <w:r>
        <w:rPr>
          <w:spacing w:val="80"/>
          <w:sz w:val="20"/>
          <w:u w:val="single"/>
        </w:rPr>
        <w:t xml:space="preserve"> </w:t>
      </w:r>
      <w:r>
        <w:rPr>
          <w:sz w:val="24"/>
        </w:rPr>
        <w:t xml:space="preserve">: </w:t>
      </w:r>
      <w:r>
        <w:rPr>
          <w:spacing w:val="-2"/>
          <w:sz w:val="24"/>
        </w:rPr>
        <w:t>Python</w:t>
      </w:r>
    </w:p>
    <w:p w14:paraId="2AC60E4F">
      <w:pPr>
        <w:spacing w:before="0" w:line="240" w:lineRule="auto"/>
        <w:rPr>
          <w:sz w:val="24"/>
        </w:rPr>
      </w:pPr>
    </w:p>
    <w:p w14:paraId="18C13AE3">
      <w:pPr>
        <w:spacing w:before="0" w:line="240" w:lineRule="auto"/>
        <w:rPr>
          <w:sz w:val="24"/>
        </w:rPr>
      </w:pPr>
    </w:p>
    <w:p w14:paraId="1E9B9954">
      <w:pPr>
        <w:spacing w:before="0" w:line="240" w:lineRule="auto"/>
        <w:rPr>
          <w:sz w:val="24"/>
        </w:rPr>
      </w:pPr>
    </w:p>
    <w:p w14:paraId="208BB636">
      <w:pPr>
        <w:spacing w:before="0" w:line="240" w:lineRule="auto"/>
        <w:rPr>
          <w:sz w:val="24"/>
        </w:rPr>
      </w:pPr>
    </w:p>
    <w:p w14:paraId="7A3D1FC4">
      <w:pPr>
        <w:spacing w:before="0" w:line="240" w:lineRule="auto"/>
        <w:rPr>
          <w:sz w:val="24"/>
        </w:rPr>
      </w:pPr>
    </w:p>
    <w:p w14:paraId="4C199CE7">
      <w:pPr>
        <w:spacing w:before="0" w:line="240" w:lineRule="auto"/>
        <w:rPr>
          <w:sz w:val="24"/>
        </w:rPr>
      </w:pPr>
    </w:p>
    <w:p w14:paraId="4CDF6F54">
      <w:pPr>
        <w:spacing w:before="245" w:line="240" w:lineRule="auto"/>
        <w:rPr>
          <w:sz w:val="24"/>
        </w:rPr>
      </w:pPr>
    </w:p>
    <w:p w14:paraId="7BA5300F">
      <w:pPr>
        <w:spacing w:before="1"/>
        <w:ind w:left="165" w:right="0" w:firstLine="0"/>
        <w:jc w:val="left"/>
        <w:rPr>
          <w:sz w:val="24"/>
        </w:rPr>
      </w:pPr>
      <w:r>
        <w:rPr>
          <w:sz w:val="24"/>
        </w:rPr>
        <w:t>Secara</w:t>
      </w:r>
      <w:r>
        <w:rPr>
          <w:spacing w:val="80"/>
          <w:sz w:val="24"/>
        </w:rPr>
        <w:t xml:space="preserve"> </w:t>
      </w:r>
      <w:r>
        <w:rPr>
          <w:sz w:val="24"/>
        </w:rPr>
        <w:t>keseluruhan,</w:t>
      </w:r>
      <w:r>
        <w:rPr>
          <w:spacing w:val="80"/>
          <w:sz w:val="24"/>
        </w:rPr>
        <w:t xml:space="preserve"> </w:t>
      </w:r>
      <w:r>
        <w:rPr>
          <w:sz w:val="24"/>
        </w:rPr>
        <w:t>inheritance</w:t>
      </w:r>
      <w:r>
        <w:rPr>
          <w:spacing w:val="80"/>
          <w:sz w:val="24"/>
        </w:rPr>
        <w:t xml:space="preserve"> </w:t>
      </w:r>
      <w:r>
        <w:rPr>
          <w:sz w:val="24"/>
        </w:rPr>
        <w:t>adalah</w:t>
      </w:r>
      <w:r>
        <w:rPr>
          <w:spacing w:val="80"/>
          <w:sz w:val="24"/>
        </w:rPr>
        <w:t xml:space="preserve"> </w:t>
      </w:r>
      <w:r>
        <w:rPr>
          <w:sz w:val="24"/>
        </w:rPr>
        <w:t>alat</w:t>
      </w:r>
      <w:r>
        <w:rPr>
          <w:spacing w:val="80"/>
          <w:sz w:val="24"/>
        </w:rPr>
        <w:t xml:space="preserve"> </w:t>
      </w:r>
      <w:r>
        <w:rPr>
          <w:sz w:val="24"/>
        </w:rPr>
        <w:t>yang</w:t>
      </w:r>
      <w:r>
        <w:rPr>
          <w:spacing w:val="80"/>
          <w:sz w:val="24"/>
        </w:rPr>
        <w:t xml:space="preserve"> </w:t>
      </w:r>
      <w:r>
        <w:rPr>
          <w:sz w:val="24"/>
        </w:rPr>
        <w:t>kuat</w:t>
      </w:r>
      <w:r>
        <w:rPr>
          <w:spacing w:val="80"/>
          <w:sz w:val="24"/>
        </w:rPr>
        <w:t xml:space="preserve"> </w:t>
      </w:r>
      <w:r>
        <w:rPr>
          <w:sz w:val="24"/>
        </w:rPr>
        <w:t>dalam</w:t>
      </w:r>
      <w:r>
        <w:rPr>
          <w:spacing w:val="80"/>
          <w:sz w:val="24"/>
        </w:rPr>
        <w:t xml:space="preserve"> </w:t>
      </w:r>
      <w:r>
        <w:rPr>
          <w:sz w:val="24"/>
        </w:rPr>
        <w:t>OOP</w:t>
      </w:r>
      <w:r>
        <w:rPr>
          <w:spacing w:val="80"/>
          <w:sz w:val="24"/>
        </w:rPr>
        <w:t xml:space="preserve"> </w:t>
      </w:r>
      <w:r>
        <w:rPr>
          <w:sz w:val="24"/>
        </w:rPr>
        <w:t>untuk</w:t>
      </w:r>
      <w:r>
        <w:rPr>
          <w:spacing w:val="80"/>
          <w:sz w:val="24"/>
        </w:rPr>
        <w:t xml:space="preserve"> </w:t>
      </w:r>
      <w:r>
        <w:rPr>
          <w:sz w:val="24"/>
        </w:rPr>
        <w:t>pemodelan, penggunaan</w:t>
      </w:r>
      <w:r>
        <w:rPr>
          <w:spacing w:val="33"/>
          <w:sz w:val="24"/>
        </w:rPr>
        <w:t xml:space="preserve">  </w:t>
      </w:r>
      <w:r>
        <w:rPr>
          <w:sz w:val="24"/>
        </w:rPr>
        <w:t>ulang</w:t>
      </w:r>
      <w:r>
        <w:rPr>
          <w:spacing w:val="33"/>
          <w:sz w:val="24"/>
        </w:rPr>
        <w:t xml:space="preserve">  </w:t>
      </w:r>
      <w:r>
        <w:rPr>
          <w:sz w:val="24"/>
        </w:rPr>
        <w:t>kode,</w:t>
      </w:r>
      <w:r>
        <w:rPr>
          <w:spacing w:val="34"/>
          <w:sz w:val="24"/>
        </w:rPr>
        <w:t xml:space="preserve">  </w:t>
      </w:r>
      <w:r>
        <w:rPr>
          <w:sz w:val="24"/>
        </w:rPr>
        <w:t>dan</w:t>
      </w:r>
      <w:r>
        <w:rPr>
          <w:spacing w:val="34"/>
          <w:sz w:val="24"/>
        </w:rPr>
        <w:t xml:space="preserve">  </w:t>
      </w:r>
      <w:r>
        <w:rPr>
          <w:sz w:val="24"/>
        </w:rPr>
        <w:t>perluasan</w:t>
      </w:r>
      <w:r>
        <w:rPr>
          <w:spacing w:val="33"/>
          <w:sz w:val="24"/>
        </w:rPr>
        <w:t xml:space="preserve">  </w:t>
      </w:r>
      <w:r>
        <w:rPr>
          <w:sz w:val="24"/>
        </w:rPr>
        <w:t>sistem,</w:t>
      </w:r>
      <w:r>
        <w:rPr>
          <w:spacing w:val="34"/>
          <w:sz w:val="24"/>
        </w:rPr>
        <w:t xml:space="preserve">  </w:t>
      </w:r>
      <w:r>
        <w:rPr>
          <w:sz w:val="24"/>
        </w:rPr>
        <w:t>namun</w:t>
      </w:r>
      <w:r>
        <w:rPr>
          <w:spacing w:val="34"/>
          <w:sz w:val="24"/>
        </w:rPr>
        <w:t xml:space="preserve">  </w:t>
      </w:r>
      <w:r>
        <w:rPr>
          <w:sz w:val="24"/>
        </w:rPr>
        <w:t>penggunaannya</w:t>
      </w:r>
      <w:r>
        <w:rPr>
          <w:spacing w:val="33"/>
          <w:sz w:val="24"/>
        </w:rPr>
        <w:t xml:space="preserve">  </w:t>
      </w:r>
      <w:r>
        <w:rPr>
          <w:spacing w:val="-2"/>
          <w:sz w:val="24"/>
        </w:rPr>
        <w:t>memerlukan</w:t>
      </w:r>
    </w:p>
    <w:p w14:paraId="2922A7BF">
      <w:pPr>
        <w:spacing w:after="0"/>
        <w:jc w:val="left"/>
        <w:rPr>
          <w:sz w:val="24"/>
        </w:rPr>
        <w:sectPr>
          <w:pgSz w:w="11910" w:h="16840"/>
          <w:pgMar w:top="1340" w:right="1275" w:bottom="280" w:left="1275" w:header="717" w:footer="0" w:gutter="0"/>
          <w:cols w:space="720" w:num="1"/>
        </w:sectPr>
      </w:pPr>
    </w:p>
    <w:p w14:paraId="4B6E88B9">
      <w:pPr>
        <w:spacing w:before="89"/>
        <w:ind w:left="165" w:right="0" w:firstLine="0"/>
        <w:jc w:val="left"/>
        <w:rPr>
          <w:sz w:val="24"/>
        </w:rPr>
      </w:pPr>
      <w:r>
        <w:rPr>
          <w:sz w:val="24"/>
        </w:rPr>
        <w:t>pertimbangan</w:t>
      </w:r>
      <w:r>
        <w:rPr>
          <w:spacing w:val="-4"/>
          <w:sz w:val="24"/>
        </w:rPr>
        <w:t xml:space="preserve"> </w:t>
      </w:r>
      <w:r>
        <w:rPr>
          <w:sz w:val="24"/>
        </w:rPr>
        <w:t>desain</w:t>
      </w:r>
      <w:r>
        <w:rPr>
          <w:spacing w:val="-4"/>
          <w:sz w:val="24"/>
        </w:rPr>
        <w:t xml:space="preserve"> </w:t>
      </w:r>
      <w:r>
        <w:rPr>
          <w:sz w:val="24"/>
        </w:rPr>
        <w:t>yang</w:t>
      </w:r>
      <w:r>
        <w:rPr>
          <w:spacing w:val="-4"/>
          <w:sz w:val="24"/>
        </w:rPr>
        <w:t xml:space="preserve"> </w:t>
      </w:r>
      <w:r>
        <w:rPr>
          <w:sz w:val="24"/>
        </w:rPr>
        <w:t>matang</w:t>
      </w:r>
      <w:r>
        <w:rPr>
          <w:spacing w:val="-4"/>
          <w:sz w:val="24"/>
        </w:rPr>
        <w:t xml:space="preserve"> </w:t>
      </w:r>
      <w:r>
        <w:rPr>
          <w:sz w:val="24"/>
        </w:rPr>
        <w:t>untuk</w:t>
      </w:r>
      <w:r>
        <w:rPr>
          <w:spacing w:val="-4"/>
          <w:sz w:val="24"/>
        </w:rPr>
        <w:t xml:space="preserve"> </w:t>
      </w:r>
      <w:r>
        <w:rPr>
          <w:sz w:val="24"/>
        </w:rPr>
        <w:t>memaksimalkan</w:t>
      </w:r>
      <w:r>
        <w:rPr>
          <w:spacing w:val="-4"/>
          <w:sz w:val="24"/>
        </w:rPr>
        <w:t xml:space="preserve"> </w:t>
      </w:r>
      <w:r>
        <w:rPr>
          <w:sz w:val="24"/>
        </w:rPr>
        <w:t>manfaat</w:t>
      </w:r>
      <w:r>
        <w:rPr>
          <w:spacing w:val="-4"/>
          <w:sz w:val="24"/>
        </w:rPr>
        <w:t xml:space="preserve"> </w:t>
      </w:r>
      <w:r>
        <w:rPr>
          <w:sz w:val="24"/>
        </w:rPr>
        <w:t>dan</w:t>
      </w:r>
      <w:r>
        <w:rPr>
          <w:spacing w:val="-4"/>
          <w:sz w:val="24"/>
        </w:rPr>
        <w:t xml:space="preserve"> </w:t>
      </w:r>
      <w:r>
        <w:rPr>
          <w:sz w:val="24"/>
        </w:rPr>
        <w:t>meminimalkan</w:t>
      </w:r>
      <w:r>
        <w:rPr>
          <w:spacing w:val="-4"/>
          <w:sz w:val="24"/>
        </w:rPr>
        <w:t xml:space="preserve"> </w:t>
      </w:r>
      <w:r>
        <w:rPr>
          <w:sz w:val="24"/>
        </w:rPr>
        <w:t xml:space="preserve">potensi </w:t>
      </w:r>
      <w:r>
        <w:rPr>
          <w:spacing w:val="-2"/>
          <w:sz w:val="24"/>
        </w:rPr>
        <w:t>kekurangannya.</w:t>
      </w:r>
    </w:p>
    <w:p w14:paraId="5F6C4E85">
      <w:pPr>
        <w:spacing w:before="161" w:line="240" w:lineRule="auto"/>
        <w:rPr>
          <w:sz w:val="24"/>
        </w:rPr>
      </w:pPr>
    </w:p>
    <w:p w14:paraId="37D9ED66">
      <w:pPr>
        <w:pStyle w:val="2"/>
        <w:numPr>
          <w:ilvl w:val="0"/>
          <w:numId w:val="1"/>
        </w:numPr>
        <w:tabs>
          <w:tab w:val="left" w:pos="524"/>
        </w:tabs>
        <w:spacing w:before="0" w:after="0" w:line="376" w:lineRule="auto"/>
        <w:ind w:left="165" w:right="5770" w:firstLine="0"/>
        <w:jc w:val="left"/>
      </w:pPr>
      <w:r>
        <w:t>Langkah Praktikum Praktikum</w:t>
      </w:r>
      <w:r>
        <w:rPr>
          <w:spacing w:val="-12"/>
        </w:rPr>
        <w:t xml:space="preserve"> </w:t>
      </w:r>
      <w:r>
        <w:t>01:</w:t>
      </w:r>
      <w:r>
        <w:rPr>
          <w:spacing w:val="-12"/>
        </w:rPr>
        <w:t xml:space="preserve"> </w:t>
      </w:r>
      <w:r>
        <w:t>Inheritance</w:t>
      </w:r>
      <w:r>
        <w:rPr>
          <w:spacing w:val="-12"/>
        </w:rPr>
        <w:t xml:space="preserve"> </w:t>
      </w:r>
      <w:r>
        <w:t>Dasar</w:t>
      </w:r>
    </w:p>
    <w:p w14:paraId="05A1EA09">
      <w:pPr>
        <w:spacing w:before="5"/>
        <w:ind w:left="165" w:right="0" w:firstLine="0"/>
        <w:jc w:val="left"/>
        <w:rPr>
          <w:sz w:val="24"/>
        </w:rPr>
      </w:pPr>
      <w:r>
        <w:rPr>
          <w:sz w:val="24"/>
        </w:rPr>
        <w:t>Berikut adalah contoh sederhana dalam Python</w:t>
      </w:r>
      <w:r>
        <w:rPr>
          <w:spacing w:val="29"/>
          <w:sz w:val="24"/>
        </w:rPr>
        <w:t xml:space="preserve"> </w:t>
      </w:r>
      <w:r>
        <w:rPr>
          <w:sz w:val="24"/>
        </w:rPr>
        <w:t>yang</w:t>
      </w:r>
      <w:r>
        <w:rPr>
          <w:spacing w:val="30"/>
          <w:sz w:val="24"/>
        </w:rPr>
        <w:t xml:space="preserve"> </w:t>
      </w:r>
      <w:r>
        <w:rPr>
          <w:sz w:val="24"/>
        </w:rPr>
        <w:t>mendemonstrasikan proses pewarisan (inheritance). Kelas diagram berikut memberikan contoh proses pewarisan.</w:t>
      </w:r>
    </w:p>
    <w:p w14:paraId="40EDE93F">
      <w:pPr>
        <w:spacing w:before="12" w:line="240" w:lineRule="auto"/>
        <w:rPr>
          <w:sz w:val="20"/>
        </w:rPr>
      </w:pPr>
      <w:r>
        <w:rPr>
          <w:sz w:val="20"/>
        </w:rPr>
        <w:drawing>
          <wp:anchor distT="0" distB="0" distL="0" distR="0" simplePos="0" relativeHeight="251668480" behindDoc="1" locked="0" layoutInCell="1" allowOverlap="1">
            <wp:simplePos x="0" y="0"/>
            <wp:positionH relativeFrom="page">
              <wp:posOffset>2484120</wp:posOffset>
            </wp:positionH>
            <wp:positionV relativeFrom="paragraph">
              <wp:posOffset>168910</wp:posOffset>
            </wp:positionV>
            <wp:extent cx="2611120" cy="2419350"/>
            <wp:effectExtent l="0" t="0" r="0" b="0"/>
            <wp:wrapTopAndBottom/>
            <wp:docPr id="8" name="Image 8" descr="PlantUML diagram"/>
            <wp:cNvGraphicFramePr/>
            <a:graphic xmlns:a="http://schemas.openxmlformats.org/drawingml/2006/main">
              <a:graphicData uri="http://schemas.openxmlformats.org/drawingml/2006/picture">
                <pic:pic xmlns:pic="http://schemas.openxmlformats.org/drawingml/2006/picture">
                  <pic:nvPicPr>
                    <pic:cNvPr id="8" name="Image 8" descr="PlantUML diagram"/>
                    <pic:cNvPicPr/>
                  </pic:nvPicPr>
                  <pic:blipFill>
                    <a:blip r:embed="rId9" cstate="print"/>
                    <a:stretch>
                      <a:fillRect/>
                    </a:stretch>
                  </pic:blipFill>
                  <pic:spPr>
                    <a:xfrm>
                      <a:off x="0" y="0"/>
                      <a:ext cx="2610826" cy="2419350"/>
                    </a:xfrm>
                    <a:prstGeom prst="rect">
                      <a:avLst/>
                    </a:prstGeom>
                  </pic:spPr>
                </pic:pic>
              </a:graphicData>
            </a:graphic>
          </wp:anchor>
        </w:drawing>
      </w:r>
    </w:p>
    <w:p w14:paraId="4D1CE75B">
      <w:pPr>
        <w:spacing w:before="235"/>
        <w:ind w:left="165" w:right="0" w:firstLine="0"/>
        <w:jc w:val="left"/>
        <w:rPr>
          <w:sz w:val="24"/>
        </w:rPr>
      </w:pPr>
      <w:r>
        <w:rPr>
          <w:sz w:val="24"/>
        </w:rPr>
        <w:t>Berikut</w:t>
      </w:r>
      <w:r>
        <w:rPr>
          <w:spacing w:val="-2"/>
          <w:sz w:val="24"/>
        </w:rPr>
        <w:t xml:space="preserve"> </w:t>
      </w:r>
      <w:r>
        <w:rPr>
          <w:sz w:val="24"/>
        </w:rPr>
        <w:t>adalah</w:t>
      </w:r>
      <w:r>
        <w:rPr>
          <w:spacing w:val="-1"/>
          <w:sz w:val="24"/>
        </w:rPr>
        <w:t xml:space="preserve"> </w:t>
      </w:r>
      <w:r>
        <w:rPr>
          <w:sz w:val="24"/>
        </w:rPr>
        <w:t>penjelasan</w:t>
      </w:r>
      <w:r>
        <w:rPr>
          <w:spacing w:val="-1"/>
          <w:sz w:val="24"/>
        </w:rPr>
        <w:t xml:space="preserve"> </w:t>
      </w:r>
      <w:r>
        <w:rPr>
          <w:sz w:val="24"/>
        </w:rPr>
        <w:t>untuk</w:t>
      </w:r>
      <w:r>
        <w:rPr>
          <w:spacing w:val="-1"/>
          <w:sz w:val="24"/>
        </w:rPr>
        <w:t xml:space="preserve"> </w:t>
      </w:r>
      <w:r>
        <w:rPr>
          <w:sz w:val="24"/>
        </w:rPr>
        <w:t>kelas</w:t>
      </w:r>
      <w:r>
        <w:rPr>
          <w:spacing w:val="-1"/>
          <w:sz w:val="24"/>
        </w:rPr>
        <w:t xml:space="preserve"> </w:t>
      </w:r>
      <w:r>
        <w:rPr>
          <w:sz w:val="24"/>
        </w:rPr>
        <w:t>diagram</w:t>
      </w:r>
      <w:r>
        <w:rPr>
          <w:spacing w:val="-1"/>
          <w:sz w:val="24"/>
        </w:rPr>
        <w:t xml:space="preserve"> </w:t>
      </w:r>
      <w:r>
        <w:rPr>
          <w:sz w:val="24"/>
        </w:rPr>
        <w:t>dari</w:t>
      </w:r>
      <w:r>
        <w:rPr>
          <w:spacing w:val="-1"/>
          <w:sz w:val="24"/>
        </w:rPr>
        <w:t xml:space="preserve"> </w:t>
      </w:r>
      <w:r>
        <w:rPr>
          <w:sz w:val="24"/>
        </w:rPr>
        <w:t>Praktikum</w:t>
      </w:r>
      <w:r>
        <w:rPr>
          <w:spacing w:val="-1"/>
          <w:sz w:val="24"/>
        </w:rPr>
        <w:t xml:space="preserve"> </w:t>
      </w:r>
      <w:r>
        <w:rPr>
          <w:spacing w:val="-5"/>
          <w:sz w:val="24"/>
        </w:rPr>
        <w:t>1,</w:t>
      </w:r>
    </w:p>
    <w:p w14:paraId="16885141">
      <w:pPr>
        <w:pStyle w:val="9"/>
        <w:numPr>
          <w:ilvl w:val="0"/>
          <w:numId w:val="4"/>
        </w:numPr>
        <w:tabs>
          <w:tab w:val="left" w:pos="525"/>
        </w:tabs>
        <w:spacing w:before="0" w:after="0" w:line="284" w:lineRule="exact"/>
        <w:ind w:left="525" w:right="0" w:hanging="360"/>
        <w:jc w:val="left"/>
        <w:rPr>
          <w:rFonts w:ascii="Symbol" w:hAnsi="Symbol"/>
          <w:sz w:val="20"/>
        </w:rPr>
      </w:pPr>
      <w:r>
        <w:rPr>
          <w:b/>
          <w:sz w:val="24"/>
        </w:rPr>
        <w:t xml:space="preserve">Kelas </w:t>
      </w:r>
      <w:r>
        <w:rPr>
          <w:rFonts w:ascii="Courier New" w:hAnsi="Courier New"/>
          <w:b/>
          <w:spacing w:val="-2"/>
          <w:sz w:val="20"/>
        </w:rPr>
        <w:t>Kendaraan</w:t>
      </w:r>
      <w:r>
        <w:rPr>
          <w:b/>
          <w:spacing w:val="-2"/>
          <w:sz w:val="24"/>
        </w:rPr>
        <w:t>:</w:t>
      </w:r>
    </w:p>
    <w:p w14:paraId="5D758206">
      <w:pPr>
        <w:pStyle w:val="2"/>
        <w:numPr>
          <w:ilvl w:val="1"/>
          <w:numId w:val="4"/>
        </w:numPr>
        <w:tabs>
          <w:tab w:val="left" w:pos="1244"/>
        </w:tabs>
        <w:spacing w:before="0" w:after="0" w:line="280" w:lineRule="exact"/>
        <w:ind w:left="1244" w:right="0" w:hanging="359"/>
        <w:jc w:val="both"/>
      </w:pPr>
      <w:r>
        <w:t>Atribut</w:t>
      </w:r>
      <w:r>
        <w:rPr>
          <w:spacing w:val="-4"/>
        </w:rPr>
        <w:t xml:space="preserve"> </w:t>
      </w:r>
      <w:r>
        <w:t>Publik</w:t>
      </w:r>
      <w:r>
        <w:rPr>
          <w:spacing w:val="-1"/>
        </w:rPr>
        <w:t xml:space="preserve"> </w:t>
      </w:r>
      <w:r>
        <w:rPr>
          <w:spacing w:val="-4"/>
        </w:rPr>
        <w:t>(+):</w:t>
      </w:r>
    </w:p>
    <w:p w14:paraId="071D9AF1">
      <w:pPr>
        <w:pStyle w:val="9"/>
        <w:numPr>
          <w:ilvl w:val="2"/>
          <w:numId w:val="4"/>
        </w:numPr>
        <w:tabs>
          <w:tab w:val="left" w:pos="1965"/>
        </w:tabs>
        <w:spacing w:before="0" w:after="0" w:line="280" w:lineRule="exact"/>
        <w:ind w:left="1965" w:right="0" w:hanging="360"/>
        <w:jc w:val="both"/>
        <w:rPr>
          <w:sz w:val="24"/>
        </w:rPr>
      </w:pPr>
      <w:r>
        <w:rPr>
          <w:rFonts w:ascii="Courier New" w:hAnsi="Courier New"/>
          <w:sz w:val="20"/>
        </w:rPr>
        <w:t>merk:</w:t>
      </w:r>
      <w:r>
        <w:rPr>
          <w:rFonts w:ascii="Courier New" w:hAnsi="Courier New"/>
          <w:spacing w:val="-5"/>
          <w:sz w:val="20"/>
        </w:rPr>
        <w:t xml:space="preserve"> </w:t>
      </w:r>
      <w:r>
        <w:rPr>
          <w:rFonts w:ascii="Courier New" w:hAnsi="Courier New"/>
          <w:sz w:val="20"/>
        </w:rPr>
        <w:t>str</w:t>
      </w:r>
      <w:r>
        <w:rPr>
          <w:sz w:val="24"/>
        </w:rPr>
        <w:t>:</w:t>
      </w:r>
      <w:r>
        <w:rPr>
          <w:spacing w:val="-2"/>
          <w:sz w:val="24"/>
        </w:rPr>
        <w:t xml:space="preserve"> </w:t>
      </w:r>
      <w:r>
        <w:rPr>
          <w:sz w:val="24"/>
        </w:rPr>
        <w:t>Menyimpan</w:t>
      </w:r>
      <w:r>
        <w:rPr>
          <w:spacing w:val="-2"/>
          <w:sz w:val="24"/>
        </w:rPr>
        <w:t xml:space="preserve"> </w:t>
      </w:r>
      <w:r>
        <w:rPr>
          <w:sz w:val="24"/>
        </w:rPr>
        <w:t>merk</w:t>
      </w:r>
      <w:r>
        <w:rPr>
          <w:spacing w:val="-3"/>
          <w:sz w:val="24"/>
        </w:rPr>
        <w:t xml:space="preserve"> </w:t>
      </w:r>
      <w:r>
        <w:rPr>
          <w:spacing w:val="-2"/>
          <w:sz w:val="24"/>
        </w:rPr>
        <w:t>kendaraan.</w:t>
      </w:r>
    </w:p>
    <w:p w14:paraId="69756E18">
      <w:pPr>
        <w:pStyle w:val="2"/>
        <w:numPr>
          <w:ilvl w:val="1"/>
          <w:numId w:val="4"/>
        </w:numPr>
        <w:tabs>
          <w:tab w:val="left" w:pos="1244"/>
        </w:tabs>
        <w:spacing w:before="2" w:after="0" w:line="280" w:lineRule="exact"/>
        <w:ind w:left="1244" w:right="0" w:hanging="359"/>
        <w:jc w:val="both"/>
      </w:pPr>
      <w:r>
        <w:t>Metode</w:t>
      </w:r>
      <w:r>
        <w:rPr>
          <w:spacing w:val="-4"/>
        </w:rPr>
        <w:t xml:space="preserve"> </w:t>
      </w:r>
      <w:r>
        <w:t>Publik</w:t>
      </w:r>
      <w:r>
        <w:rPr>
          <w:spacing w:val="-1"/>
        </w:rPr>
        <w:t xml:space="preserve"> </w:t>
      </w:r>
      <w:r>
        <w:rPr>
          <w:spacing w:val="-4"/>
        </w:rPr>
        <w:t>(+):</w:t>
      </w:r>
    </w:p>
    <w:p w14:paraId="733011F3">
      <w:pPr>
        <w:pStyle w:val="9"/>
        <w:numPr>
          <w:ilvl w:val="2"/>
          <w:numId w:val="4"/>
        </w:numPr>
        <w:tabs>
          <w:tab w:val="left" w:pos="1965"/>
        </w:tabs>
        <w:spacing w:before="0" w:after="0" w:line="280" w:lineRule="exact"/>
        <w:ind w:left="1965" w:right="0" w:hanging="360"/>
        <w:jc w:val="both"/>
        <w:rPr>
          <w:sz w:val="24"/>
        </w:rPr>
      </w:pPr>
      <w:r>
        <w:rPr>
          <w:rFonts w:ascii="Courier New" w:hAnsi="Courier New"/>
          <w:spacing w:val="52"/>
          <w:w w:val="150"/>
          <w:sz w:val="20"/>
          <w:u w:val="single"/>
        </w:rPr>
        <w:t xml:space="preserve"> </w:t>
      </w:r>
      <w:r>
        <w:rPr>
          <w:rFonts w:ascii="Courier New" w:hAnsi="Courier New"/>
          <w:sz w:val="20"/>
        </w:rPr>
        <w:t>init</w:t>
      </w:r>
      <w:r>
        <w:rPr>
          <w:rFonts w:ascii="Courier New" w:hAnsi="Courier New"/>
          <w:spacing w:val="53"/>
          <w:w w:val="150"/>
          <w:sz w:val="20"/>
          <w:u w:val="single"/>
        </w:rPr>
        <w:t xml:space="preserve"> </w:t>
      </w:r>
      <w:r>
        <w:rPr>
          <w:rFonts w:ascii="Courier New" w:hAnsi="Courier New"/>
          <w:sz w:val="20"/>
        </w:rPr>
        <w:t>(merk:</w:t>
      </w:r>
      <w:r>
        <w:rPr>
          <w:rFonts w:ascii="Courier New" w:hAnsi="Courier New"/>
          <w:spacing w:val="-3"/>
          <w:sz w:val="20"/>
        </w:rPr>
        <w:t xml:space="preserve"> </w:t>
      </w:r>
      <w:r>
        <w:rPr>
          <w:rFonts w:ascii="Courier New" w:hAnsi="Courier New"/>
          <w:sz w:val="20"/>
        </w:rPr>
        <w:t>str)</w:t>
      </w:r>
      <w:r>
        <w:rPr>
          <w:rFonts w:ascii="Courier New" w:hAnsi="Courier New"/>
          <w:spacing w:val="-3"/>
          <w:sz w:val="20"/>
        </w:rPr>
        <w:t xml:space="preserve"> </w:t>
      </w:r>
      <w:r>
        <w:rPr>
          <w:rFonts w:ascii="Courier New" w:hAnsi="Courier New"/>
          <w:sz w:val="20"/>
        </w:rPr>
        <w:t>:</w:t>
      </w:r>
      <w:r>
        <w:rPr>
          <w:rFonts w:ascii="Courier New" w:hAnsi="Courier New"/>
          <w:spacing w:val="-3"/>
          <w:sz w:val="20"/>
        </w:rPr>
        <w:t xml:space="preserve"> </w:t>
      </w:r>
      <w:r>
        <w:rPr>
          <w:rFonts w:ascii="Courier New" w:hAnsi="Courier New"/>
          <w:sz w:val="20"/>
        </w:rPr>
        <w:t>void</w:t>
      </w:r>
      <w:r>
        <w:rPr>
          <w:sz w:val="24"/>
        </w:rPr>
        <w:t>:</w:t>
      </w:r>
      <w:r>
        <w:rPr>
          <w:spacing w:val="-1"/>
          <w:sz w:val="24"/>
        </w:rPr>
        <w:t xml:space="preserve"> </w:t>
      </w:r>
      <w:r>
        <w:rPr>
          <w:sz w:val="24"/>
        </w:rPr>
        <w:t>Konstruktor</w:t>
      </w:r>
      <w:r>
        <w:rPr>
          <w:spacing w:val="-3"/>
          <w:sz w:val="24"/>
        </w:rPr>
        <w:t xml:space="preserve"> </w:t>
      </w:r>
      <w:r>
        <w:rPr>
          <w:sz w:val="24"/>
        </w:rPr>
        <w:t>untuk</w:t>
      </w:r>
      <w:r>
        <w:rPr>
          <w:spacing w:val="-1"/>
          <w:sz w:val="24"/>
        </w:rPr>
        <w:t xml:space="preserve"> </w:t>
      </w:r>
      <w:r>
        <w:rPr>
          <w:sz w:val="24"/>
        </w:rPr>
        <w:t>inisialisasi</w:t>
      </w:r>
      <w:r>
        <w:rPr>
          <w:spacing w:val="1"/>
          <w:sz w:val="24"/>
        </w:rPr>
        <w:t xml:space="preserve"> </w:t>
      </w:r>
      <w:r>
        <w:rPr>
          <w:rFonts w:ascii="Courier New" w:hAnsi="Courier New"/>
          <w:spacing w:val="-2"/>
          <w:sz w:val="20"/>
        </w:rPr>
        <w:t>merk</w:t>
      </w:r>
      <w:r>
        <w:rPr>
          <w:spacing w:val="-2"/>
          <w:sz w:val="24"/>
        </w:rPr>
        <w:t>.</w:t>
      </w:r>
    </w:p>
    <w:p w14:paraId="6519AECB">
      <w:pPr>
        <w:pStyle w:val="9"/>
        <w:numPr>
          <w:ilvl w:val="2"/>
          <w:numId w:val="4"/>
        </w:numPr>
        <w:tabs>
          <w:tab w:val="left" w:pos="1965"/>
        </w:tabs>
        <w:spacing w:before="0" w:after="0" w:line="283" w:lineRule="exact"/>
        <w:ind w:left="1965" w:right="0" w:hanging="360"/>
        <w:jc w:val="both"/>
        <w:rPr>
          <w:sz w:val="24"/>
        </w:rPr>
      </w:pPr>
      <w:r>
        <w:rPr>
          <w:rFonts w:ascii="Courier New" w:hAnsi="Courier New"/>
          <w:sz w:val="20"/>
        </w:rPr>
        <w:t>mulai_mesin()</w:t>
      </w:r>
      <w:r>
        <w:rPr>
          <w:rFonts w:ascii="Courier New" w:hAnsi="Courier New"/>
          <w:spacing w:val="-6"/>
          <w:sz w:val="20"/>
        </w:rPr>
        <w:t xml:space="preserve"> </w:t>
      </w:r>
      <w:r>
        <w:rPr>
          <w:rFonts w:ascii="Courier New" w:hAnsi="Courier New"/>
          <w:sz w:val="20"/>
        </w:rPr>
        <w:t>:</w:t>
      </w:r>
      <w:r>
        <w:rPr>
          <w:rFonts w:ascii="Courier New" w:hAnsi="Courier New"/>
          <w:spacing w:val="-6"/>
          <w:sz w:val="20"/>
        </w:rPr>
        <w:t xml:space="preserve"> </w:t>
      </w:r>
      <w:r>
        <w:rPr>
          <w:rFonts w:ascii="Courier New" w:hAnsi="Courier New"/>
          <w:sz w:val="20"/>
        </w:rPr>
        <w:t>void</w:t>
      </w:r>
      <w:r>
        <w:rPr>
          <w:sz w:val="24"/>
        </w:rPr>
        <w:t>:</w:t>
      </w:r>
      <w:r>
        <w:rPr>
          <w:spacing w:val="-3"/>
          <w:sz w:val="24"/>
        </w:rPr>
        <w:t xml:space="preserve"> </w:t>
      </w:r>
      <w:r>
        <w:rPr>
          <w:sz w:val="24"/>
        </w:rPr>
        <w:t>Metode</w:t>
      </w:r>
      <w:r>
        <w:rPr>
          <w:spacing w:val="-4"/>
          <w:sz w:val="24"/>
        </w:rPr>
        <w:t xml:space="preserve"> </w:t>
      </w:r>
      <w:r>
        <w:rPr>
          <w:sz w:val="24"/>
        </w:rPr>
        <w:t>untuk</w:t>
      </w:r>
      <w:r>
        <w:rPr>
          <w:spacing w:val="-3"/>
          <w:sz w:val="24"/>
        </w:rPr>
        <w:t xml:space="preserve"> </w:t>
      </w:r>
      <w:r>
        <w:rPr>
          <w:sz w:val="24"/>
        </w:rPr>
        <w:t>simulasi</w:t>
      </w:r>
      <w:r>
        <w:rPr>
          <w:spacing w:val="-5"/>
          <w:sz w:val="24"/>
        </w:rPr>
        <w:t xml:space="preserve"> </w:t>
      </w:r>
      <w:r>
        <w:rPr>
          <w:sz w:val="24"/>
        </w:rPr>
        <w:t>menyalakan</w:t>
      </w:r>
      <w:r>
        <w:rPr>
          <w:spacing w:val="-3"/>
          <w:sz w:val="24"/>
        </w:rPr>
        <w:t xml:space="preserve"> </w:t>
      </w:r>
      <w:r>
        <w:rPr>
          <w:spacing w:val="-2"/>
          <w:sz w:val="24"/>
        </w:rPr>
        <w:t>mesin.</w:t>
      </w:r>
    </w:p>
    <w:p w14:paraId="47DE25A2">
      <w:pPr>
        <w:pStyle w:val="9"/>
        <w:numPr>
          <w:ilvl w:val="0"/>
          <w:numId w:val="4"/>
        </w:numPr>
        <w:tabs>
          <w:tab w:val="left" w:pos="524"/>
        </w:tabs>
        <w:spacing w:before="0" w:after="0" w:line="284" w:lineRule="exact"/>
        <w:ind w:left="524" w:right="0" w:hanging="359"/>
        <w:jc w:val="both"/>
        <w:rPr>
          <w:rFonts w:ascii="Symbol" w:hAnsi="Symbol"/>
          <w:sz w:val="20"/>
        </w:rPr>
      </w:pPr>
      <w:r>
        <w:rPr>
          <w:b/>
          <w:sz w:val="24"/>
        </w:rPr>
        <w:t>Kelas</w:t>
      </w:r>
      <w:r>
        <w:rPr>
          <w:b/>
          <w:spacing w:val="-7"/>
          <w:sz w:val="24"/>
        </w:rPr>
        <w:t xml:space="preserve"> </w:t>
      </w:r>
      <w:r>
        <w:rPr>
          <w:rFonts w:ascii="Courier New" w:hAnsi="Courier New"/>
          <w:b/>
          <w:sz w:val="20"/>
        </w:rPr>
        <w:t>Mobil</w:t>
      </w:r>
      <w:r>
        <w:rPr>
          <w:rFonts w:ascii="Courier New" w:hAnsi="Courier New"/>
          <w:b/>
          <w:spacing w:val="-60"/>
          <w:sz w:val="20"/>
        </w:rPr>
        <w:t xml:space="preserve"> </w:t>
      </w:r>
      <w:r>
        <w:rPr>
          <w:b/>
          <w:sz w:val="24"/>
        </w:rPr>
        <w:t>(Mewarisi</w:t>
      </w:r>
      <w:r>
        <w:rPr>
          <w:b/>
          <w:spacing w:val="-3"/>
          <w:sz w:val="24"/>
        </w:rPr>
        <w:t xml:space="preserve"> </w:t>
      </w:r>
      <w:r>
        <w:rPr>
          <w:b/>
          <w:sz w:val="24"/>
        </w:rPr>
        <w:t>dari</w:t>
      </w:r>
      <w:r>
        <w:rPr>
          <w:b/>
          <w:spacing w:val="-1"/>
          <w:sz w:val="24"/>
        </w:rPr>
        <w:t xml:space="preserve"> </w:t>
      </w:r>
      <w:r>
        <w:rPr>
          <w:rFonts w:ascii="Courier New" w:hAnsi="Courier New"/>
          <w:b/>
          <w:spacing w:val="-2"/>
          <w:sz w:val="20"/>
        </w:rPr>
        <w:t>Kendaraan</w:t>
      </w:r>
      <w:r>
        <w:rPr>
          <w:b/>
          <w:spacing w:val="-2"/>
          <w:sz w:val="24"/>
        </w:rPr>
        <w:t>):</w:t>
      </w:r>
    </w:p>
    <w:p w14:paraId="56E29629">
      <w:pPr>
        <w:pStyle w:val="2"/>
        <w:numPr>
          <w:ilvl w:val="1"/>
          <w:numId w:val="4"/>
        </w:numPr>
        <w:tabs>
          <w:tab w:val="left" w:pos="1244"/>
        </w:tabs>
        <w:spacing w:before="1" w:after="0" w:line="280" w:lineRule="exact"/>
        <w:ind w:left="1244" w:right="0" w:hanging="359"/>
        <w:jc w:val="both"/>
      </w:pPr>
      <w:r>
        <w:t>Atribut</w:t>
      </w:r>
      <w:r>
        <w:rPr>
          <w:spacing w:val="-4"/>
        </w:rPr>
        <w:t xml:space="preserve"> </w:t>
      </w:r>
      <w:r>
        <w:t>Publik</w:t>
      </w:r>
      <w:r>
        <w:rPr>
          <w:spacing w:val="-1"/>
        </w:rPr>
        <w:t xml:space="preserve"> </w:t>
      </w:r>
      <w:r>
        <w:rPr>
          <w:spacing w:val="-4"/>
        </w:rPr>
        <w:t>(+):</w:t>
      </w:r>
    </w:p>
    <w:p w14:paraId="6D7C66F3">
      <w:pPr>
        <w:pStyle w:val="9"/>
        <w:numPr>
          <w:ilvl w:val="2"/>
          <w:numId w:val="4"/>
        </w:numPr>
        <w:tabs>
          <w:tab w:val="left" w:pos="1965"/>
        </w:tabs>
        <w:spacing w:before="0" w:after="0" w:line="280" w:lineRule="exact"/>
        <w:ind w:left="1965" w:right="0" w:hanging="360"/>
        <w:jc w:val="both"/>
        <w:rPr>
          <w:sz w:val="24"/>
        </w:rPr>
      </w:pPr>
      <w:r>
        <w:rPr>
          <w:rFonts w:ascii="Courier New" w:hAnsi="Courier New"/>
          <w:sz w:val="20"/>
        </w:rPr>
        <w:t>warna:</w:t>
      </w:r>
      <w:r>
        <w:rPr>
          <w:rFonts w:ascii="Courier New" w:hAnsi="Courier New"/>
          <w:spacing w:val="-4"/>
          <w:sz w:val="20"/>
        </w:rPr>
        <w:t xml:space="preserve"> </w:t>
      </w:r>
      <w:r>
        <w:rPr>
          <w:rFonts w:ascii="Courier New" w:hAnsi="Courier New"/>
          <w:sz w:val="20"/>
        </w:rPr>
        <w:t>str</w:t>
      </w:r>
      <w:r>
        <w:rPr>
          <w:sz w:val="24"/>
        </w:rPr>
        <w:t>:</w:t>
      </w:r>
      <w:r>
        <w:rPr>
          <w:spacing w:val="-2"/>
          <w:sz w:val="24"/>
        </w:rPr>
        <w:t xml:space="preserve"> </w:t>
      </w:r>
      <w:r>
        <w:rPr>
          <w:sz w:val="24"/>
        </w:rPr>
        <w:t>Menyimpan</w:t>
      </w:r>
      <w:r>
        <w:rPr>
          <w:spacing w:val="-1"/>
          <w:sz w:val="24"/>
        </w:rPr>
        <w:t xml:space="preserve"> </w:t>
      </w:r>
      <w:r>
        <w:rPr>
          <w:sz w:val="24"/>
        </w:rPr>
        <w:t>warna</w:t>
      </w:r>
      <w:r>
        <w:rPr>
          <w:spacing w:val="-4"/>
          <w:sz w:val="24"/>
        </w:rPr>
        <w:t xml:space="preserve"> </w:t>
      </w:r>
      <w:r>
        <w:rPr>
          <w:sz w:val="24"/>
        </w:rPr>
        <w:t>mobil</w:t>
      </w:r>
      <w:r>
        <w:rPr>
          <w:spacing w:val="-2"/>
          <w:sz w:val="24"/>
        </w:rPr>
        <w:t xml:space="preserve"> </w:t>
      </w:r>
      <w:r>
        <w:rPr>
          <w:sz w:val="24"/>
        </w:rPr>
        <w:t>(atribut</w:t>
      </w:r>
      <w:r>
        <w:rPr>
          <w:spacing w:val="-2"/>
          <w:sz w:val="24"/>
        </w:rPr>
        <w:t xml:space="preserve"> </w:t>
      </w:r>
      <w:r>
        <w:rPr>
          <w:sz w:val="24"/>
        </w:rPr>
        <w:t>spesifik</w:t>
      </w:r>
      <w:r>
        <w:rPr>
          <w:spacing w:val="1"/>
          <w:sz w:val="24"/>
        </w:rPr>
        <w:t xml:space="preserve"> </w:t>
      </w:r>
      <w:r>
        <w:rPr>
          <w:rFonts w:ascii="Courier New" w:hAnsi="Courier New"/>
          <w:spacing w:val="-2"/>
          <w:sz w:val="20"/>
        </w:rPr>
        <w:t>Mobil</w:t>
      </w:r>
      <w:r>
        <w:rPr>
          <w:spacing w:val="-2"/>
          <w:sz w:val="24"/>
        </w:rPr>
        <w:t>).</w:t>
      </w:r>
    </w:p>
    <w:p w14:paraId="285310C9">
      <w:pPr>
        <w:pStyle w:val="9"/>
        <w:numPr>
          <w:ilvl w:val="2"/>
          <w:numId w:val="4"/>
        </w:numPr>
        <w:tabs>
          <w:tab w:val="left" w:pos="1966"/>
        </w:tabs>
        <w:spacing w:before="0" w:after="0" w:line="240" w:lineRule="auto"/>
        <w:ind w:left="1966" w:right="163" w:hanging="361"/>
        <w:jc w:val="both"/>
        <w:rPr>
          <w:sz w:val="24"/>
        </w:rPr>
      </w:pPr>
      <w:r>
        <w:rPr>
          <w:rFonts w:ascii="Courier New" w:hAnsi="Courier New"/>
          <w:sz w:val="20"/>
        </w:rPr>
        <w:t>merk:</w:t>
      </w:r>
      <w:r>
        <w:rPr>
          <w:rFonts w:ascii="Courier New" w:hAnsi="Courier New"/>
          <w:spacing w:val="-27"/>
          <w:sz w:val="20"/>
        </w:rPr>
        <w:t xml:space="preserve"> </w:t>
      </w:r>
      <w:r>
        <w:rPr>
          <w:rFonts w:ascii="Courier New" w:hAnsi="Courier New"/>
          <w:sz w:val="20"/>
        </w:rPr>
        <w:t>str</w:t>
      </w:r>
      <w:r>
        <w:rPr>
          <w:sz w:val="24"/>
        </w:rPr>
        <w:t>:</w:t>
      </w:r>
      <w:r>
        <w:rPr>
          <w:spacing w:val="-14"/>
          <w:sz w:val="24"/>
        </w:rPr>
        <w:t xml:space="preserve"> </w:t>
      </w:r>
      <w:r>
        <w:rPr>
          <w:sz w:val="24"/>
        </w:rPr>
        <w:t>Diwarisi</w:t>
      </w:r>
      <w:r>
        <w:rPr>
          <w:spacing w:val="-14"/>
          <w:sz w:val="24"/>
        </w:rPr>
        <w:t xml:space="preserve"> </w:t>
      </w:r>
      <w:r>
        <w:rPr>
          <w:sz w:val="24"/>
        </w:rPr>
        <w:t>dari</w:t>
      </w:r>
      <w:r>
        <w:rPr>
          <w:spacing w:val="-14"/>
          <w:sz w:val="24"/>
        </w:rPr>
        <w:t xml:space="preserve"> </w:t>
      </w:r>
      <w:r>
        <w:rPr>
          <w:rFonts w:ascii="Courier New" w:hAnsi="Courier New"/>
          <w:sz w:val="20"/>
        </w:rPr>
        <w:t>Kendaraan</w:t>
      </w:r>
      <w:r>
        <w:rPr>
          <w:sz w:val="24"/>
        </w:rPr>
        <w:t>,</w:t>
      </w:r>
      <w:r>
        <w:rPr>
          <w:spacing w:val="-14"/>
          <w:sz w:val="24"/>
        </w:rPr>
        <w:t xml:space="preserve"> </w:t>
      </w:r>
      <w:r>
        <w:rPr>
          <w:sz w:val="24"/>
        </w:rPr>
        <w:t>namun</w:t>
      </w:r>
      <w:r>
        <w:rPr>
          <w:spacing w:val="-14"/>
          <w:sz w:val="24"/>
        </w:rPr>
        <w:t xml:space="preserve"> </w:t>
      </w:r>
      <w:r>
        <w:rPr>
          <w:sz w:val="24"/>
        </w:rPr>
        <w:t>dalam</w:t>
      </w:r>
      <w:r>
        <w:rPr>
          <w:spacing w:val="-14"/>
          <w:sz w:val="24"/>
        </w:rPr>
        <w:t xml:space="preserve"> </w:t>
      </w:r>
      <w:r>
        <w:rPr>
          <w:sz w:val="24"/>
        </w:rPr>
        <w:t>contoh</w:t>
      </w:r>
      <w:r>
        <w:rPr>
          <w:spacing w:val="-14"/>
          <w:sz w:val="24"/>
        </w:rPr>
        <w:t xml:space="preserve"> </w:t>
      </w:r>
      <w:r>
        <w:rPr>
          <w:sz w:val="24"/>
        </w:rPr>
        <w:t>kode</w:t>
      </w:r>
      <w:r>
        <w:rPr>
          <w:spacing w:val="-15"/>
          <w:sz w:val="24"/>
        </w:rPr>
        <w:t xml:space="preserve"> </w:t>
      </w:r>
      <w:r>
        <w:rPr>
          <w:sz w:val="24"/>
        </w:rPr>
        <w:t xml:space="preserve">Praktikum 1 ini, nilainya diatur ulang secara eksplisit di dalam konstruktor </w:t>
      </w:r>
      <w:r>
        <w:rPr>
          <w:rFonts w:ascii="Courier New" w:hAnsi="Courier New"/>
          <w:sz w:val="20"/>
        </w:rPr>
        <w:t>Mobil</w:t>
      </w:r>
      <w:r>
        <w:rPr>
          <w:sz w:val="24"/>
        </w:rPr>
        <w:t>.</w:t>
      </w:r>
    </w:p>
    <w:p w14:paraId="32C507B9">
      <w:pPr>
        <w:pStyle w:val="2"/>
        <w:numPr>
          <w:ilvl w:val="1"/>
          <w:numId w:val="4"/>
        </w:numPr>
        <w:tabs>
          <w:tab w:val="left" w:pos="1244"/>
        </w:tabs>
        <w:spacing w:before="0" w:after="0" w:line="280" w:lineRule="exact"/>
        <w:ind w:left="1244" w:right="0" w:hanging="359"/>
        <w:jc w:val="both"/>
      </w:pPr>
      <w:r>
        <w:t>Metode</w:t>
      </w:r>
      <w:r>
        <w:rPr>
          <w:spacing w:val="-4"/>
        </w:rPr>
        <w:t xml:space="preserve"> </w:t>
      </w:r>
      <w:r>
        <w:t>Publik</w:t>
      </w:r>
      <w:r>
        <w:rPr>
          <w:spacing w:val="-1"/>
        </w:rPr>
        <w:t xml:space="preserve"> </w:t>
      </w:r>
      <w:r>
        <w:rPr>
          <w:spacing w:val="-4"/>
        </w:rPr>
        <w:t>(+):</w:t>
      </w:r>
    </w:p>
    <w:p w14:paraId="41B2EEA3">
      <w:pPr>
        <w:pStyle w:val="9"/>
        <w:numPr>
          <w:ilvl w:val="2"/>
          <w:numId w:val="4"/>
        </w:numPr>
        <w:tabs>
          <w:tab w:val="left" w:pos="1966"/>
        </w:tabs>
        <w:spacing w:before="0" w:after="0" w:line="240" w:lineRule="auto"/>
        <w:ind w:left="1966" w:right="158" w:hanging="361"/>
        <w:jc w:val="both"/>
        <w:rPr>
          <w:sz w:val="24"/>
        </w:rPr>
      </w:pPr>
      <w:r>
        <w:rPr>
          <w:rFonts w:ascii="Courier New" w:hAnsi="Courier New"/>
          <w:spacing w:val="40"/>
          <w:sz w:val="20"/>
          <w:u w:val="single"/>
        </w:rPr>
        <w:t xml:space="preserve"> </w:t>
      </w:r>
      <w:r>
        <w:rPr>
          <w:rFonts w:ascii="Courier New" w:hAnsi="Courier New"/>
          <w:sz w:val="20"/>
        </w:rPr>
        <w:t>init</w:t>
      </w:r>
      <w:r>
        <w:rPr>
          <w:rFonts w:ascii="Courier New" w:hAnsi="Courier New"/>
          <w:spacing w:val="40"/>
          <w:sz w:val="20"/>
          <w:u w:val="single"/>
        </w:rPr>
        <w:t xml:space="preserve"> </w:t>
      </w:r>
      <w:r>
        <w:rPr>
          <w:rFonts w:ascii="Courier New" w:hAnsi="Courier New"/>
          <w:sz w:val="20"/>
        </w:rPr>
        <w:t>(merk: str, warna: str) : void</w:t>
      </w:r>
      <w:r>
        <w:rPr>
          <w:sz w:val="24"/>
        </w:rPr>
        <w:t xml:space="preserve">: Konstruktor untuk </w:t>
      </w:r>
      <w:r>
        <w:rPr>
          <w:rFonts w:ascii="Courier New" w:hAnsi="Courier New"/>
          <w:sz w:val="20"/>
        </w:rPr>
        <w:t>Mobil</w:t>
      </w:r>
      <w:r>
        <w:rPr>
          <w:sz w:val="24"/>
        </w:rPr>
        <w:t xml:space="preserve">, menginisialisasi </w:t>
      </w:r>
      <w:r>
        <w:rPr>
          <w:rFonts w:ascii="Courier New" w:hAnsi="Courier New"/>
          <w:sz w:val="20"/>
        </w:rPr>
        <w:t xml:space="preserve">merk </w:t>
      </w:r>
      <w:r>
        <w:rPr>
          <w:sz w:val="24"/>
        </w:rPr>
        <w:t xml:space="preserve">dan </w:t>
      </w:r>
      <w:r>
        <w:rPr>
          <w:rFonts w:ascii="Courier New" w:hAnsi="Courier New"/>
          <w:sz w:val="20"/>
        </w:rPr>
        <w:t>warna</w:t>
      </w:r>
      <w:r>
        <w:rPr>
          <w:sz w:val="24"/>
        </w:rPr>
        <w:t xml:space="preserve">. (Belum menggunakan </w:t>
      </w:r>
      <w:r>
        <w:rPr>
          <w:rFonts w:ascii="Courier New" w:hAnsi="Courier New"/>
          <w:sz w:val="20"/>
        </w:rPr>
        <w:t xml:space="preserve">super() </w:t>
      </w:r>
      <w:r>
        <w:rPr>
          <w:sz w:val="24"/>
        </w:rPr>
        <w:t>di praktikum ini).</w:t>
      </w:r>
    </w:p>
    <w:p w14:paraId="4FDDEA58">
      <w:pPr>
        <w:pStyle w:val="9"/>
        <w:numPr>
          <w:ilvl w:val="2"/>
          <w:numId w:val="4"/>
        </w:numPr>
        <w:tabs>
          <w:tab w:val="left" w:pos="1966"/>
        </w:tabs>
        <w:spacing w:before="0" w:after="0" w:line="240" w:lineRule="auto"/>
        <w:ind w:left="1966" w:right="164" w:hanging="361"/>
        <w:jc w:val="both"/>
        <w:rPr>
          <w:sz w:val="24"/>
        </w:rPr>
      </w:pPr>
      <w:r>
        <w:rPr>
          <w:rFonts w:ascii="Courier New" w:hAnsi="Courier New"/>
          <w:sz w:val="20"/>
        </w:rPr>
        <w:t>info_mobil() : void</w:t>
      </w:r>
      <w:r>
        <w:rPr>
          <w:sz w:val="24"/>
        </w:rPr>
        <w:t xml:space="preserve">: Metode spesifik untuk menampilkan info mobil. (Metode </w:t>
      </w:r>
      <w:r>
        <w:rPr>
          <w:rFonts w:ascii="Courier New" w:hAnsi="Courier New"/>
          <w:sz w:val="20"/>
        </w:rPr>
        <w:t>mulai_mesin</w:t>
      </w:r>
      <w:r>
        <w:rPr>
          <w:rFonts w:ascii="Courier New" w:hAnsi="Courier New"/>
          <w:spacing w:val="-24"/>
          <w:sz w:val="20"/>
        </w:rPr>
        <w:t xml:space="preserve"> </w:t>
      </w:r>
      <w:r>
        <w:rPr>
          <w:sz w:val="24"/>
        </w:rPr>
        <w:t xml:space="preserve">diwarisi dari </w:t>
      </w:r>
      <w:r>
        <w:rPr>
          <w:rFonts w:ascii="Courier New" w:hAnsi="Courier New"/>
          <w:sz w:val="20"/>
        </w:rPr>
        <w:t>Kendaraan</w:t>
      </w:r>
      <w:r>
        <w:rPr>
          <w:sz w:val="24"/>
        </w:rPr>
        <w:t>).</w:t>
      </w:r>
    </w:p>
    <w:p w14:paraId="222621DE">
      <w:pPr>
        <w:spacing w:before="0"/>
        <w:ind w:left="165" w:right="162" w:firstLine="0"/>
        <w:jc w:val="both"/>
        <w:rPr>
          <w:sz w:val="24"/>
        </w:rPr>
      </w:pPr>
      <w:r>
        <w:rPr>
          <w:spacing w:val="-2"/>
          <w:sz w:val="24"/>
        </w:rPr>
        <w:t>Diagram</w:t>
      </w:r>
      <w:r>
        <w:rPr>
          <w:spacing w:val="-13"/>
          <w:sz w:val="24"/>
        </w:rPr>
        <w:t xml:space="preserve"> </w:t>
      </w:r>
      <w:r>
        <w:rPr>
          <w:spacing w:val="-2"/>
          <w:sz w:val="24"/>
        </w:rPr>
        <w:t>ini</w:t>
      </w:r>
      <w:r>
        <w:rPr>
          <w:spacing w:val="-13"/>
          <w:sz w:val="24"/>
        </w:rPr>
        <w:t xml:space="preserve"> </w:t>
      </w:r>
      <w:r>
        <w:rPr>
          <w:spacing w:val="-2"/>
          <w:sz w:val="24"/>
        </w:rPr>
        <w:t>menunjukkan</w:t>
      </w:r>
      <w:r>
        <w:rPr>
          <w:spacing w:val="-13"/>
          <w:sz w:val="24"/>
        </w:rPr>
        <w:t xml:space="preserve"> </w:t>
      </w:r>
      <w:r>
        <w:rPr>
          <w:spacing w:val="-2"/>
          <w:sz w:val="24"/>
        </w:rPr>
        <w:t>hubungan</w:t>
      </w:r>
      <w:r>
        <w:rPr>
          <w:spacing w:val="-6"/>
          <w:sz w:val="24"/>
        </w:rPr>
        <w:t xml:space="preserve"> </w:t>
      </w:r>
      <w:r>
        <w:rPr>
          <w:spacing w:val="-2"/>
          <w:sz w:val="24"/>
        </w:rPr>
        <w:t>pewarisan dasar</w:t>
      </w:r>
      <w:r>
        <w:rPr>
          <w:spacing w:val="-6"/>
          <w:sz w:val="24"/>
        </w:rPr>
        <w:t xml:space="preserve"> </w:t>
      </w:r>
      <w:r>
        <w:rPr>
          <w:spacing w:val="-2"/>
          <w:sz w:val="24"/>
        </w:rPr>
        <w:t>dimana</w:t>
      </w:r>
      <w:r>
        <w:rPr>
          <w:spacing w:val="-6"/>
          <w:sz w:val="24"/>
        </w:rPr>
        <w:t xml:space="preserve"> </w:t>
      </w:r>
      <w:r>
        <w:rPr>
          <w:spacing w:val="-2"/>
          <w:sz w:val="24"/>
        </w:rPr>
        <w:t xml:space="preserve">kelas </w:t>
      </w:r>
      <w:r>
        <w:rPr>
          <w:rFonts w:ascii="Courier New"/>
          <w:spacing w:val="-2"/>
          <w:sz w:val="20"/>
        </w:rPr>
        <w:t>Mobil</w:t>
      </w:r>
      <w:r>
        <w:rPr>
          <w:rFonts w:ascii="Courier New"/>
          <w:spacing w:val="-28"/>
          <w:sz w:val="20"/>
        </w:rPr>
        <w:t xml:space="preserve"> </w:t>
      </w:r>
      <w:r>
        <w:rPr>
          <w:spacing w:val="-2"/>
          <w:sz w:val="24"/>
        </w:rPr>
        <w:t>mewarisi</w:t>
      </w:r>
      <w:r>
        <w:rPr>
          <w:spacing w:val="-3"/>
          <w:sz w:val="24"/>
        </w:rPr>
        <w:t xml:space="preserve"> </w:t>
      </w:r>
      <w:r>
        <w:rPr>
          <w:spacing w:val="-2"/>
          <w:sz w:val="24"/>
        </w:rPr>
        <w:t>(</w:t>
      </w:r>
      <w:r>
        <w:rPr>
          <w:rFonts w:ascii="Courier New"/>
          <w:spacing w:val="-2"/>
          <w:sz w:val="20"/>
        </w:rPr>
        <w:t>&lt;|--</w:t>
      </w:r>
      <w:r>
        <w:rPr>
          <w:spacing w:val="-2"/>
          <w:sz w:val="24"/>
        </w:rPr>
        <w:t>)</w:t>
      </w:r>
      <w:r>
        <w:rPr>
          <w:spacing w:val="-6"/>
          <w:sz w:val="24"/>
        </w:rPr>
        <w:t xml:space="preserve"> </w:t>
      </w:r>
      <w:r>
        <w:rPr>
          <w:spacing w:val="-2"/>
          <w:sz w:val="24"/>
        </w:rPr>
        <w:t xml:space="preserve">dari </w:t>
      </w:r>
      <w:r>
        <w:rPr>
          <w:sz w:val="24"/>
        </w:rPr>
        <w:t>kelas</w:t>
      </w:r>
      <w:r>
        <w:rPr>
          <w:spacing w:val="-15"/>
          <w:sz w:val="24"/>
        </w:rPr>
        <w:t xml:space="preserve"> </w:t>
      </w:r>
      <w:r>
        <w:rPr>
          <w:rFonts w:ascii="Courier New"/>
          <w:sz w:val="20"/>
        </w:rPr>
        <w:t>Kendaraan</w:t>
      </w:r>
      <w:r>
        <w:rPr>
          <w:sz w:val="24"/>
        </w:rPr>
        <w:t>.</w:t>
      </w:r>
      <w:r>
        <w:rPr>
          <w:spacing w:val="-15"/>
          <w:sz w:val="24"/>
        </w:rPr>
        <w:t xml:space="preserve"> </w:t>
      </w:r>
      <w:r>
        <w:rPr>
          <w:sz w:val="24"/>
        </w:rPr>
        <w:t xml:space="preserve">Objek </w:t>
      </w:r>
      <w:r>
        <w:rPr>
          <w:rFonts w:ascii="Courier New"/>
          <w:sz w:val="20"/>
        </w:rPr>
        <w:t>Mobil</w:t>
      </w:r>
      <w:r>
        <w:rPr>
          <w:rFonts w:ascii="Courier New"/>
          <w:spacing w:val="-30"/>
          <w:sz w:val="20"/>
        </w:rPr>
        <w:t xml:space="preserve"> </w:t>
      </w:r>
      <w:r>
        <w:rPr>
          <w:sz w:val="24"/>
        </w:rPr>
        <w:t xml:space="preserve">dapat mengakses metode </w:t>
      </w:r>
      <w:r>
        <w:rPr>
          <w:rFonts w:ascii="Courier New"/>
          <w:sz w:val="20"/>
        </w:rPr>
        <w:t>mulai_mesin</w:t>
      </w:r>
      <w:r>
        <w:rPr>
          <w:rFonts w:ascii="Courier New"/>
          <w:spacing w:val="-30"/>
          <w:sz w:val="20"/>
        </w:rPr>
        <w:t xml:space="preserve"> </w:t>
      </w:r>
      <w:r>
        <w:rPr>
          <w:sz w:val="24"/>
        </w:rPr>
        <w:t xml:space="preserve">yang didefinisikan di </w:t>
      </w:r>
      <w:r>
        <w:rPr>
          <w:rFonts w:ascii="Courier New"/>
          <w:spacing w:val="-2"/>
          <w:sz w:val="20"/>
        </w:rPr>
        <w:t>Kendaraan</w:t>
      </w:r>
      <w:r>
        <w:rPr>
          <w:spacing w:val="-2"/>
          <w:sz w:val="24"/>
        </w:rPr>
        <w:t>.</w:t>
      </w:r>
    </w:p>
    <w:p w14:paraId="65CB4A62">
      <w:pPr>
        <w:spacing w:before="0" w:line="276" w:lineRule="exact"/>
        <w:ind w:left="165" w:right="0" w:firstLine="0"/>
        <w:jc w:val="both"/>
        <w:rPr>
          <w:sz w:val="24"/>
        </w:rPr>
      </w:pPr>
      <w:r>
        <w:rPr>
          <w:sz w:val="24"/>
        </w:rPr>
        <w:t>Kemudian</w:t>
      </w:r>
      <w:r>
        <w:rPr>
          <w:spacing w:val="-4"/>
          <w:sz w:val="24"/>
        </w:rPr>
        <w:t xml:space="preserve"> </w:t>
      </w:r>
      <w:r>
        <w:rPr>
          <w:sz w:val="24"/>
        </w:rPr>
        <w:t>untuk</w:t>
      </w:r>
      <w:r>
        <w:rPr>
          <w:spacing w:val="-1"/>
          <w:sz w:val="24"/>
        </w:rPr>
        <w:t xml:space="preserve"> </w:t>
      </w:r>
      <w:r>
        <w:rPr>
          <w:sz w:val="24"/>
        </w:rPr>
        <w:t>kode</w:t>
      </w:r>
      <w:r>
        <w:rPr>
          <w:spacing w:val="-1"/>
          <w:sz w:val="24"/>
        </w:rPr>
        <w:t xml:space="preserve"> </w:t>
      </w:r>
      <w:r>
        <w:rPr>
          <w:sz w:val="24"/>
        </w:rPr>
        <w:t>praktikum</w:t>
      </w:r>
      <w:r>
        <w:rPr>
          <w:spacing w:val="-1"/>
          <w:sz w:val="24"/>
        </w:rPr>
        <w:t xml:space="preserve"> </w:t>
      </w:r>
      <w:r>
        <w:rPr>
          <w:sz w:val="24"/>
        </w:rPr>
        <w:t>dalam</w:t>
      </w:r>
      <w:r>
        <w:rPr>
          <w:spacing w:val="-2"/>
          <w:sz w:val="24"/>
        </w:rPr>
        <w:t xml:space="preserve"> </w:t>
      </w:r>
      <w:r>
        <w:rPr>
          <w:sz w:val="24"/>
        </w:rPr>
        <w:t>python</w:t>
      </w:r>
      <w:r>
        <w:rPr>
          <w:spacing w:val="-1"/>
          <w:sz w:val="24"/>
        </w:rPr>
        <w:t xml:space="preserve"> </w:t>
      </w:r>
      <w:r>
        <w:rPr>
          <w:sz w:val="24"/>
        </w:rPr>
        <w:t>dapat</w:t>
      </w:r>
      <w:r>
        <w:rPr>
          <w:spacing w:val="-1"/>
          <w:sz w:val="24"/>
        </w:rPr>
        <w:t xml:space="preserve"> </w:t>
      </w:r>
      <w:r>
        <w:rPr>
          <w:sz w:val="24"/>
        </w:rPr>
        <w:t>dilihat</w:t>
      </w:r>
      <w:r>
        <w:rPr>
          <w:spacing w:val="-1"/>
          <w:sz w:val="24"/>
        </w:rPr>
        <w:t xml:space="preserve"> </w:t>
      </w:r>
      <w:r>
        <w:rPr>
          <w:sz w:val="24"/>
        </w:rPr>
        <w:t>sebagai</w:t>
      </w:r>
      <w:r>
        <w:rPr>
          <w:spacing w:val="-1"/>
          <w:sz w:val="24"/>
        </w:rPr>
        <w:t xml:space="preserve"> </w:t>
      </w:r>
      <w:r>
        <w:rPr>
          <w:spacing w:val="-2"/>
          <w:sz w:val="24"/>
        </w:rPr>
        <w:t>berikut:</w:t>
      </w:r>
    </w:p>
    <w:p w14:paraId="6D1EB34F">
      <w:pPr>
        <w:spacing w:line="240" w:lineRule="auto"/>
        <w:ind w:left="47" w:right="-15" w:firstLine="0"/>
        <w:rPr>
          <w:sz w:val="20"/>
        </w:rPr>
      </w:pPr>
      <w:r>
        <w:rPr>
          <w:sz w:val="20"/>
        </w:rPr>
        <mc:AlternateContent>
          <mc:Choice Requires="wpg">
            <w:drawing>
              <wp:inline distT="0" distB="0" distL="0" distR="0">
                <wp:extent cx="5882640" cy="594360"/>
                <wp:effectExtent l="0" t="0" r="0" b="5715"/>
                <wp:docPr id="9" name="Group 9"/>
                <wp:cNvGraphicFramePr/>
                <a:graphic xmlns:a="http://schemas.openxmlformats.org/drawingml/2006/main">
                  <a:graphicData uri="http://schemas.microsoft.com/office/word/2010/wordprocessingGroup">
                    <wpg:wgp>
                      <wpg:cNvGrpSpPr/>
                      <wpg:grpSpPr>
                        <a:xfrm>
                          <a:off x="0" y="0"/>
                          <a:ext cx="5882640" cy="594360"/>
                          <a:chOff x="0" y="0"/>
                          <a:chExt cx="5882640" cy="594360"/>
                        </a:xfrm>
                      </wpg:grpSpPr>
                      <wps:wsp>
                        <wps:cNvPr id="10" name="Graphic 10"/>
                        <wps:cNvSpPr/>
                        <wps:spPr>
                          <a:xfrm>
                            <a:off x="0" y="12"/>
                            <a:ext cx="5882640" cy="594360"/>
                          </a:xfrm>
                          <a:custGeom>
                            <a:avLst/>
                            <a:gdLst/>
                            <a:ahLst/>
                            <a:cxnLst/>
                            <a:rect l="l" t="t" r="r" b="b"/>
                            <a:pathLst>
                              <a:path w="5882640" h="594360">
                                <a:moveTo>
                                  <a:pt x="5882322" y="0"/>
                                </a:moveTo>
                                <a:lnTo>
                                  <a:pt x="5876290" y="0"/>
                                </a:lnTo>
                                <a:lnTo>
                                  <a:pt x="6096" y="0"/>
                                </a:lnTo>
                                <a:lnTo>
                                  <a:pt x="0" y="0"/>
                                </a:lnTo>
                                <a:lnTo>
                                  <a:pt x="0" y="6083"/>
                                </a:lnTo>
                                <a:lnTo>
                                  <a:pt x="0" y="594296"/>
                                </a:lnTo>
                                <a:lnTo>
                                  <a:pt x="6096" y="594296"/>
                                </a:lnTo>
                                <a:lnTo>
                                  <a:pt x="6096" y="6083"/>
                                </a:lnTo>
                                <a:lnTo>
                                  <a:pt x="5876239" y="6083"/>
                                </a:lnTo>
                                <a:lnTo>
                                  <a:pt x="5876239" y="594296"/>
                                </a:lnTo>
                                <a:lnTo>
                                  <a:pt x="5882322" y="594296"/>
                                </a:lnTo>
                                <a:lnTo>
                                  <a:pt x="5882322" y="6083"/>
                                </a:lnTo>
                                <a:lnTo>
                                  <a:pt x="5882322" y="0"/>
                                </a:lnTo>
                                <a:close/>
                              </a:path>
                            </a:pathLst>
                          </a:custGeom>
                          <a:solidFill>
                            <a:srgbClr val="000000"/>
                          </a:solidFill>
                        </wps:spPr>
                        <wps:bodyPr wrap="square" lIns="0" tIns="0" rIns="0" bIns="0" rtlCol="0">
                          <a:noAutofit/>
                        </wps:bodyPr>
                      </wps:wsp>
                      <wps:wsp>
                        <wps:cNvPr id="11" name="Textbox 11"/>
                        <wps:cNvSpPr txBox="1"/>
                        <wps:spPr>
                          <a:xfrm>
                            <a:off x="6095" y="6095"/>
                            <a:ext cx="5870575" cy="588645"/>
                          </a:xfrm>
                          <a:prstGeom prst="rect">
                            <a:avLst/>
                          </a:prstGeom>
                        </wps:spPr>
                        <wps:txbx>
                          <w:txbxContent>
                            <w:p w14:paraId="460AC311">
                              <w:pPr>
                                <w:spacing w:before="18"/>
                                <w:ind w:left="107" w:right="6735" w:firstLine="0"/>
                                <w:jc w:val="left"/>
                                <w:rPr>
                                  <w:rFonts w:ascii="Courier New"/>
                                  <w:sz w:val="20"/>
                                </w:rPr>
                              </w:pPr>
                              <w:r>
                                <w:rPr>
                                  <w:rFonts w:ascii="Courier New"/>
                                  <w:sz w:val="20"/>
                                </w:rPr>
                                <w:t>01: # Kelas Induk 02:</w:t>
                              </w:r>
                              <w:r>
                                <w:rPr>
                                  <w:rFonts w:ascii="Courier New"/>
                                  <w:spacing w:val="-19"/>
                                  <w:sz w:val="20"/>
                                </w:rPr>
                                <w:t xml:space="preserve"> </w:t>
                              </w:r>
                              <w:r>
                                <w:rPr>
                                  <w:rFonts w:ascii="Courier New"/>
                                  <w:sz w:val="20"/>
                                </w:rPr>
                                <w:t>class</w:t>
                              </w:r>
                              <w:r>
                                <w:rPr>
                                  <w:rFonts w:ascii="Courier New"/>
                                  <w:spacing w:val="-19"/>
                                  <w:sz w:val="20"/>
                                </w:rPr>
                                <w:t xml:space="preserve"> </w:t>
                              </w:r>
                              <w:r>
                                <w:rPr>
                                  <w:rFonts w:ascii="Courier New"/>
                                  <w:sz w:val="20"/>
                                </w:rPr>
                                <w:t>Kendaraan:</w:t>
                              </w:r>
                            </w:p>
                            <w:p w14:paraId="6A0EFD83">
                              <w:pPr>
                                <w:tabs>
                                  <w:tab w:val="left" w:pos="1067"/>
                                  <w:tab w:val="left" w:pos="1547"/>
                                </w:tabs>
                                <w:spacing w:before="0"/>
                                <w:ind w:left="107" w:right="5174" w:firstLine="0"/>
                                <w:jc w:val="left"/>
                                <w:rPr>
                                  <w:rFonts w:ascii="Courier New"/>
                                  <w:sz w:val="20"/>
                                </w:rPr>
                              </w:pPr>
                              <w:r>
                                <w:rPr>
                                  <w:rFonts w:ascii="Courier New"/>
                                  <w:spacing w:val="-4"/>
                                  <w:sz w:val="20"/>
                                </w:rPr>
                                <w:t>03:</w:t>
                              </w:r>
                              <w:r>
                                <w:rPr>
                                  <w:rFonts w:ascii="Courier New"/>
                                  <w:sz w:val="20"/>
                                </w:rPr>
                                <w:tab/>
                              </w:r>
                              <w:r>
                                <w:rPr>
                                  <w:rFonts w:ascii="Courier New"/>
                                  <w:sz w:val="20"/>
                                </w:rPr>
                                <w:t xml:space="preserve">def </w:t>
                              </w:r>
                              <w:r>
                                <w:rPr>
                                  <w:spacing w:val="80"/>
                                  <w:sz w:val="20"/>
                                  <w:u w:val="single"/>
                                </w:rPr>
                                <w:t xml:space="preserve"> </w:t>
                              </w:r>
                              <w:r>
                                <w:rPr>
                                  <w:rFonts w:ascii="Courier New"/>
                                  <w:sz w:val="20"/>
                                </w:rPr>
                                <w:t>init</w:t>
                              </w:r>
                              <w:r>
                                <w:rPr>
                                  <w:spacing w:val="80"/>
                                  <w:sz w:val="20"/>
                                  <w:u w:val="single"/>
                                </w:rPr>
                                <w:t xml:space="preserve"> </w:t>
                              </w:r>
                              <w:r>
                                <w:rPr>
                                  <w:rFonts w:ascii="Courier New"/>
                                  <w:sz w:val="20"/>
                                </w:rPr>
                                <w:t xml:space="preserve">(self, merk): </w:t>
                              </w:r>
                              <w:r>
                                <w:rPr>
                                  <w:rFonts w:ascii="Courier New"/>
                                  <w:spacing w:val="-4"/>
                                  <w:sz w:val="20"/>
                                </w:rPr>
                                <w:t>04:</w:t>
                              </w:r>
                              <w:r>
                                <w:rPr>
                                  <w:rFonts w:ascii="Courier New"/>
                                  <w:sz w:val="20"/>
                                </w:rPr>
                                <w:tab/>
                              </w:r>
                              <w:r>
                                <w:rPr>
                                  <w:rFonts w:ascii="Courier New"/>
                                  <w:sz w:val="20"/>
                                </w:rPr>
                                <w:tab/>
                              </w:r>
                              <w:r>
                                <w:rPr>
                                  <w:rFonts w:ascii="Courier New"/>
                                  <w:sz w:val="20"/>
                                </w:rPr>
                                <w:t>self.merk = merk</w:t>
                              </w:r>
                            </w:p>
                          </w:txbxContent>
                        </wps:txbx>
                        <wps:bodyPr wrap="square" lIns="0" tIns="0" rIns="0" bIns="0" rtlCol="0">
                          <a:noAutofit/>
                        </wps:bodyPr>
                      </wps:wsp>
                    </wpg:wgp>
                  </a:graphicData>
                </a:graphic>
              </wp:inline>
            </w:drawing>
          </mc:Choice>
          <mc:Fallback>
            <w:pict>
              <v:group id="_x0000_s1026" o:spid="_x0000_s1026" o:spt="203" style="height:46.8pt;width:463.2pt;" coordsize="5882640,594360" o:gfxdata="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">
                <o:lock v:ext="edit" aspectratio="f"/>
                <v:shape id="Graphic 10" o:spid="_x0000_s1026" o:spt="100" style="position:absolute;left:0;top:12;height:594360;width:5882640;" fillcolor="#000000" filled="t" stroked="f" coordsize="5882640,594360" o:gfxdata="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Gvd28AAAA&#10;2wAAAA8AAAAAAAAAAQAgAAAAIgAAAGRycy9kb3ducmV2LnhtbFBLAQIUABQAAAAIAIdO4kAzLwWe&#10;OwAAADkAAAAQAAAAAAAAAAEAIAAAAAsBAABkcnMvc2hhcGV4bWwueG1sUEsFBgAAAAAGAAYAWwEA&#10;ALUDAAAAAA==&#10;" path="m5882322,0l5876290,0,6096,0,0,0,0,6083,0,594296,6096,594296,6096,6083,5876239,6083,5876239,594296,5882322,594296,5882322,6083,5882322,0xe">
                  <v:fill on="t" focussize="0,0"/>
                  <v:stroke on="f"/>
                  <v:imagedata o:title=""/>
                  <o:lock v:ext="edit" aspectratio="f"/>
                  <v:textbox inset="0mm,0mm,0mm,0mm"/>
                </v:shape>
                <v:shape id="Textbox 11" o:spid="_x0000_s1026" o:spt="202" type="#_x0000_t202" style="position:absolute;left:6095;top:6095;height:588645;width:5870575;" filled="f" stroked="f" coordsize="21600,21600" o:gfxdata="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UZUI7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460AC311">
                        <w:pPr>
                          <w:spacing w:before="18"/>
                          <w:ind w:left="107" w:right="6735" w:firstLine="0"/>
                          <w:jc w:val="left"/>
                          <w:rPr>
                            <w:rFonts w:ascii="Courier New"/>
                            <w:sz w:val="20"/>
                          </w:rPr>
                        </w:pPr>
                        <w:r>
                          <w:rPr>
                            <w:rFonts w:ascii="Courier New"/>
                            <w:sz w:val="20"/>
                          </w:rPr>
                          <w:t>01: # Kelas Induk 02:</w:t>
                        </w:r>
                        <w:r>
                          <w:rPr>
                            <w:rFonts w:ascii="Courier New"/>
                            <w:spacing w:val="-19"/>
                            <w:sz w:val="20"/>
                          </w:rPr>
                          <w:t xml:space="preserve"> </w:t>
                        </w:r>
                        <w:r>
                          <w:rPr>
                            <w:rFonts w:ascii="Courier New"/>
                            <w:sz w:val="20"/>
                          </w:rPr>
                          <w:t>class</w:t>
                        </w:r>
                        <w:r>
                          <w:rPr>
                            <w:rFonts w:ascii="Courier New"/>
                            <w:spacing w:val="-19"/>
                            <w:sz w:val="20"/>
                          </w:rPr>
                          <w:t xml:space="preserve"> </w:t>
                        </w:r>
                        <w:r>
                          <w:rPr>
                            <w:rFonts w:ascii="Courier New"/>
                            <w:sz w:val="20"/>
                          </w:rPr>
                          <w:t>Kendaraan:</w:t>
                        </w:r>
                      </w:p>
                      <w:p w14:paraId="6A0EFD83">
                        <w:pPr>
                          <w:tabs>
                            <w:tab w:val="left" w:pos="1067"/>
                            <w:tab w:val="left" w:pos="1547"/>
                          </w:tabs>
                          <w:spacing w:before="0"/>
                          <w:ind w:left="107" w:right="5174" w:firstLine="0"/>
                          <w:jc w:val="left"/>
                          <w:rPr>
                            <w:rFonts w:ascii="Courier New"/>
                            <w:sz w:val="20"/>
                          </w:rPr>
                        </w:pPr>
                        <w:r>
                          <w:rPr>
                            <w:rFonts w:ascii="Courier New"/>
                            <w:spacing w:val="-4"/>
                            <w:sz w:val="20"/>
                          </w:rPr>
                          <w:t>03:</w:t>
                        </w:r>
                        <w:r>
                          <w:rPr>
                            <w:rFonts w:ascii="Courier New"/>
                            <w:sz w:val="20"/>
                          </w:rPr>
                          <w:tab/>
                        </w:r>
                        <w:r>
                          <w:rPr>
                            <w:rFonts w:ascii="Courier New"/>
                            <w:sz w:val="20"/>
                          </w:rPr>
                          <w:t xml:space="preserve">def </w:t>
                        </w:r>
                        <w:r>
                          <w:rPr>
                            <w:spacing w:val="80"/>
                            <w:sz w:val="20"/>
                            <w:u w:val="single"/>
                          </w:rPr>
                          <w:t xml:space="preserve"> </w:t>
                        </w:r>
                        <w:r>
                          <w:rPr>
                            <w:rFonts w:ascii="Courier New"/>
                            <w:sz w:val="20"/>
                          </w:rPr>
                          <w:t>init</w:t>
                        </w:r>
                        <w:r>
                          <w:rPr>
                            <w:spacing w:val="80"/>
                            <w:sz w:val="20"/>
                            <w:u w:val="single"/>
                          </w:rPr>
                          <w:t xml:space="preserve"> </w:t>
                        </w:r>
                        <w:r>
                          <w:rPr>
                            <w:rFonts w:ascii="Courier New"/>
                            <w:sz w:val="20"/>
                          </w:rPr>
                          <w:t xml:space="preserve">(self, merk): </w:t>
                        </w:r>
                        <w:r>
                          <w:rPr>
                            <w:rFonts w:ascii="Courier New"/>
                            <w:spacing w:val="-4"/>
                            <w:sz w:val="20"/>
                          </w:rPr>
                          <w:t>04:</w:t>
                        </w:r>
                        <w:r>
                          <w:rPr>
                            <w:rFonts w:ascii="Courier New"/>
                            <w:sz w:val="20"/>
                          </w:rPr>
                          <w:tab/>
                        </w:r>
                        <w:r>
                          <w:rPr>
                            <w:rFonts w:ascii="Courier New"/>
                            <w:sz w:val="20"/>
                          </w:rPr>
                          <w:tab/>
                        </w:r>
                        <w:r>
                          <w:rPr>
                            <w:rFonts w:ascii="Courier New"/>
                            <w:sz w:val="20"/>
                          </w:rPr>
                          <w:t>self.merk = merk</w:t>
                        </w:r>
                      </w:p>
                    </w:txbxContent>
                  </v:textbox>
                </v:shape>
                <w10:wrap type="none"/>
                <w10:anchorlock/>
              </v:group>
            </w:pict>
          </mc:Fallback>
        </mc:AlternateContent>
      </w:r>
    </w:p>
    <w:p w14:paraId="0CB3F72E">
      <w:pPr>
        <w:spacing w:after="0" w:line="240" w:lineRule="auto"/>
        <w:rPr>
          <w:sz w:val="20"/>
        </w:rPr>
        <w:sectPr>
          <w:pgSz w:w="11910" w:h="16840"/>
          <w:pgMar w:top="1340" w:right="1275" w:bottom="280" w:left="1275" w:header="717" w:footer="0" w:gutter="0"/>
          <w:cols w:space="720" w:num="1"/>
        </w:sectPr>
      </w:pPr>
    </w:p>
    <w:p w14:paraId="503B75A7">
      <w:pPr>
        <w:spacing w:before="9" w:after="1" w:line="240" w:lineRule="auto"/>
        <w:rPr>
          <w:sz w:val="7"/>
        </w:rPr>
      </w:pPr>
    </w:p>
    <w:p w14:paraId="27EABBBA">
      <w:pPr>
        <w:spacing w:line="240" w:lineRule="auto"/>
        <w:ind w:left="47" w:right="-15" w:firstLine="0"/>
        <w:rPr>
          <w:sz w:val="20"/>
        </w:rPr>
      </w:pPr>
      <w:r>
        <w:rPr>
          <w:sz w:val="20"/>
        </w:rPr>
        <mc:AlternateContent>
          <mc:Choice Requires="wpg">
            <w:drawing>
              <wp:inline distT="0" distB="0" distL="0" distR="0">
                <wp:extent cx="5882640" cy="3902710"/>
                <wp:effectExtent l="0" t="0" r="0" b="2539"/>
                <wp:docPr id="12" name="Group 12"/>
                <wp:cNvGraphicFramePr/>
                <a:graphic xmlns:a="http://schemas.openxmlformats.org/drawingml/2006/main">
                  <a:graphicData uri="http://schemas.microsoft.com/office/word/2010/wordprocessingGroup">
                    <wpg:wgp>
                      <wpg:cNvGrpSpPr/>
                      <wpg:grpSpPr>
                        <a:xfrm>
                          <a:off x="0" y="0"/>
                          <a:ext cx="5882640" cy="3902710"/>
                          <a:chOff x="0" y="0"/>
                          <a:chExt cx="5882640" cy="3902710"/>
                        </a:xfrm>
                      </wpg:grpSpPr>
                      <wps:wsp>
                        <wps:cNvPr id="13" name="Graphic 13"/>
                        <wps:cNvSpPr/>
                        <wps:spPr>
                          <a:xfrm>
                            <a:off x="0" y="99"/>
                            <a:ext cx="5882640" cy="3902710"/>
                          </a:xfrm>
                          <a:custGeom>
                            <a:avLst/>
                            <a:gdLst/>
                            <a:ahLst/>
                            <a:cxnLst/>
                            <a:rect l="l" t="t" r="r" b="b"/>
                            <a:pathLst>
                              <a:path w="5882640" h="3902710">
                                <a:moveTo>
                                  <a:pt x="6096" y="3309302"/>
                                </a:moveTo>
                                <a:lnTo>
                                  <a:pt x="0" y="3309302"/>
                                </a:lnTo>
                                <a:lnTo>
                                  <a:pt x="0" y="3454069"/>
                                </a:lnTo>
                                <a:lnTo>
                                  <a:pt x="0" y="3597325"/>
                                </a:lnTo>
                                <a:lnTo>
                                  <a:pt x="6096" y="3597325"/>
                                </a:lnTo>
                                <a:lnTo>
                                  <a:pt x="6096" y="3454069"/>
                                </a:lnTo>
                                <a:lnTo>
                                  <a:pt x="6096" y="3309302"/>
                                </a:lnTo>
                                <a:close/>
                              </a:path>
                              <a:path w="5882640" h="3902710">
                                <a:moveTo>
                                  <a:pt x="6096" y="2734754"/>
                                </a:moveTo>
                                <a:lnTo>
                                  <a:pt x="0" y="2734754"/>
                                </a:lnTo>
                                <a:lnTo>
                                  <a:pt x="0" y="2877997"/>
                                </a:lnTo>
                                <a:lnTo>
                                  <a:pt x="0" y="3021253"/>
                                </a:lnTo>
                                <a:lnTo>
                                  <a:pt x="0" y="3166033"/>
                                </a:lnTo>
                                <a:lnTo>
                                  <a:pt x="0" y="3309289"/>
                                </a:lnTo>
                                <a:lnTo>
                                  <a:pt x="6096" y="3309289"/>
                                </a:lnTo>
                                <a:lnTo>
                                  <a:pt x="6096" y="3166033"/>
                                </a:lnTo>
                                <a:lnTo>
                                  <a:pt x="6096" y="3021253"/>
                                </a:lnTo>
                                <a:lnTo>
                                  <a:pt x="6096" y="2877997"/>
                                </a:lnTo>
                                <a:lnTo>
                                  <a:pt x="6096" y="2734754"/>
                                </a:lnTo>
                                <a:close/>
                              </a:path>
                              <a:path w="5882640" h="3902710">
                                <a:moveTo>
                                  <a:pt x="6096" y="2301621"/>
                                </a:moveTo>
                                <a:lnTo>
                                  <a:pt x="0" y="2301621"/>
                                </a:lnTo>
                                <a:lnTo>
                                  <a:pt x="0" y="2446705"/>
                                </a:lnTo>
                                <a:lnTo>
                                  <a:pt x="0" y="2589961"/>
                                </a:lnTo>
                                <a:lnTo>
                                  <a:pt x="0" y="2734741"/>
                                </a:lnTo>
                                <a:lnTo>
                                  <a:pt x="6096" y="2734741"/>
                                </a:lnTo>
                                <a:lnTo>
                                  <a:pt x="6096" y="2589961"/>
                                </a:lnTo>
                                <a:lnTo>
                                  <a:pt x="6096" y="2446705"/>
                                </a:lnTo>
                                <a:lnTo>
                                  <a:pt x="6096" y="2301621"/>
                                </a:lnTo>
                                <a:close/>
                              </a:path>
                              <a:path w="5882640" h="3902710">
                                <a:moveTo>
                                  <a:pt x="6096" y="1727009"/>
                                </a:moveTo>
                                <a:lnTo>
                                  <a:pt x="0" y="1727009"/>
                                </a:lnTo>
                                <a:lnTo>
                                  <a:pt x="0" y="1870252"/>
                                </a:lnTo>
                                <a:lnTo>
                                  <a:pt x="0" y="2015032"/>
                                </a:lnTo>
                                <a:lnTo>
                                  <a:pt x="0" y="2158288"/>
                                </a:lnTo>
                                <a:lnTo>
                                  <a:pt x="0" y="2301544"/>
                                </a:lnTo>
                                <a:lnTo>
                                  <a:pt x="6096" y="2301544"/>
                                </a:lnTo>
                                <a:lnTo>
                                  <a:pt x="6096" y="2158288"/>
                                </a:lnTo>
                                <a:lnTo>
                                  <a:pt x="6096" y="2015032"/>
                                </a:lnTo>
                                <a:lnTo>
                                  <a:pt x="6096" y="1870252"/>
                                </a:lnTo>
                                <a:lnTo>
                                  <a:pt x="6096" y="1727009"/>
                                </a:lnTo>
                                <a:close/>
                              </a:path>
                              <a:path w="5882640" h="3902710">
                                <a:moveTo>
                                  <a:pt x="6096" y="1007681"/>
                                </a:moveTo>
                                <a:lnTo>
                                  <a:pt x="0" y="1007681"/>
                                </a:lnTo>
                                <a:lnTo>
                                  <a:pt x="0" y="1150924"/>
                                </a:lnTo>
                                <a:lnTo>
                                  <a:pt x="0" y="1295704"/>
                                </a:lnTo>
                                <a:lnTo>
                                  <a:pt x="0" y="1438960"/>
                                </a:lnTo>
                                <a:lnTo>
                                  <a:pt x="0" y="1582216"/>
                                </a:lnTo>
                                <a:lnTo>
                                  <a:pt x="0" y="1726996"/>
                                </a:lnTo>
                                <a:lnTo>
                                  <a:pt x="6096" y="1726996"/>
                                </a:lnTo>
                                <a:lnTo>
                                  <a:pt x="6096" y="1582216"/>
                                </a:lnTo>
                                <a:lnTo>
                                  <a:pt x="6096" y="1438960"/>
                                </a:lnTo>
                                <a:lnTo>
                                  <a:pt x="6096" y="1295704"/>
                                </a:lnTo>
                                <a:lnTo>
                                  <a:pt x="6096" y="1150924"/>
                                </a:lnTo>
                                <a:lnTo>
                                  <a:pt x="6096" y="1007681"/>
                                </a:lnTo>
                                <a:close/>
                              </a:path>
                              <a:path w="5882640" h="3902710">
                                <a:moveTo>
                                  <a:pt x="6096" y="431609"/>
                                </a:moveTo>
                                <a:lnTo>
                                  <a:pt x="0" y="431609"/>
                                </a:lnTo>
                                <a:lnTo>
                                  <a:pt x="0" y="576376"/>
                                </a:lnTo>
                                <a:lnTo>
                                  <a:pt x="0" y="719632"/>
                                </a:lnTo>
                                <a:lnTo>
                                  <a:pt x="0" y="862888"/>
                                </a:lnTo>
                                <a:lnTo>
                                  <a:pt x="0" y="1007668"/>
                                </a:lnTo>
                                <a:lnTo>
                                  <a:pt x="6096" y="1007668"/>
                                </a:lnTo>
                                <a:lnTo>
                                  <a:pt x="6096" y="862888"/>
                                </a:lnTo>
                                <a:lnTo>
                                  <a:pt x="6096" y="719632"/>
                                </a:lnTo>
                                <a:lnTo>
                                  <a:pt x="6096" y="576376"/>
                                </a:lnTo>
                                <a:lnTo>
                                  <a:pt x="6096" y="431609"/>
                                </a:lnTo>
                                <a:close/>
                              </a:path>
                              <a:path w="5882640" h="3902710">
                                <a:moveTo>
                                  <a:pt x="6096" y="0"/>
                                </a:moveTo>
                                <a:lnTo>
                                  <a:pt x="0" y="0"/>
                                </a:lnTo>
                                <a:lnTo>
                                  <a:pt x="0" y="143560"/>
                                </a:lnTo>
                                <a:lnTo>
                                  <a:pt x="0" y="288340"/>
                                </a:lnTo>
                                <a:lnTo>
                                  <a:pt x="0" y="431596"/>
                                </a:lnTo>
                                <a:lnTo>
                                  <a:pt x="6096" y="431596"/>
                                </a:lnTo>
                                <a:lnTo>
                                  <a:pt x="6096" y="288340"/>
                                </a:lnTo>
                                <a:lnTo>
                                  <a:pt x="6096" y="143560"/>
                                </a:lnTo>
                                <a:lnTo>
                                  <a:pt x="6096" y="0"/>
                                </a:lnTo>
                                <a:close/>
                              </a:path>
                              <a:path w="5882640" h="3902710">
                                <a:moveTo>
                                  <a:pt x="5882322" y="3597338"/>
                                </a:moveTo>
                                <a:lnTo>
                                  <a:pt x="5876239" y="3597338"/>
                                </a:lnTo>
                                <a:lnTo>
                                  <a:pt x="5876239" y="3740581"/>
                                </a:lnTo>
                                <a:lnTo>
                                  <a:pt x="5876239" y="3896029"/>
                                </a:lnTo>
                                <a:lnTo>
                                  <a:pt x="6096" y="3896029"/>
                                </a:lnTo>
                                <a:lnTo>
                                  <a:pt x="6096" y="3740581"/>
                                </a:lnTo>
                                <a:lnTo>
                                  <a:pt x="6096" y="3597338"/>
                                </a:lnTo>
                                <a:lnTo>
                                  <a:pt x="0" y="3597338"/>
                                </a:lnTo>
                                <a:lnTo>
                                  <a:pt x="0" y="3740581"/>
                                </a:lnTo>
                                <a:lnTo>
                                  <a:pt x="0" y="3896029"/>
                                </a:lnTo>
                                <a:lnTo>
                                  <a:pt x="0" y="3902125"/>
                                </a:lnTo>
                                <a:lnTo>
                                  <a:pt x="6096" y="3902125"/>
                                </a:lnTo>
                                <a:lnTo>
                                  <a:pt x="5876239" y="3902125"/>
                                </a:lnTo>
                                <a:lnTo>
                                  <a:pt x="5882322" y="3902125"/>
                                </a:lnTo>
                                <a:lnTo>
                                  <a:pt x="5882322" y="3896029"/>
                                </a:lnTo>
                                <a:lnTo>
                                  <a:pt x="5882322" y="3740581"/>
                                </a:lnTo>
                                <a:lnTo>
                                  <a:pt x="5882322" y="3597338"/>
                                </a:lnTo>
                                <a:close/>
                              </a:path>
                              <a:path w="5882640" h="3902710">
                                <a:moveTo>
                                  <a:pt x="5882322" y="3309302"/>
                                </a:moveTo>
                                <a:lnTo>
                                  <a:pt x="5876239" y="3309302"/>
                                </a:lnTo>
                                <a:lnTo>
                                  <a:pt x="5876239" y="3454069"/>
                                </a:lnTo>
                                <a:lnTo>
                                  <a:pt x="5876239" y="3597325"/>
                                </a:lnTo>
                                <a:lnTo>
                                  <a:pt x="5882322" y="3597325"/>
                                </a:lnTo>
                                <a:lnTo>
                                  <a:pt x="5882322" y="3454069"/>
                                </a:lnTo>
                                <a:lnTo>
                                  <a:pt x="5882322" y="3309302"/>
                                </a:lnTo>
                                <a:close/>
                              </a:path>
                              <a:path w="5882640" h="3902710">
                                <a:moveTo>
                                  <a:pt x="5882322" y="2734754"/>
                                </a:moveTo>
                                <a:lnTo>
                                  <a:pt x="5876239" y="2734754"/>
                                </a:lnTo>
                                <a:lnTo>
                                  <a:pt x="5876239" y="2877997"/>
                                </a:lnTo>
                                <a:lnTo>
                                  <a:pt x="5876239" y="3021253"/>
                                </a:lnTo>
                                <a:lnTo>
                                  <a:pt x="5876239" y="3166033"/>
                                </a:lnTo>
                                <a:lnTo>
                                  <a:pt x="5876239" y="3309289"/>
                                </a:lnTo>
                                <a:lnTo>
                                  <a:pt x="5882322" y="3309289"/>
                                </a:lnTo>
                                <a:lnTo>
                                  <a:pt x="5882322" y="3166033"/>
                                </a:lnTo>
                                <a:lnTo>
                                  <a:pt x="5882322" y="3021253"/>
                                </a:lnTo>
                                <a:lnTo>
                                  <a:pt x="5882322" y="2877997"/>
                                </a:lnTo>
                                <a:lnTo>
                                  <a:pt x="5882322" y="2734754"/>
                                </a:lnTo>
                                <a:close/>
                              </a:path>
                              <a:path w="5882640" h="3902710">
                                <a:moveTo>
                                  <a:pt x="5882322" y="2301621"/>
                                </a:moveTo>
                                <a:lnTo>
                                  <a:pt x="5876239" y="2301621"/>
                                </a:lnTo>
                                <a:lnTo>
                                  <a:pt x="5876239" y="2446705"/>
                                </a:lnTo>
                                <a:lnTo>
                                  <a:pt x="5876239" y="2589961"/>
                                </a:lnTo>
                                <a:lnTo>
                                  <a:pt x="5876239" y="2734741"/>
                                </a:lnTo>
                                <a:lnTo>
                                  <a:pt x="5882322" y="2734741"/>
                                </a:lnTo>
                                <a:lnTo>
                                  <a:pt x="5882322" y="2589961"/>
                                </a:lnTo>
                                <a:lnTo>
                                  <a:pt x="5882322" y="2446705"/>
                                </a:lnTo>
                                <a:lnTo>
                                  <a:pt x="5882322" y="2301621"/>
                                </a:lnTo>
                                <a:close/>
                              </a:path>
                              <a:path w="5882640" h="3902710">
                                <a:moveTo>
                                  <a:pt x="5882322" y="1727009"/>
                                </a:moveTo>
                                <a:lnTo>
                                  <a:pt x="5876239" y="1727009"/>
                                </a:lnTo>
                                <a:lnTo>
                                  <a:pt x="5876239" y="1870252"/>
                                </a:lnTo>
                                <a:lnTo>
                                  <a:pt x="5876239" y="2015032"/>
                                </a:lnTo>
                                <a:lnTo>
                                  <a:pt x="5876239" y="2158288"/>
                                </a:lnTo>
                                <a:lnTo>
                                  <a:pt x="5876239" y="2301544"/>
                                </a:lnTo>
                                <a:lnTo>
                                  <a:pt x="5882322" y="2301544"/>
                                </a:lnTo>
                                <a:lnTo>
                                  <a:pt x="5882322" y="2158288"/>
                                </a:lnTo>
                                <a:lnTo>
                                  <a:pt x="5882322" y="2015032"/>
                                </a:lnTo>
                                <a:lnTo>
                                  <a:pt x="5882322" y="1870252"/>
                                </a:lnTo>
                                <a:lnTo>
                                  <a:pt x="5882322" y="1727009"/>
                                </a:lnTo>
                                <a:close/>
                              </a:path>
                              <a:path w="5882640" h="3902710">
                                <a:moveTo>
                                  <a:pt x="5882322" y="1007681"/>
                                </a:moveTo>
                                <a:lnTo>
                                  <a:pt x="5876239" y="1007681"/>
                                </a:lnTo>
                                <a:lnTo>
                                  <a:pt x="5876239" y="1150924"/>
                                </a:lnTo>
                                <a:lnTo>
                                  <a:pt x="5876239" y="1295704"/>
                                </a:lnTo>
                                <a:lnTo>
                                  <a:pt x="5876239" y="1438960"/>
                                </a:lnTo>
                                <a:lnTo>
                                  <a:pt x="5876239" y="1582216"/>
                                </a:lnTo>
                                <a:lnTo>
                                  <a:pt x="5876239" y="1726996"/>
                                </a:lnTo>
                                <a:lnTo>
                                  <a:pt x="5882322" y="1726996"/>
                                </a:lnTo>
                                <a:lnTo>
                                  <a:pt x="5882322" y="1582216"/>
                                </a:lnTo>
                                <a:lnTo>
                                  <a:pt x="5882322" y="1438960"/>
                                </a:lnTo>
                                <a:lnTo>
                                  <a:pt x="5882322" y="1295704"/>
                                </a:lnTo>
                                <a:lnTo>
                                  <a:pt x="5882322" y="1150924"/>
                                </a:lnTo>
                                <a:lnTo>
                                  <a:pt x="5882322" y="1007681"/>
                                </a:lnTo>
                                <a:close/>
                              </a:path>
                              <a:path w="5882640" h="3902710">
                                <a:moveTo>
                                  <a:pt x="5882322" y="431609"/>
                                </a:moveTo>
                                <a:lnTo>
                                  <a:pt x="5876239" y="431609"/>
                                </a:lnTo>
                                <a:lnTo>
                                  <a:pt x="5876239" y="576376"/>
                                </a:lnTo>
                                <a:lnTo>
                                  <a:pt x="5876239" y="719632"/>
                                </a:lnTo>
                                <a:lnTo>
                                  <a:pt x="5876239" y="862888"/>
                                </a:lnTo>
                                <a:lnTo>
                                  <a:pt x="5876239" y="1007668"/>
                                </a:lnTo>
                                <a:lnTo>
                                  <a:pt x="5882322" y="1007668"/>
                                </a:lnTo>
                                <a:lnTo>
                                  <a:pt x="5882322" y="862888"/>
                                </a:lnTo>
                                <a:lnTo>
                                  <a:pt x="5882322" y="719632"/>
                                </a:lnTo>
                                <a:lnTo>
                                  <a:pt x="5882322" y="576376"/>
                                </a:lnTo>
                                <a:lnTo>
                                  <a:pt x="5882322" y="431609"/>
                                </a:lnTo>
                                <a:close/>
                              </a:path>
                              <a:path w="5882640" h="3902710">
                                <a:moveTo>
                                  <a:pt x="5882322" y="0"/>
                                </a:moveTo>
                                <a:lnTo>
                                  <a:pt x="5876239" y="0"/>
                                </a:lnTo>
                                <a:lnTo>
                                  <a:pt x="5876239" y="143560"/>
                                </a:lnTo>
                                <a:lnTo>
                                  <a:pt x="5876239" y="288340"/>
                                </a:lnTo>
                                <a:lnTo>
                                  <a:pt x="5876239" y="431596"/>
                                </a:lnTo>
                                <a:lnTo>
                                  <a:pt x="5882322" y="431596"/>
                                </a:lnTo>
                                <a:lnTo>
                                  <a:pt x="5882322" y="288340"/>
                                </a:lnTo>
                                <a:lnTo>
                                  <a:pt x="5882322" y="143560"/>
                                </a:lnTo>
                                <a:lnTo>
                                  <a:pt x="5882322" y="0"/>
                                </a:lnTo>
                                <a:close/>
                              </a:path>
                            </a:pathLst>
                          </a:custGeom>
                          <a:solidFill>
                            <a:srgbClr val="000000"/>
                          </a:solidFill>
                        </wps:spPr>
                        <wps:bodyPr wrap="square" lIns="0" tIns="0" rIns="0" bIns="0" rtlCol="0">
                          <a:noAutofit/>
                        </wps:bodyPr>
                      </wps:wsp>
                      <wps:wsp>
                        <wps:cNvPr id="14" name="Textbox 14"/>
                        <wps:cNvSpPr txBox="1"/>
                        <wps:spPr>
                          <a:xfrm>
                            <a:off x="74676" y="0"/>
                            <a:ext cx="241300" cy="575310"/>
                          </a:xfrm>
                          <a:prstGeom prst="rect">
                            <a:avLst/>
                          </a:prstGeom>
                        </wps:spPr>
                        <wps:txbx>
                          <w:txbxContent>
                            <w:p w14:paraId="56B36F1A">
                              <w:pPr>
                                <w:spacing w:before="0" w:line="226" w:lineRule="exact"/>
                                <w:ind w:left="0" w:right="0" w:firstLine="0"/>
                                <w:jc w:val="left"/>
                                <w:rPr>
                                  <w:rFonts w:ascii="Courier New"/>
                                  <w:sz w:val="20"/>
                                </w:rPr>
                              </w:pPr>
                              <w:r>
                                <w:rPr>
                                  <w:rFonts w:ascii="Courier New"/>
                                  <w:spacing w:val="-5"/>
                                  <w:sz w:val="20"/>
                                </w:rPr>
                                <w:t>05:</w:t>
                              </w:r>
                            </w:p>
                            <w:p w14:paraId="5E1B0F8F">
                              <w:pPr>
                                <w:spacing w:before="0" w:line="226" w:lineRule="exact"/>
                                <w:ind w:left="0" w:right="0" w:firstLine="0"/>
                                <w:jc w:val="left"/>
                                <w:rPr>
                                  <w:rFonts w:ascii="Courier New"/>
                                  <w:sz w:val="20"/>
                                </w:rPr>
                              </w:pPr>
                              <w:r>
                                <w:rPr>
                                  <w:rFonts w:ascii="Courier New"/>
                                  <w:spacing w:val="-5"/>
                                  <w:sz w:val="20"/>
                                </w:rPr>
                                <w:t>06:</w:t>
                              </w:r>
                            </w:p>
                            <w:p w14:paraId="2A8521C5">
                              <w:pPr>
                                <w:spacing w:before="1" w:line="226" w:lineRule="exact"/>
                                <w:ind w:left="0" w:right="0" w:firstLine="0"/>
                                <w:jc w:val="left"/>
                                <w:rPr>
                                  <w:rFonts w:ascii="Courier New"/>
                                  <w:sz w:val="20"/>
                                </w:rPr>
                              </w:pPr>
                              <w:r>
                                <w:rPr>
                                  <w:rFonts w:ascii="Courier New"/>
                                  <w:spacing w:val="-5"/>
                                  <w:sz w:val="20"/>
                                </w:rPr>
                                <w:t>07:</w:t>
                              </w:r>
                            </w:p>
                            <w:p w14:paraId="3A60DCD6">
                              <w:pPr>
                                <w:spacing w:before="0" w:line="226" w:lineRule="exact"/>
                                <w:ind w:left="0" w:right="0" w:firstLine="0"/>
                                <w:jc w:val="left"/>
                                <w:rPr>
                                  <w:rFonts w:ascii="Courier New"/>
                                  <w:sz w:val="20"/>
                                </w:rPr>
                              </w:pPr>
                              <w:r>
                                <w:rPr>
                                  <w:rFonts w:ascii="Courier New"/>
                                  <w:spacing w:val="-5"/>
                                  <w:sz w:val="20"/>
                                </w:rPr>
                                <w:t>08:</w:t>
                              </w:r>
                            </w:p>
                          </w:txbxContent>
                        </wps:txbx>
                        <wps:bodyPr wrap="square" lIns="0" tIns="0" rIns="0" bIns="0" rtlCol="0">
                          <a:noAutofit/>
                        </wps:bodyPr>
                      </wps:wsp>
                      <wps:wsp>
                        <wps:cNvPr id="15" name="Textbox 15"/>
                        <wps:cNvSpPr txBox="1"/>
                        <wps:spPr>
                          <a:xfrm>
                            <a:off x="684276" y="143510"/>
                            <a:ext cx="4051300" cy="288290"/>
                          </a:xfrm>
                          <a:prstGeom prst="rect">
                            <a:avLst/>
                          </a:prstGeom>
                        </wps:spPr>
                        <wps:txbx>
                          <w:txbxContent>
                            <w:p w14:paraId="54128993">
                              <w:pPr>
                                <w:spacing w:before="0" w:line="226" w:lineRule="exact"/>
                                <w:ind w:left="0" w:right="0" w:firstLine="0"/>
                                <w:jc w:val="left"/>
                                <w:rPr>
                                  <w:rFonts w:ascii="Courier New"/>
                                  <w:sz w:val="20"/>
                                </w:rPr>
                              </w:pPr>
                              <w:r>
                                <w:rPr>
                                  <w:rFonts w:ascii="Courier New"/>
                                  <w:sz w:val="20"/>
                                </w:rPr>
                                <w:t>def</w:t>
                              </w:r>
                              <w:r>
                                <w:rPr>
                                  <w:rFonts w:ascii="Courier New"/>
                                  <w:spacing w:val="-4"/>
                                  <w:sz w:val="20"/>
                                </w:rPr>
                                <w:t xml:space="preserve"> </w:t>
                              </w:r>
                              <w:r>
                                <w:rPr>
                                  <w:rFonts w:ascii="Courier New"/>
                                  <w:spacing w:val="-2"/>
                                  <w:sz w:val="20"/>
                                </w:rPr>
                                <w:t>mulai_mesin(self):</w:t>
                              </w:r>
                            </w:p>
                            <w:p w14:paraId="6BD45C76">
                              <w:pPr>
                                <w:spacing w:before="1" w:line="226" w:lineRule="exact"/>
                                <w:ind w:left="480" w:right="0" w:firstLine="0"/>
                                <w:jc w:val="left"/>
                                <w:rPr>
                                  <w:rFonts w:ascii="Courier New"/>
                                  <w:sz w:val="20"/>
                                </w:rPr>
                              </w:pPr>
                              <w:r>
                                <w:rPr>
                                  <w:rFonts w:ascii="Courier New"/>
                                  <w:sz w:val="20"/>
                                </w:rPr>
                                <w:t>print(f"Mesin</w:t>
                              </w:r>
                              <w:r>
                                <w:rPr>
                                  <w:rFonts w:ascii="Courier New"/>
                                  <w:spacing w:val="-14"/>
                                  <w:sz w:val="20"/>
                                </w:rPr>
                                <w:t xml:space="preserve"> </w:t>
                              </w:r>
                              <w:r>
                                <w:rPr>
                                  <w:rFonts w:ascii="Courier New"/>
                                  <w:sz w:val="20"/>
                                </w:rPr>
                                <w:t>kendaraan</w:t>
                              </w:r>
                              <w:r>
                                <w:rPr>
                                  <w:rFonts w:ascii="Courier New"/>
                                  <w:spacing w:val="-13"/>
                                  <w:sz w:val="20"/>
                                </w:rPr>
                                <w:t xml:space="preserve"> </w:t>
                              </w:r>
                              <w:r>
                                <w:rPr>
                                  <w:rFonts w:ascii="Courier New"/>
                                  <w:sz w:val="20"/>
                                </w:rPr>
                                <w:t>{self.merk}</w:t>
                              </w:r>
                              <w:r>
                                <w:rPr>
                                  <w:rFonts w:ascii="Courier New"/>
                                  <w:spacing w:val="-13"/>
                                  <w:sz w:val="20"/>
                                </w:rPr>
                                <w:t xml:space="preserve"> </w:t>
                              </w:r>
                              <w:r>
                                <w:rPr>
                                  <w:rFonts w:ascii="Courier New"/>
                                  <w:spacing w:val="-2"/>
                                  <w:sz w:val="20"/>
                                </w:rPr>
                                <w:t>dinyalakan.")</w:t>
                              </w:r>
                            </w:p>
                          </w:txbxContent>
                        </wps:txbx>
                        <wps:bodyPr wrap="square" lIns="0" tIns="0" rIns="0" bIns="0" rtlCol="0">
                          <a:noAutofit/>
                        </wps:bodyPr>
                      </wps:wsp>
                      <wps:wsp>
                        <wps:cNvPr id="16" name="Textbox 16"/>
                        <wps:cNvSpPr txBox="1"/>
                        <wps:spPr>
                          <a:xfrm>
                            <a:off x="74676" y="576326"/>
                            <a:ext cx="3213100" cy="287020"/>
                          </a:xfrm>
                          <a:prstGeom prst="rect">
                            <a:avLst/>
                          </a:prstGeom>
                        </wps:spPr>
                        <wps:txbx>
                          <w:txbxContent>
                            <w:p w14:paraId="0C9744D5">
                              <w:pPr>
                                <w:spacing w:before="0"/>
                                <w:ind w:left="0" w:right="0" w:firstLine="0"/>
                                <w:jc w:val="left"/>
                                <w:rPr>
                                  <w:rFonts w:ascii="Courier New"/>
                                  <w:sz w:val="20"/>
                                </w:rPr>
                              </w:pPr>
                              <w:r>
                                <w:rPr>
                                  <w:rFonts w:ascii="Courier New"/>
                                  <w:sz w:val="20"/>
                                </w:rPr>
                                <w:t>09:</w:t>
                              </w:r>
                              <w:r>
                                <w:rPr>
                                  <w:rFonts w:ascii="Courier New"/>
                                  <w:spacing w:val="-7"/>
                                  <w:sz w:val="20"/>
                                </w:rPr>
                                <w:t xml:space="preserve"> </w:t>
                              </w:r>
                              <w:r>
                                <w:rPr>
                                  <w:rFonts w:ascii="Courier New"/>
                                  <w:sz w:val="20"/>
                                </w:rPr>
                                <w:t>#</w:t>
                              </w:r>
                              <w:r>
                                <w:rPr>
                                  <w:rFonts w:ascii="Courier New"/>
                                  <w:spacing w:val="-7"/>
                                  <w:sz w:val="20"/>
                                </w:rPr>
                                <w:t xml:space="preserve"> </w:t>
                              </w:r>
                              <w:r>
                                <w:rPr>
                                  <w:rFonts w:ascii="Courier New"/>
                                  <w:sz w:val="20"/>
                                </w:rPr>
                                <w:t>Kelas</w:t>
                              </w:r>
                              <w:r>
                                <w:rPr>
                                  <w:rFonts w:ascii="Courier New"/>
                                  <w:spacing w:val="-7"/>
                                  <w:sz w:val="20"/>
                                </w:rPr>
                                <w:t xml:space="preserve"> </w:t>
                              </w:r>
                              <w:r>
                                <w:rPr>
                                  <w:rFonts w:ascii="Courier New"/>
                                  <w:sz w:val="20"/>
                                </w:rPr>
                                <w:t>Anak</w:t>
                              </w:r>
                              <w:r>
                                <w:rPr>
                                  <w:rFonts w:ascii="Courier New"/>
                                  <w:spacing w:val="-7"/>
                                  <w:sz w:val="20"/>
                                </w:rPr>
                                <w:t xml:space="preserve"> </w:t>
                              </w:r>
                              <w:r>
                                <w:rPr>
                                  <w:rFonts w:ascii="Courier New"/>
                                  <w:sz w:val="20"/>
                                </w:rPr>
                                <w:t>(mewarisi</w:t>
                              </w:r>
                              <w:r>
                                <w:rPr>
                                  <w:rFonts w:ascii="Courier New"/>
                                  <w:spacing w:val="-7"/>
                                  <w:sz w:val="20"/>
                                </w:rPr>
                                <w:t xml:space="preserve"> </w:t>
                              </w:r>
                              <w:r>
                                <w:rPr>
                                  <w:rFonts w:ascii="Courier New"/>
                                  <w:sz w:val="20"/>
                                </w:rPr>
                                <w:t>dari</w:t>
                              </w:r>
                              <w:r>
                                <w:rPr>
                                  <w:rFonts w:ascii="Courier New"/>
                                  <w:spacing w:val="-7"/>
                                  <w:sz w:val="20"/>
                                </w:rPr>
                                <w:t xml:space="preserve"> </w:t>
                              </w:r>
                              <w:r>
                                <w:rPr>
                                  <w:rFonts w:ascii="Courier New"/>
                                  <w:sz w:val="20"/>
                                </w:rPr>
                                <w:t>Kendaraan) 10: class Mobil(Kendaraan):</w:t>
                              </w:r>
                            </w:p>
                          </w:txbxContent>
                        </wps:txbx>
                        <wps:bodyPr wrap="square" lIns="0" tIns="0" rIns="0" bIns="0" rtlCol="0">
                          <a:noAutofit/>
                        </wps:bodyPr>
                      </wps:wsp>
                      <wps:wsp>
                        <wps:cNvPr id="17" name="Textbox 17"/>
                        <wps:cNvSpPr txBox="1"/>
                        <wps:spPr>
                          <a:xfrm>
                            <a:off x="74676" y="862838"/>
                            <a:ext cx="241300" cy="1151255"/>
                          </a:xfrm>
                          <a:prstGeom prst="rect">
                            <a:avLst/>
                          </a:prstGeom>
                        </wps:spPr>
                        <wps:txbx>
                          <w:txbxContent>
                            <w:p w14:paraId="105D96A6">
                              <w:pPr>
                                <w:spacing w:before="0" w:line="226" w:lineRule="exact"/>
                                <w:ind w:left="0" w:right="0" w:firstLine="0"/>
                                <w:jc w:val="left"/>
                                <w:rPr>
                                  <w:rFonts w:ascii="Courier New"/>
                                  <w:sz w:val="20"/>
                                </w:rPr>
                              </w:pPr>
                              <w:r>
                                <w:rPr>
                                  <w:rFonts w:ascii="Courier New"/>
                                  <w:spacing w:val="-5"/>
                                  <w:sz w:val="20"/>
                                </w:rPr>
                                <w:t>11:</w:t>
                              </w:r>
                            </w:p>
                            <w:p w14:paraId="2683778C">
                              <w:pPr>
                                <w:spacing w:before="1" w:line="226" w:lineRule="exact"/>
                                <w:ind w:left="0" w:right="0" w:firstLine="0"/>
                                <w:jc w:val="left"/>
                                <w:rPr>
                                  <w:rFonts w:ascii="Courier New"/>
                                  <w:sz w:val="20"/>
                                </w:rPr>
                              </w:pPr>
                              <w:r>
                                <w:rPr>
                                  <w:rFonts w:ascii="Courier New"/>
                                  <w:spacing w:val="-5"/>
                                  <w:sz w:val="20"/>
                                </w:rPr>
                                <w:t>12:</w:t>
                              </w:r>
                            </w:p>
                            <w:p w14:paraId="1A41EE68">
                              <w:pPr>
                                <w:spacing w:before="0" w:line="226" w:lineRule="exact"/>
                                <w:ind w:left="0" w:right="0" w:firstLine="0"/>
                                <w:jc w:val="left"/>
                                <w:rPr>
                                  <w:rFonts w:ascii="Courier New"/>
                                  <w:sz w:val="20"/>
                                </w:rPr>
                              </w:pPr>
                              <w:r>
                                <w:rPr>
                                  <w:rFonts w:ascii="Courier New"/>
                                  <w:spacing w:val="-5"/>
                                  <w:sz w:val="20"/>
                                </w:rPr>
                                <w:t>13:</w:t>
                              </w:r>
                            </w:p>
                            <w:p w14:paraId="174B53FA">
                              <w:pPr>
                                <w:spacing w:before="2" w:line="226" w:lineRule="exact"/>
                                <w:ind w:left="0" w:right="0" w:firstLine="0"/>
                                <w:jc w:val="left"/>
                                <w:rPr>
                                  <w:rFonts w:ascii="Courier New"/>
                                  <w:sz w:val="20"/>
                                </w:rPr>
                              </w:pPr>
                              <w:r>
                                <w:rPr>
                                  <w:rFonts w:ascii="Courier New"/>
                                  <w:spacing w:val="-5"/>
                                  <w:sz w:val="20"/>
                                </w:rPr>
                                <w:t>14:</w:t>
                              </w:r>
                            </w:p>
                            <w:p w14:paraId="7E8C822D">
                              <w:pPr>
                                <w:spacing w:before="0" w:line="226" w:lineRule="exact"/>
                                <w:ind w:left="0" w:right="0" w:firstLine="0"/>
                                <w:jc w:val="left"/>
                                <w:rPr>
                                  <w:rFonts w:ascii="Courier New"/>
                                  <w:sz w:val="20"/>
                                </w:rPr>
                              </w:pPr>
                              <w:r>
                                <w:rPr>
                                  <w:rFonts w:ascii="Courier New"/>
                                  <w:spacing w:val="-5"/>
                                  <w:sz w:val="20"/>
                                </w:rPr>
                                <w:t>15:</w:t>
                              </w:r>
                            </w:p>
                            <w:p w14:paraId="697735F0">
                              <w:pPr>
                                <w:spacing w:before="0" w:line="226" w:lineRule="exact"/>
                                <w:ind w:left="0" w:right="0" w:firstLine="0"/>
                                <w:jc w:val="left"/>
                                <w:rPr>
                                  <w:rFonts w:ascii="Courier New"/>
                                  <w:sz w:val="20"/>
                                </w:rPr>
                              </w:pPr>
                              <w:r>
                                <w:rPr>
                                  <w:rFonts w:ascii="Courier New"/>
                                  <w:spacing w:val="-5"/>
                                  <w:sz w:val="20"/>
                                </w:rPr>
                                <w:t>16:</w:t>
                              </w:r>
                            </w:p>
                            <w:p w14:paraId="3A3EEA6E">
                              <w:pPr>
                                <w:spacing w:before="1" w:line="226" w:lineRule="exact"/>
                                <w:ind w:left="0" w:right="0" w:firstLine="0"/>
                                <w:jc w:val="left"/>
                                <w:rPr>
                                  <w:rFonts w:ascii="Courier New"/>
                                  <w:sz w:val="20"/>
                                </w:rPr>
                              </w:pPr>
                              <w:r>
                                <w:rPr>
                                  <w:rFonts w:ascii="Courier New"/>
                                  <w:spacing w:val="-5"/>
                                  <w:sz w:val="20"/>
                                </w:rPr>
                                <w:t>17:</w:t>
                              </w:r>
                            </w:p>
                            <w:p w14:paraId="533663B9">
                              <w:pPr>
                                <w:spacing w:before="0" w:line="226" w:lineRule="exact"/>
                                <w:ind w:left="0" w:right="0" w:firstLine="0"/>
                                <w:jc w:val="left"/>
                                <w:rPr>
                                  <w:rFonts w:ascii="Courier New"/>
                                  <w:sz w:val="20"/>
                                </w:rPr>
                              </w:pPr>
                              <w:r>
                                <w:rPr>
                                  <w:rFonts w:ascii="Courier New"/>
                                  <w:spacing w:val="-5"/>
                                  <w:sz w:val="20"/>
                                </w:rPr>
                                <w:t>18:</w:t>
                              </w:r>
                            </w:p>
                          </w:txbxContent>
                        </wps:txbx>
                        <wps:bodyPr wrap="square" lIns="0" tIns="0" rIns="0" bIns="0" rtlCol="0">
                          <a:noAutofit/>
                        </wps:bodyPr>
                      </wps:wsp>
                      <wps:wsp>
                        <wps:cNvPr id="18" name="Textbox 18"/>
                        <wps:cNvSpPr txBox="1"/>
                        <wps:spPr>
                          <a:xfrm>
                            <a:off x="684276" y="855426"/>
                            <a:ext cx="5041900" cy="727075"/>
                          </a:xfrm>
                          <a:prstGeom prst="rect">
                            <a:avLst/>
                          </a:prstGeom>
                        </wps:spPr>
                        <wps:txbx>
                          <w:txbxContent>
                            <w:p w14:paraId="65921326">
                              <w:pPr>
                                <w:spacing w:before="11"/>
                                <w:ind w:left="0" w:right="0" w:firstLine="0"/>
                                <w:jc w:val="left"/>
                                <w:rPr>
                                  <w:rFonts w:ascii="Courier New"/>
                                  <w:sz w:val="20"/>
                                </w:rPr>
                              </w:pPr>
                              <w:r>
                                <w:rPr>
                                  <w:rFonts w:ascii="Courier New"/>
                                  <w:sz w:val="20"/>
                                </w:rPr>
                                <w:t>def</w:t>
                              </w:r>
                              <w:r>
                                <w:rPr>
                                  <w:rFonts w:ascii="Courier New"/>
                                  <w:spacing w:val="-4"/>
                                  <w:sz w:val="20"/>
                                </w:rPr>
                                <w:t xml:space="preserve"> </w:t>
                              </w:r>
                              <w:r>
                                <w:rPr>
                                  <w:spacing w:val="66"/>
                                  <w:sz w:val="20"/>
                                  <w:u w:val="single"/>
                                </w:rPr>
                                <w:t xml:space="preserve">  </w:t>
                              </w:r>
                              <w:r>
                                <w:rPr>
                                  <w:rFonts w:ascii="Courier New"/>
                                  <w:sz w:val="20"/>
                                </w:rPr>
                                <w:t>init</w:t>
                              </w:r>
                              <w:r>
                                <w:rPr>
                                  <w:spacing w:val="67"/>
                                  <w:sz w:val="20"/>
                                  <w:u w:val="single"/>
                                </w:rPr>
                                <w:t xml:space="preserve">  </w:t>
                              </w:r>
                              <w:r>
                                <w:rPr>
                                  <w:rFonts w:ascii="Courier New"/>
                                  <w:sz w:val="20"/>
                                </w:rPr>
                                <w:t>(self,</w:t>
                              </w:r>
                              <w:r>
                                <w:rPr>
                                  <w:rFonts w:ascii="Courier New"/>
                                  <w:spacing w:val="-3"/>
                                  <w:sz w:val="20"/>
                                </w:rPr>
                                <w:t xml:space="preserve"> </w:t>
                              </w:r>
                              <w:r>
                                <w:rPr>
                                  <w:rFonts w:ascii="Courier New"/>
                                  <w:sz w:val="20"/>
                                </w:rPr>
                                <w:t>merk,</w:t>
                              </w:r>
                              <w:r>
                                <w:rPr>
                                  <w:rFonts w:ascii="Courier New"/>
                                  <w:spacing w:val="-3"/>
                                  <w:sz w:val="20"/>
                                </w:rPr>
                                <w:t xml:space="preserve"> </w:t>
                              </w:r>
                              <w:r>
                                <w:rPr>
                                  <w:rFonts w:ascii="Courier New"/>
                                  <w:spacing w:val="-2"/>
                                  <w:sz w:val="20"/>
                                </w:rPr>
                                <w:t>warna):</w:t>
                              </w:r>
                            </w:p>
                            <w:p w14:paraId="7F36BE7B">
                              <w:pPr>
                                <w:tabs>
                                  <w:tab w:val="left" w:pos="2924"/>
                                </w:tabs>
                                <w:spacing w:before="1"/>
                                <w:ind w:left="480" w:right="18" w:firstLine="0"/>
                                <w:jc w:val="left"/>
                                <w:rPr>
                                  <w:rFonts w:ascii="Courier New"/>
                                  <w:sz w:val="20"/>
                                </w:rPr>
                              </w:pPr>
                              <w:r>
                                <w:rPr>
                                  <w:rFonts w:ascii="Courier New"/>
                                  <w:sz w:val="20"/>
                                </w:rPr>
                                <w:t xml:space="preserve"># Memanggil </w:t>
                              </w:r>
                              <w:r>
                                <w:rPr>
                                  <w:spacing w:val="80"/>
                                  <w:sz w:val="20"/>
                                  <w:u w:val="single"/>
                                </w:rPr>
                                <w:t xml:space="preserve"> </w:t>
                              </w:r>
                              <w:r>
                                <w:rPr>
                                  <w:rFonts w:ascii="Courier New"/>
                                  <w:sz w:val="20"/>
                                </w:rPr>
                                <w:t>init</w:t>
                              </w:r>
                              <w:r>
                                <w:rPr>
                                  <w:sz w:val="20"/>
                                  <w:u w:val="single"/>
                                </w:rPr>
                                <w:tab/>
                              </w:r>
                              <w:r>
                                <w:rPr>
                                  <w:spacing w:val="21"/>
                                  <w:sz w:val="20"/>
                                </w:rPr>
                                <w:t xml:space="preserve"> </w:t>
                              </w:r>
                              <w:r>
                                <w:rPr>
                                  <w:rFonts w:ascii="Courier New"/>
                                  <w:sz w:val="20"/>
                                </w:rPr>
                                <w:t>kelas</w:t>
                              </w:r>
                              <w:r>
                                <w:rPr>
                                  <w:rFonts w:ascii="Courier New"/>
                                  <w:spacing w:val="-6"/>
                                  <w:sz w:val="20"/>
                                </w:rPr>
                                <w:t xml:space="preserve"> </w:t>
                              </w:r>
                              <w:r>
                                <w:rPr>
                                  <w:rFonts w:ascii="Courier New"/>
                                  <w:sz w:val="20"/>
                                </w:rPr>
                                <w:t>induk</w:t>
                              </w:r>
                              <w:r>
                                <w:rPr>
                                  <w:rFonts w:ascii="Courier New"/>
                                  <w:spacing w:val="-6"/>
                                  <w:sz w:val="20"/>
                                </w:rPr>
                                <w:t xml:space="preserve"> </w:t>
                              </w:r>
                              <w:r>
                                <w:rPr>
                                  <w:rFonts w:ascii="Courier New"/>
                                  <w:sz w:val="20"/>
                                </w:rPr>
                                <w:t>(akan</w:t>
                              </w:r>
                              <w:r>
                                <w:rPr>
                                  <w:rFonts w:ascii="Courier New"/>
                                  <w:spacing w:val="-6"/>
                                  <w:sz w:val="20"/>
                                </w:rPr>
                                <w:t xml:space="preserve"> </w:t>
                              </w:r>
                              <w:r>
                                <w:rPr>
                                  <w:rFonts w:ascii="Courier New"/>
                                  <w:sz w:val="20"/>
                                </w:rPr>
                                <w:t>dibahas</w:t>
                              </w:r>
                              <w:r>
                                <w:rPr>
                                  <w:rFonts w:ascii="Courier New"/>
                                  <w:spacing w:val="-6"/>
                                  <w:sz w:val="20"/>
                                </w:rPr>
                                <w:t xml:space="preserve"> </w:t>
                              </w:r>
                              <w:r>
                                <w:rPr>
                                  <w:rFonts w:ascii="Courier New"/>
                                  <w:sz w:val="20"/>
                                </w:rPr>
                                <w:t>di</w:t>
                              </w:r>
                              <w:r>
                                <w:rPr>
                                  <w:rFonts w:ascii="Courier New"/>
                                  <w:spacing w:val="-6"/>
                                  <w:sz w:val="20"/>
                                </w:rPr>
                                <w:t xml:space="preserve"> </w:t>
                              </w:r>
                              <w:r>
                                <w:rPr>
                                  <w:rFonts w:ascii="Courier New"/>
                                  <w:sz w:val="20"/>
                                </w:rPr>
                                <w:t>Praktikum</w:t>
                              </w:r>
                              <w:r>
                                <w:rPr>
                                  <w:rFonts w:ascii="Courier New"/>
                                  <w:spacing w:val="-6"/>
                                  <w:sz w:val="20"/>
                                </w:rPr>
                                <w:t xml:space="preserve"> </w:t>
                              </w:r>
                              <w:r>
                                <w:rPr>
                                  <w:rFonts w:ascii="Courier New"/>
                                  <w:sz w:val="20"/>
                                </w:rPr>
                                <w:t>2) # Untuk sekarang, kita set merk secara manual</w:t>
                              </w:r>
                            </w:p>
                            <w:p w14:paraId="39E9B824">
                              <w:pPr>
                                <w:spacing w:before="0"/>
                                <w:ind w:left="480" w:right="0" w:firstLine="0"/>
                                <w:jc w:val="left"/>
                                <w:rPr>
                                  <w:rFonts w:ascii="Courier New"/>
                                  <w:sz w:val="20"/>
                                </w:rPr>
                              </w:pPr>
                              <w:r>
                                <w:rPr>
                                  <w:rFonts w:ascii="Courier New"/>
                                  <w:sz w:val="20"/>
                                </w:rPr>
                                <w:t>self.merk</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z w:val="20"/>
                                </w:rPr>
                                <w:t>merk</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z w:val="20"/>
                                </w:rPr>
                                <w:t>Mewarisi</w:t>
                              </w:r>
                              <w:r>
                                <w:rPr>
                                  <w:rFonts w:ascii="Courier New"/>
                                  <w:spacing w:val="-4"/>
                                  <w:sz w:val="20"/>
                                </w:rPr>
                                <w:t xml:space="preserve"> </w:t>
                              </w:r>
                              <w:r>
                                <w:rPr>
                                  <w:rFonts w:ascii="Courier New"/>
                                  <w:sz w:val="20"/>
                                </w:rPr>
                                <w:t>'merk'</w:t>
                              </w:r>
                              <w:r>
                                <w:rPr>
                                  <w:rFonts w:ascii="Courier New"/>
                                  <w:spacing w:val="-4"/>
                                  <w:sz w:val="20"/>
                                </w:rPr>
                                <w:t xml:space="preserve"> </w:t>
                              </w:r>
                              <w:r>
                                <w:rPr>
                                  <w:rFonts w:ascii="Courier New"/>
                                  <w:sz w:val="20"/>
                                </w:rPr>
                                <w:t>tapi</w:t>
                              </w:r>
                              <w:r>
                                <w:rPr>
                                  <w:rFonts w:ascii="Courier New"/>
                                  <w:spacing w:val="-4"/>
                                  <w:sz w:val="20"/>
                                </w:rPr>
                                <w:t xml:space="preserve"> </w:t>
                              </w:r>
                              <w:r>
                                <w:rPr>
                                  <w:rFonts w:ascii="Courier New"/>
                                  <w:sz w:val="20"/>
                                </w:rPr>
                                <w:t>di-set</w:t>
                              </w:r>
                              <w:r>
                                <w:rPr>
                                  <w:rFonts w:ascii="Courier New"/>
                                  <w:spacing w:val="-4"/>
                                  <w:sz w:val="20"/>
                                </w:rPr>
                                <w:t xml:space="preserve"> </w:t>
                              </w:r>
                              <w:r>
                                <w:rPr>
                                  <w:rFonts w:ascii="Courier New"/>
                                  <w:sz w:val="20"/>
                                </w:rPr>
                                <w:t>ulang</w:t>
                              </w:r>
                              <w:r>
                                <w:rPr>
                                  <w:rFonts w:ascii="Courier New"/>
                                  <w:spacing w:val="-4"/>
                                  <w:sz w:val="20"/>
                                </w:rPr>
                                <w:t xml:space="preserve"> </w:t>
                              </w:r>
                              <w:r>
                                <w:rPr>
                                  <w:rFonts w:ascii="Courier New"/>
                                  <w:sz w:val="20"/>
                                </w:rPr>
                                <w:t>di</w:t>
                              </w:r>
                              <w:r>
                                <w:rPr>
                                  <w:rFonts w:ascii="Courier New"/>
                                  <w:spacing w:val="-4"/>
                                  <w:sz w:val="20"/>
                                </w:rPr>
                                <w:t xml:space="preserve"> </w:t>
                              </w:r>
                              <w:r>
                                <w:rPr>
                                  <w:rFonts w:ascii="Courier New"/>
                                  <w:sz w:val="20"/>
                                </w:rPr>
                                <w:t>sini self.warna = warna # Atribut khusus Mobil</w:t>
                              </w:r>
                            </w:p>
                          </w:txbxContent>
                        </wps:txbx>
                        <wps:bodyPr wrap="square" lIns="0" tIns="0" rIns="0" bIns="0" rtlCol="0">
                          <a:noAutofit/>
                        </wps:bodyPr>
                      </wps:wsp>
                      <wps:wsp>
                        <wps:cNvPr id="19" name="Textbox 19"/>
                        <wps:cNvSpPr txBox="1"/>
                        <wps:spPr>
                          <a:xfrm>
                            <a:off x="684276" y="1726945"/>
                            <a:ext cx="4965700" cy="287020"/>
                          </a:xfrm>
                          <a:prstGeom prst="rect">
                            <a:avLst/>
                          </a:prstGeom>
                        </wps:spPr>
                        <wps:txbx>
                          <w:txbxContent>
                            <w:p w14:paraId="5BBF9A7A">
                              <w:pPr>
                                <w:spacing w:before="0" w:line="225" w:lineRule="exact"/>
                                <w:ind w:left="0" w:right="0" w:firstLine="0"/>
                                <w:jc w:val="left"/>
                                <w:rPr>
                                  <w:rFonts w:ascii="Courier New"/>
                                  <w:sz w:val="20"/>
                                </w:rPr>
                              </w:pPr>
                              <w:r>
                                <w:rPr>
                                  <w:rFonts w:ascii="Courier New"/>
                                  <w:sz w:val="20"/>
                                </w:rPr>
                                <w:t>def</w:t>
                              </w:r>
                              <w:r>
                                <w:rPr>
                                  <w:rFonts w:ascii="Courier New"/>
                                  <w:spacing w:val="-4"/>
                                  <w:sz w:val="20"/>
                                </w:rPr>
                                <w:t xml:space="preserve"> </w:t>
                              </w:r>
                              <w:r>
                                <w:rPr>
                                  <w:rFonts w:ascii="Courier New"/>
                                  <w:spacing w:val="-2"/>
                                  <w:sz w:val="20"/>
                                </w:rPr>
                                <w:t>info_mobil(self):</w:t>
                              </w:r>
                            </w:p>
                            <w:p w14:paraId="691E9D1C">
                              <w:pPr>
                                <w:spacing w:before="0" w:line="226" w:lineRule="exact"/>
                                <w:ind w:left="480" w:right="0" w:firstLine="0"/>
                                <w:jc w:val="left"/>
                                <w:rPr>
                                  <w:rFonts w:ascii="Courier New"/>
                                  <w:sz w:val="20"/>
                                </w:rPr>
                              </w:pPr>
                              <w:r>
                                <w:rPr>
                                  <w:rFonts w:ascii="Courier New"/>
                                  <w:sz w:val="20"/>
                                </w:rPr>
                                <w:t>print(f"Ini</w:t>
                              </w:r>
                              <w:r>
                                <w:rPr>
                                  <w:rFonts w:ascii="Courier New"/>
                                  <w:spacing w:val="-10"/>
                                  <w:sz w:val="20"/>
                                </w:rPr>
                                <w:t xml:space="preserve"> </w:t>
                              </w:r>
                              <w:r>
                                <w:rPr>
                                  <w:rFonts w:ascii="Courier New"/>
                                  <w:sz w:val="20"/>
                                </w:rPr>
                                <w:t>adalah</w:t>
                              </w:r>
                              <w:r>
                                <w:rPr>
                                  <w:rFonts w:ascii="Courier New"/>
                                  <w:spacing w:val="-10"/>
                                  <w:sz w:val="20"/>
                                </w:rPr>
                                <w:t xml:space="preserve"> </w:t>
                              </w:r>
                              <w:r>
                                <w:rPr>
                                  <w:rFonts w:ascii="Courier New"/>
                                  <w:sz w:val="20"/>
                                </w:rPr>
                                <w:t>mobil</w:t>
                              </w:r>
                              <w:r>
                                <w:rPr>
                                  <w:rFonts w:ascii="Courier New"/>
                                  <w:spacing w:val="-10"/>
                                  <w:sz w:val="20"/>
                                </w:rPr>
                                <w:t xml:space="preserve"> </w:t>
                              </w:r>
                              <w:r>
                                <w:rPr>
                                  <w:rFonts w:ascii="Courier New"/>
                                  <w:sz w:val="20"/>
                                </w:rPr>
                                <w:t>{self.merk}</w:t>
                              </w:r>
                              <w:r>
                                <w:rPr>
                                  <w:rFonts w:ascii="Courier New"/>
                                  <w:spacing w:val="-10"/>
                                  <w:sz w:val="20"/>
                                </w:rPr>
                                <w:t xml:space="preserve"> </w:t>
                              </w:r>
                              <w:r>
                                <w:rPr>
                                  <w:rFonts w:ascii="Courier New"/>
                                  <w:sz w:val="20"/>
                                </w:rPr>
                                <w:t>berwarna</w:t>
                              </w:r>
                              <w:r>
                                <w:rPr>
                                  <w:rFonts w:ascii="Courier New"/>
                                  <w:spacing w:val="-10"/>
                                  <w:sz w:val="20"/>
                                </w:rPr>
                                <w:t xml:space="preserve"> </w:t>
                              </w:r>
                              <w:r>
                                <w:rPr>
                                  <w:rFonts w:ascii="Courier New"/>
                                  <w:spacing w:val="-2"/>
                                  <w:sz w:val="20"/>
                                </w:rPr>
                                <w:t>{self.warna}.")</w:t>
                              </w:r>
                            </w:p>
                          </w:txbxContent>
                        </wps:txbx>
                        <wps:bodyPr wrap="square" lIns="0" tIns="0" rIns="0" bIns="0" rtlCol="0">
                          <a:noAutofit/>
                        </wps:bodyPr>
                      </wps:wsp>
                      <wps:wsp>
                        <wps:cNvPr id="20" name="Textbox 20"/>
                        <wps:cNvSpPr txBox="1"/>
                        <wps:spPr>
                          <a:xfrm>
                            <a:off x="74676" y="2014982"/>
                            <a:ext cx="2298700" cy="430530"/>
                          </a:xfrm>
                          <a:prstGeom prst="rect">
                            <a:avLst/>
                          </a:prstGeom>
                        </wps:spPr>
                        <wps:txbx>
                          <w:txbxContent>
                            <w:p w14:paraId="1A58C97F">
                              <w:pPr>
                                <w:spacing w:before="0" w:line="225" w:lineRule="exact"/>
                                <w:ind w:left="0" w:right="0" w:firstLine="0"/>
                                <w:jc w:val="left"/>
                                <w:rPr>
                                  <w:rFonts w:ascii="Courier New"/>
                                  <w:sz w:val="20"/>
                                </w:rPr>
                              </w:pPr>
                              <w:r>
                                <w:rPr>
                                  <w:rFonts w:ascii="Courier New"/>
                                  <w:spacing w:val="-5"/>
                                  <w:sz w:val="20"/>
                                </w:rPr>
                                <w:t>19:</w:t>
                              </w:r>
                            </w:p>
                            <w:p w14:paraId="7BDEA827">
                              <w:pPr>
                                <w:spacing w:before="0" w:line="226" w:lineRule="exact"/>
                                <w:ind w:left="0" w:right="0" w:firstLine="0"/>
                                <w:jc w:val="left"/>
                                <w:rPr>
                                  <w:rFonts w:ascii="Courier New"/>
                                  <w:sz w:val="20"/>
                                </w:rPr>
                              </w:pPr>
                              <w:r>
                                <w:rPr>
                                  <w:rFonts w:ascii="Courier New"/>
                                  <w:sz w:val="20"/>
                                </w:rPr>
                                <w:t>20:</w:t>
                              </w:r>
                              <w:r>
                                <w:rPr>
                                  <w:rFonts w:ascii="Courier New"/>
                                  <w:spacing w:val="-5"/>
                                  <w:sz w:val="20"/>
                                </w:rPr>
                                <w:t xml:space="preserve"> </w:t>
                              </w:r>
                              <w:r>
                                <w:rPr>
                                  <w:rFonts w:ascii="Courier New"/>
                                  <w:sz w:val="20"/>
                                </w:rPr>
                                <w:t>#</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z w:val="20"/>
                                </w:rPr>
                                <w:t>Kode</w:t>
                              </w:r>
                              <w:r>
                                <w:rPr>
                                  <w:rFonts w:ascii="Courier New"/>
                                  <w:spacing w:val="-5"/>
                                  <w:sz w:val="20"/>
                                </w:rPr>
                                <w:t xml:space="preserve"> </w:t>
                              </w:r>
                              <w:r>
                                <w:rPr>
                                  <w:rFonts w:ascii="Courier New"/>
                                  <w:sz w:val="20"/>
                                </w:rPr>
                                <w:t>Utama</w:t>
                              </w:r>
                              <w:r>
                                <w:rPr>
                                  <w:rFonts w:ascii="Courier New"/>
                                  <w:spacing w:val="-3"/>
                                  <w:sz w:val="20"/>
                                </w:rPr>
                                <w:t xml:space="preserve"> </w:t>
                              </w:r>
                              <w:r>
                                <w:rPr>
                                  <w:rFonts w:ascii="Courier New"/>
                                  <w:sz w:val="20"/>
                                </w:rPr>
                                <w:t>--</w:t>
                              </w:r>
                              <w:r>
                                <w:rPr>
                                  <w:rFonts w:ascii="Courier New"/>
                                  <w:spacing w:val="-10"/>
                                  <w:sz w:val="20"/>
                                </w:rPr>
                                <w:t>-</w:t>
                              </w:r>
                            </w:p>
                            <w:p w14:paraId="4304E6B0">
                              <w:pPr>
                                <w:tabs>
                                  <w:tab w:val="left" w:pos="1844"/>
                                </w:tabs>
                                <w:spacing w:before="0" w:line="226" w:lineRule="exact"/>
                                <w:ind w:left="0" w:right="0" w:firstLine="0"/>
                                <w:jc w:val="left"/>
                                <w:rPr>
                                  <w:rFonts w:ascii="Courier New"/>
                                  <w:sz w:val="20"/>
                                </w:rPr>
                              </w:pPr>
                              <w:r>
                                <w:rPr>
                                  <w:rFonts w:ascii="Courier New"/>
                                  <w:sz w:val="20"/>
                                </w:rPr>
                                <w:t>21:</w:t>
                              </w:r>
                              <w:r>
                                <w:rPr>
                                  <w:rFonts w:ascii="Courier New"/>
                                  <w:spacing w:val="-4"/>
                                  <w:sz w:val="20"/>
                                </w:rPr>
                                <w:t xml:space="preserve"> </w:t>
                              </w:r>
                              <w:r>
                                <w:rPr>
                                  <w:rFonts w:ascii="Courier New"/>
                                  <w:sz w:val="20"/>
                                </w:rPr>
                                <w:t>if</w:t>
                              </w:r>
                              <w:r>
                                <w:rPr>
                                  <w:rFonts w:ascii="Courier New"/>
                                  <w:spacing w:val="-1"/>
                                  <w:sz w:val="20"/>
                                </w:rPr>
                                <w:t xml:space="preserve"> </w:t>
                              </w:r>
                              <w:r>
                                <w:rPr>
                                  <w:spacing w:val="68"/>
                                  <w:sz w:val="20"/>
                                  <w:u w:val="single"/>
                                </w:rPr>
                                <w:t xml:space="preserve">  </w:t>
                              </w:r>
                              <w:r>
                                <w:rPr>
                                  <w:rFonts w:ascii="Courier New"/>
                                  <w:spacing w:val="-4"/>
                                  <w:sz w:val="20"/>
                                </w:rPr>
                                <w:t>name</w:t>
                              </w:r>
                              <w:r>
                                <w:rPr>
                                  <w:sz w:val="20"/>
                                  <w:u w:val="single"/>
                                </w:rPr>
                                <w:tab/>
                              </w:r>
                              <w:r>
                                <w:rPr>
                                  <w:spacing w:val="23"/>
                                  <w:sz w:val="20"/>
                                </w:rPr>
                                <w:t xml:space="preserve"> </w:t>
                              </w:r>
                              <w:r>
                                <w:rPr>
                                  <w:rFonts w:ascii="Courier New"/>
                                  <w:sz w:val="20"/>
                                </w:rPr>
                                <w:t>==</w:t>
                              </w:r>
                              <w:r>
                                <w:rPr>
                                  <w:rFonts w:ascii="Courier New"/>
                                  <w:spacing w:val="-4"/>
                                  <w:sz w:val="20"/>
                                </w:rPr>
                                <w:t xml:space="preserve"> </w:t>
                              </w:r>
                              <w:r>
                                <w:rPr>
                                  <w:rFonts w:ascii="Courier New"/>
                                  <w:sz w:val="20"/>
                                </w:rPr>
                                <w:t>"</w:t>
                              </w:r>
                              <w:r>
                                <w:rPr>
                                  <w:spacing w:val="66"/>
                                  <w:sz w:val="20"/>
                                  <w:u w:val="single"/>
                                </w:rPr>
                                <w:t xml:space="preserve">  </w:t>
                              </w:r>
                              <w:r>
                                <w:rPr>
                                  <w:rFonts w:ascii="Courier New"/>
                                  <w:sz w:val="20"/>
                                </w:rPr>
                                <w:t>main</w:t>
                              </w:r>
                              <w:r>
                                <w:rPr>
                                  <w:spacing w:val="66"/>
                                  <w:sz w:val="20"/>
                                  <w:u w:val="single"/>
                                </w:rPr>
                                <w:t xml:space="preserve">  </w:t>
                              </w:r>
                              <w:r>
                                <w:rPr>
                                  <w:rFonts w:ascii="Courier New"/>
                                  <w:sz w:val="20"/>
                                </w:rPr>
                                <w:t>":</w:t>
                              </w:r>
                            </w:p>
                          </w:txbxContent>
                        </wps:txbx>
                        <wps:bodyPr wrap="square" lIns="0" tIns="0" rIns="0" bIns="0" rtlCol="0">
                          <a:noAutofit/>
                        </wps:bodyPr>
                      </wps:wsp>
                      <wps:wsp>
                        <wps:cNvPr id="21" name="Textbox 21"/>
                        <wps:cNvSpPr txBox="1"/>
                        <wps:spPr>
                          <a:xfrm>
                            <a:off x="74676" y="2446654"/>
                            <a:ext cx="241300" cy="1437640"/>
                          </a:xfrm>
                          <a:prstGeom prst="rect">
                            <a:avLst/>
                          </a:prstGeom>
                        </wps:spPr>
                        <wps:txbx>
                          <w:txbxContent>
                            <w:p w14:paraId="16F8D697">
                              <w:pPr>
                                <w:spacing w:before="0" w:line="225" w:lineRule="exact"/>
                                <w:ind w:left="0" w:right="0" w:firstLine="0"/>
                                <w:jc w:val="left"/>
                                <w:rPr>
                                  <w:rFonts w:ascii="Courier New"/>
                                  <w:sz w:val="20"/>
                                </w:rPr>
                              </w:pPr>
                              <w:r>
                                <w:rPr>
                                  <w:rFonts w:ascii="Courier New"/>
                                  <w:spacing w:val="-5"/>
                                  <w:sz w:val="20"/>
                                </w:rPr>
                                <w:t>22:</w:t>
                              </w:r>
                            </w:p>
                            <w:p w14:paraId="58C1FAAF">
                              <w:pPr>
                                <w:spacing w:before="0" w:line="226" w:lineRule="exact"/>
                                <w:ind w:left="0" w:right="0" w:firstLine="0"/>
                                <w:jc w:val="left"/>
                                <w:rPr>
                                  <w:rFonts w:ascii="Courier New"/>
                                  <w:sz w:val="20"/>
                                </w:rPr>
                              </w:pPr>
                              <w:r>
                                <w:rPr>
                                  <w:rFonts w:ascii="Courier New"/>
                                  <w:spacing w:val="-5"/>
                                  <w:sz w:val="20"/>
                                </w:rPr>
                                <w:t>23:</w:t>
                              </w:r>
                            </w:p>
                            <w:p w14:paraId="6D0DC87A">
                              <w:pPr>
                                <w:spacing w:before="1" w:line="226" w:lineRule="exact"/>
                                <w:ind w:left="0" w:right="0" w:firstLine="0"/>
                                <w:jc w:val="left"/>
                                <w:rPr>
                                  <w:rFonts w:ascii="Courier New"/>
                                  <w:sz w:val="20"/>
                                </w:rPr>
                              </w:pPr>
                              <w:r>
                                <w:rPr>
                                  <w:rFonts w:ascii="Courier New"/>
                                  <w:spacing w:val="-5"/>
                                  <w:sz w:val="20"/>
                                </w:rPr>
                                <w:t>24:</w:t>
                              </w:r>
                            </w:p>
                            <w:p w14:paraId="36859D47">
                              <w:pPr>
                                <w:spacing w:before="0" w:line="226" w:lineRule="exact"/>
                                <w:ind w:left="0" w:right="0" w:firstLine="0"/>
                                <w:jc w:val="left"/>
                                <w:rPr>
                                  <w:rFonts w:ascii="Courier New"/>
                                  <w:sz w:val="20"/>
                                </w:rPr>
                              </w:pPr>
                              <w:r>
                                <w:rPr>
                                  <w:rFonts w:ascii="Courier New"/>
                                  <w:spacing w:val="-5"/>
                                  <w:sz w:val="20"/>
                                </w:rPr>
                                <w:t>25:</w:t>
                              </w:r>
                            </w:p>
                            <w:p w14:paraId="6E07C74C">
                              <w:pPr>
                                <w:spacing w:before="0" w:line="226" w:lineRule="exact"/>
                                <w:ind w:left="0" w:right="0" w:firstLine="0"/>
                                <w:jc w:val="left"/>
                                <w:rPr>
                                  <w:rFonts w:ascii="Courier New"/>
                                  <w:sz w:val="20"/>
                                </w:rPr>
                              </w:pPr>
                              <w:r>
                                <w:rPr>
                                  <w:rFonts w:ascii="Courier New"/>
                                  <w:spacing w:val="-5"/>
                                  <w:sz w:val="20"/>
                                </w:rPr>
                                <w:t>26:</w:t>
                              </w:r>
                            </w:p>
                            <w:p w14:paraId="6177A401">
                              <w:pPr>
                                <w:spacing w:before="2" w:line="226" w:lineRule="exact"/>
                                <w:ind w:left="0" w:right="0" w:firstLine="0"/>
                                <w:jc w:val="left"/>
                                <w:rPr>
                                  <w:rFonts w:ascii="Courier New"/>
                                  <w:sz w:val="20"/>
                                </w:rPr>
                              </w:pPr>
                              <w:r>
                                <w:rPr>
                                  <w:rFonts w:ascii="Courier New"/>
                                  <w:spacing w:val="-5"/>
                                  <w:sz w:val="20"/>
                                </w:rPr>
                                <w:t>27:</w:t>
                              </w:r>
                            </w:p>
                            <w:p w14:paraId="7DAA022A">
                              <w:pPr>
                                <w:spacing w:before="0" w:line="226" w:lineRule="exact"/>
                                <w:ind w:left="0" w:right="0" w:firstLine="0"/>
                                <w:jc w:val="left"/>
                                <w:rPr>
                                  <w:rFonts w:ascii="Courier New"/>
                                  <w:sz w:val="20"/>
                                </w:rPr>
                              </w:pPr>
                              <w:r>
                                <w:rPr>
                                  <w:rFonts w:ascii="Courier New"/>
                                  <w:spacing w:val="-5"/>
                                  <w:sz w:val="20"/>
                                </w:rPr>
                                <w:t>28:</w:t>
                              </w:r>
                            </w:p>
                            <w:p w14:paraId="6F38677F">
                              <w:pPr>
                                <w:spacing w:before="1" w:line="226" w:lineRule="exact"/>
                                <w:ind w:left="0" w:right="0" w:firstLine="0"/>
                                <w:jc w:val="left"/>
                                <w:rPr>
                                  <w:rFonts w:ascii="Courier New"/>
                                  <w:sz w:val="20"/>
                                </w:rPr>
                              </w:pPr>
                              <w:r>
                                <w:rPr>
                                  <w:rFonts w:ascii="Courier New"/>
                                  <w:spacing w:val="-5"/>
                                  <w:sz w:val="20"/>
                                </w:rPr>
                                <w:t>29:</w:t>
                              </w:r>
                            </w:p>
                            <w:p w14:paraId="1B878746">
                              <w:pPr>
                                <w:spacing w:before="0" w:line="226" w:lineRule="exact"/>
                                <w:ind w:left="0" w:right="0" w:firstLine="0"/>
                                <w:jc w:val="left"/>
                                <w:rPr>
                                  <w:rFonts w:ascii="Courier New"/>
                                  <w:sz w:val="20"/>
                                </w:rPr>
                              </w:pPr>
                              <w:r>
                                <w:rPr>
                                  <w:rFonts w:ascii="Courier New"/>
                                  <w:spacing w:val="-5"/>
                                  <w:sz w:val="20"/>
                                </w:rPr>
                                <w:t>30:</w:t>
                              </w:r>
                            </w:p>
                            <w:p w14:paraId="00B2E0DA">
                              <w:pPr>
                                <w:spacing w:before="0" w:line="226" w:lineRule="exact"/>
                                <w:ind w:left="0" w:right="0" w:firstLine="0"/>
                                <w:jc w:val="left"/>
                                <w:rPr>
                                  <w:rFonts w:ascii="Courier New"/>
                                  <w:sz w:val="20"/>
                                </w:rPr>
                              </w:pPr>
                              <w:r>
                                <w:rPr>
                                  <w:rFonts w:ascii="Courier New"/>
                                  <w:spacing w:val="-5"/>
                                  <w:sz w:val="20"/>
                                </w:rPr>
                                <w:t>31:</w:t>
                              </w:r>
                            </w:p>
                          </w:txbxContent>
                        </wps:txbx>
                        <wps:bodyPr wrap="square" lIns="0" tIns="0" rIns="0" bIns="0" rtlCol="0">
                          <a:noAutofit/>
                        </wps:bodyPr>
                      </wps:wsp>
                      <wps:wsp>
                        <wps:cNvPr id="22" name="Textbox 22"/>
                        <wps:cNvSpPr txBox="1"/>
                        <wps:spPr>
                          <a:xfrm>
                            <a:off x="684276" y="2446654"/>
                            <a:ext cx="3441700" cy="143510"/>
                          </a:xfrm>
                          <a:prstGeom prst="rect">
                            <a:avLst/>
                          </a:prstGeom>
                        </wps:spPr>
                        <wps:txbx>
                          <w:txbxContent>
                            <w:p w14:paraId="72481752">
                              <w:pPr>
                                <w:spacing w:before="0" w:line="226" w:lineRule="exact"/>
                                <w:ind w:left="0" w:right="0" w:firstLine="0"/>
                                <w:jc w:val="left"/>
                                <w:rPr>
                                  <w:rFonts w:ascii="Courier New"/>
                                  <w:sz w:val="20"/>
                                </w:rPr>
                              </w:pPr>
                              <w:r>
                                <w:rPr>
                                  <w:rFonts w:ascii="Courier New"/>
                                  <w:sz w:val="20"/>
                                </w:rPr>
                                <w:t>mobil_tesla</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Mobil("Tesla</w:t>
                              </w:r>
                              <w:r>
                                <w:rPr>
                                  <w:rFonts w:ascii="Courier New"/>
                                  <w:spacing w:val="-8"/>
                                  <w:sz w:val="20"/>
                                </w:rPr>
                                <w:t xml:space="preserve"> </w:t>
                              </w:r>
                              <w:r>
                                <w:rPr>
                                  <w:rFonts w:ascii="Courier New"/>
                                  <w:sz w:val="20"/>
                                </w:rPr>
                                <w:t>Model</w:t>
                              </w:r>
                              <w:r>
                                <w:rPr>
                                  <w:rFonts w:ascii="Courier New"/>
                                  <w:spacing w:val="-7"/>
                                  <w:sz w:val="20"/>
                                </w:rPr>
                                <w:t xml:space="preserve"> </w:t>
                              </w:r>
                              <w:r>
                                <w:rPr>
                                  <w:rFonts w:ascii="Courier New"/>
                                  <w:sz w:val="20"/>
                                </w:rPr>
                                <w:t>S",</w:t>
                              </w:r>
                              <w:r>
                                <w:rPr>
                                  <w:rFonts w:ascii="Courier New"/>
                                  <w:spacing w:val="-8"/>
                                  <w:sz w:val="20"/>
                                </w:rPr>
                                <w:t xml:space="preserve"> </w:t>
                              </w:r>
                              <w:r>
                                <w:rPr>
                                  <w:rFonts w:ascii="Courier New"/>
                                  <w:spacing w:val="-2"/>
                                  <w:sz w:val="20"/>
                                </w:rPr>
                                <w:t>"Merah")</w:t>
                              </w:r>
                            </w:p>
                          </w:txbxContent>
                        </wps:txbx>
                        <wps:bodyPr wrap="square" lIns="0" tIns="0" rIns="0" bIns="0" rtlCol="0">
                          <a:noAutofit/>
                        </wps:bodyPr>
                      </wps:wsp>
                      <wps:wsp>
                        <wps:cNvPr id="23" name="Textbox 23"/>
                        <wps:cNvSpPr txBox="1"/>
                        <wps:spPr>
                          <a:xfrm>
                            <a:off x="684276" y="2734691"/>
                            <a:ext cx="4128135" cy="1149350"/>
                          </a:xfrm>
                          <a:prstGeom prst="rect">
                            <a:avLst/>
                          </a:prstGeom>
                        </wps:spPr>
                        <wps:txbx>
                          <w:txbxContent>
                            <w:p w14:paraId="6395086D">
                              <w:pPr>
                                <w:spacing w:before="0"/>
                                <w:ind w:left="0" w:right="0" w:firstLine="0"/>
                                <w:jc w:val="left"/>
                                <w:rPr>
                                  <w:rFonts w:ascii="Courier New"/>
                                  <w:sz w:val="20"/>
                                </w:rPr>
                              </w:pPr>
                              <w:r>
                                <w:rPr>
                                  <w:rFonts w:ascii="Courier New"/>
                                  <w:sz w:val="20"/>
                                </w:rPr>
                                <w:t>#</w:t>
                              </w:r>
                              <w:r>
                                <w:rPr>
                                  <w:rFonts w:ascii="Courier New"/>
                                  <w:spacing w:val="-8"/>
                                  <w:sz w:val="20"/>
                                </w:rPr>
                                <w:t xml:space="preserve"> </w:t>
                              </w:r>
                              <w:r>
                                <w:rPr>
                                  <w:rFonts w:ascii="Courier New"/>
                                  <w:sz w:val="20"/>
                                </w:rPr>
                                <w:t>Memanggil</w:t>
                              </w:r>
                              <w:r>
                                <w:rPr>
                                  <w:rFonts w:ascii="Courier New"/>
                                  <w:spacing w:val="-8"/>
                                  <w:sz w:val="20"/>
                                </w:rPr>
                                <w:t xml:space="preserve"> </w:t>
                              </w:r>
                              <w:r>
                                <w:rPr>
                                  <w:rFonts w:ascii="Courier New"/>
                                  <w:sz w:val="20"/>
                                </w:rPr>
                                <w:t>metode</w:t>
                              </w:r>
                              <w:r>
                                <w:rPr>
                                  <w:rFonts w:ascii="Courier New"/>
                                  <w:spacing w:val="-8"/>
                                  <w:sz w:val="20"/>
                                </w:rPr>
                                <w:t xml:space="preserve"> </w:t>
                              </w:r>
                              <w:r>
                                <w:rPr>
                                  <w:rFonts w:ascii="Courier New"/>
                                  <w:sz w:val="20"/>
                                </w:rPr>
                                <w:t>dari</w:t>
                              </w:r>
                              <w:r>
                                <w:rPr>
                                  <w:rFonts w:ascii="Courier New"/>
                                  <w:spacing w:val="-8"/>
                                  <w:sz w:val="20"/>
                                </w:rPr>
                                <w:t xml:space="preserve"> </w:t>
                              </w:r>
                              <w:r>
                                <w:rPr>
                                  <w:rFonts w:ascii="Courier New"/>
                                  <w:sz w:val="20"/>
                                </w:rPr>
                                <w:t>kelas</w:t>
                              </w:r>
                              <w:r>
                                <w:rPr>
                                  <w:rFonts w:ascii="Courier New"/>
                                  <w:spacing w:val="-8"/>
                                  <w:sz w:val="20"/>
                                </w:rPr>
                                <w:t xml:space="preserve"> </w:t>
                              </w:r>
                              <w:r>
                                <w:rPr>
                                  <w:rFonts w:ascii="Courier New"/>
                                  <w:sz w:val="20"/>
                                </w:rPr>
                                <w:t xml:space="preserve">anak </w:t>
                              </w:r>
                              <w:r>
                                <w:rPr>
                                  <w:rFonts w:ascii="Courier New"/>
                                  <w:spacing w:val="-2"/>
                                  <w:sz w:val="20"/>
                                </w:rPr>
                                <w:t>mobil_tesla.info_mobil()</w:t>
                              </w:r>
                            </w:p>
                            <w:p w14:paraId="172B64F3">
                              <w:pPr>
                                <w:spacing w:before="225"/>
                                <w:ind w:left="0" w:right="0" w:firstLine="0"/>
                                <w:jc w:val="left"/>
                                <w:rPr>
                                  <w:rFonts w:ascii="Courier New"/>
                                  <w:sz w:val="20"/>
                                </w:rPr>
                              </w:pPr>
                              <w:r>
                                <w:rPr>
                                  <w:rFonts w:ascii="Courier New"/>
                                  <w:sz w:val="20"/>
                                </w:rPr>
                                <w:t>#</w:t>
                              </w:r>
                              <w:r>
                                <w:rPr>
                                  <w:rFonts w:ascii="Courier New"/>
                                  <w:spacing w:val="-6"/>
                                  <w:sz w:val="20"/>
                                </w:rPr>
                                <w:t xml:space="preserve"> </w:t>
                              </w:r>
                              <w:r>
                                <w:rPr>
                                  <w:rFonts w:ascii="Courier New"/>
                                  <w:sz w:val="20"/>
                                </w:rPr>
                                <w:t>Memanggil</w:t>
                              </w:r>
                              <w:r>
                                <w:rPr>
                                  <w:rFonts w:ascii="Courier New"/>
                                  <w:spacing w:val="-6"/>
                                  <w:sz w:val="20"/>
                                </w:rPr>
                                <w:t xml:space="preserve"> </w:t>
                              </w:r>
                              <w:r>
                                <w:rPr>
                                  <w:rFonts w:ascii="Courier New"/>
                                  <w:sz w:val="20"/>
                                </w:rPr>
                                <w:t>metode</w:t>
                              </w:r>
                              <w:r>
                                <w:rPr>
                                  <w:rFonts w:ascii="Courier New"/>
                                  <w:spacing w:val="-6"/>
                                  <w:sz w:val="20"/>
                                </w:rPr>
                                <w:t xml:space="preserve"> </w:t>
                              </w:r>
                              <w:r>
                                <w:rPr>
                                  <w:rFonts w:ascii="Courier New"/>
                                  <w:sz w:val="20"/>
                                </w:rPr>
                                <w:t>yang</w:t>
                              </w:r>
                              <w:r>
                                <w:rPr>
                                  <w:rFonts w:ascii="Courier New"/>
                                  <w:spacing w:val="-6"/>
                                  <w:sz w:val="20"/>
                                </w:rPr>
                                <w:t xml:space="preserve"> </w:t>
                              </w:r>
                              <w:r>
                                <w:rPr>
                                  <w:rFonts w:ascii="Courier New"/>
                                  <w:sz w:val="20"/>
                                </w:rPr>
                                <w:t>diwarisi</w:t>
                              </w:r>
                              <w:r>
                                <w:rPr>
                                  <w:rFonts w:ascii="Courier New"/>
                                  <w:spacing w:val="-6"/>
                                  <w:sz w:val="20"/>
                                </w:rPr>
                                <w:t xml:space="preserve"> </w:t>
                              </w:r>
                              <w:r>
                                <w:rPr>
                                  <w:rFonts w:ascii="Courier New"/>
                                  <w:sz w:val="20"/>
                                </w:rPr>
                                <w:t>dari</w:t>
                              </w:r>
                              <w:r>
                                <w:rPr>
                                  <w:rFonts w:ascii="Courier New"/>
                                  <w:spacing w:val="-6"/>
                                  <w:sz w:val="20"/>
                                </w:rPr>
                                <w:t xml:space="preserve"> </w:t>
                              </w:r>
                              <w:r>
                                <w:rPr>
                                  <w:rFonts w:ascii="Courier New"/>
                                  <w:sz w:val="20"/>
                                </w:rPr>
                                <w:t>kelas</w:t>
                              </w:r>
                              <w:r>
                                <w:rPr>
                                  <w:rFonts w:ascii="Courier New"/>
                                  <w:spacing w:val="-6"/>
                                  <w:sz w:val="20"/>
                                </w:rPr>
                                <w:t xml:space="preserve"> </w:t>
                              </w:r>
                              <w:r>
                                <w:rPr>
                                  <w:rFonts w:ascii="Courier New"/>
                                  <w:sz w:val="20"/>
                                </w:rPr>
                                <w:t xml:space="preserve">induk </w:t>
                              </w:r>
                              <w:r>
                                <w:rPr>
                                  <w:rFonts w:ascii="Courier New"/>
                                  <w:spacing w:val="-2"/>
                                  <w:sz w:val="20"/>
                                </w:rPr>
                                <w:t>mobil_tesla.mulai_mesin()</w:t>
                              </w:r>
                            </w:p>
                            <w:p w14:paraId="158C5F0B">
                              <w:pPr>
                                <w:spacing w:before="225"/>
                                <w:ind w:left="0" w:right="0" w:firstLine="0"/>
                                <w:jc w:val="left"/>
                                <w:rPr>
                                  <w:rFonts w:ascii="Courier New"/>
                                  <w:sz w:val="20"/>
                                </w:rPr>
                              </w:pPr>
                              <w:r>
                                <w:rPr>
                                  <w:rFonts w:ascii="Courier New"/>
                                  <w:sz w:val="20"/>
                                </w:rPr>
                                <w:t>#</w:t>
                              </w:r>
                              <w:r>
                                <w:rPr>
                                  <w:rFonts w:ascii="Courier New"/>
                                  <w:spacing w:val="-5"/>
                                  <w:sz w:val="20"/>
                                </w:rPr>
                                <w:t xml:space="preserve"> </w:t>
                              </w:r>
                              <w:r>
                                <w:rPr>
                                  <w:rFonts w:ascii="Courier New"/>
                                  <w:sz w:val="20"/>
                                </w:rPr>
                                <w:t>Mengakses</w:t>
                              </w:r>
                              <w:r>
                                <w:rPr>
                                  <w:rFonts w:ascii="Courier New"/>
                                  <w:spacing w:val="-5"/>
                                  <w:sz w:val="20"/>
                                </w:rPr>
                                <w:t xml:space="preserve"> </w:t>
                              </w:r>
                              <w:r>
                                <w:rPr>
                                  <w:rFonts w:ascii="Courier New"/>
                                  <w:sz w:val="20"/>
                                </w:rPr>
                                <w:t>atribut</w:t>
                              </w:r>
                              <w:r>
                                <w:rPr>
                                  <w:rFonts w:ascii="Courier New"/>
                                  <w:spacing w:val="-5"/>
                                  <w:sz w:val="20"/>
                                </w:rPr>
                                <w:t xml:space="preserve"> </w:t>
                              </w:r>
                              <w:r>
                                <w:rPr>
                                  <w:rFonts w:ascii="Courier New"/>
                                  <w:sz w:val="20"/>
                                </w:rPr>
                                <w:t>yang</w:t>
                              </w:r>
                              <w:r>
                                <w:rPr>
                                  <w:rFonts w:ascii="Courier New"/>
                                  <w:spacing w:val="-5"/>
                                  <w:sz w:val="20"/>
                                </w:rPr>
                                <w:t xml:space="preserve"> </w:t>
                              </w:r>
                              <w:r>
                                <w:rPr>
                                  <w:rFonts w:ascii="Courier New"/>
                                  <w:sz w:val="20"/>
                                </w:rPr>
                                <w:t>diwarisi</w:t>
                              </w:r>
                              <w:r>
                                <w:rPr>
                                  <w:rFonts w:ascii="Courier New"/>
                                  <w:spacing w:val="-5"/>
                                  <w:sz w:val="20"/>
                                </w:rPr>
                                <w:t xml:space="preserve"> </w:t>
                              </w:r>
                              <w:r>
                                <w:rPr>
                                  <w:rFonts w:ascii="Courier New"/>
                                  <w:sz w:val="20"/>
                                </w:rPr>
                                <w:t>(dan</w:t>
                              </w:r>
                              <w:r>
                                <w:rPr>
                                  <w:rFonts w:ascii="Courier New"/>
                                  <w:spacing w:val="-5"/>
                                  <w:sz w:val="20"/>
                                </w:rPr>
                                <w:t xml:space="preserve"> </w:t>
                              </w:r>
                              <w:r>
                                <w:rPr>
                                  <w:rFonts w:ascii="Courier New"/>
                                  <w:sz w:val="20"/>
                                </w:rPr>
                                <w:t>di-set</w:t>
                              </w:r>
                              <w:r>
                                <w:rPr>
                                  <w:rFonts w:ascii="Courier New"/>
                                  <w:spacing w:val="-5"/>
                                  <w:sz w:val="20"/>
                                </w:rPr>
                                <w:t xml:space="preserve"> </w:t>
                              </w:r>
                              <w:r>
                                <w:rPr>
                                  <w:rFonts w:ascii="Courier New"/>
                                  <w:sz w:val="20"/>
                                </w:rPr>
                                <w:t>di</w:t>
                              </w:r>
                              <w:r>
                                <w:rPr>
                                  <w:rFonts w:ascii="Courier New"/>
                                  <w:spacing w:val="-5"/>
                                  <w:sz w:val="20"/>
                                </w:rPr>
                                <w:t xml:space="preserve"> </w:t>
                              </w:r>
                              <w:r>
                                <w:rPr>
                                  <w:rFonts w:ascii="Courier New"/>
                                  <w:sz w:val="20"/>
                                </w:rPr>
                                <w:t>anak) print(f"Merk mobil: {mobil_tesla.merk}")</w:t>
                              </w:r>
                            </w:p>
                          </w:txbxContent>
                        </wps:txbx>
                        <wps:bodyPr wrap="square" lIns="0" tIns="0" rIns="0" bIns="0" rtlCol="0">
                          <a:noAutofit/>
                        </wps:bodyPr>
                      </wps:wsp>
                    </wpg:wgp>
                  </a:graphicData>
                </a:graphic>
              </wp:inline>
            </w:drawing>
          </mc:Choice>
          <mc:Fallback>
            <w:pict>
              <v:group id="_x0000_s1026" o:spid="_x0000_s1026" o:spt="203" style="height:307.3pt;width:463.2pt;" coordsize="5882640,3902710" o:gfxdata="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">
                <o:lock v:ext="edit" aspectratio="f"/>
                <v:shape id="Graphic 13" o:spid="_x0000_s1026" o:spt="100" style="position:absolute;left:0;top:99;height:3902710;width:5882640;" fillcolor="#000000" filled="t" stroked="f" coordsize="5882640,3902710" o:gfxdata="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lu4fa5AAAA2wAA&#10;AA8AAAAAAAAAAQAgAAAAIgAAAGRycy9kb3ducmV2LnhtbFBLAQIUABQAAAAIAIdO4kAzLwWeOwAA&#10;ADkAAAAQAAAAAAAAAAEAIAAAAAgBAABkcnMvc2hhcGV4bWwueG1sUEsFBgAAAAAGAAYAWwEAALID&#10;AAAAAA==&#10;" path="m6096,3309302l0,3309302,0,3454069,0,3597325,6096,3597325,6096,3454069,6096,3309302xem6096,2734754l0,2734754,0,2877997,0,3021253,0,3166033,0,3309289,6096,3309289,6096,3166033,6096,3021253,6096,2877997,6096,2734754xem6096,2301621l0,2301621,0,2446705,0,2589961,0,2734741,6096,2734741,6096,2589961,6096,2446705,6096,2301621xem6096,1727009l0,1727009,0,1870252,0,2015032,0,2158288,0,2301544,6096,2301544,6096,2158288,6096,2015032,6096,1870252,6096,1727009xem6096,1007681l0,1007681,0,1150924,0,1295704,0,1438960,0,1582216,0,1726996,6096,1726996,6096,1582216,6096,1438960,6096,1295704,6096,1150924,6096,1007681xem6096,431609l0,431609,0,576376,0,719632,0,862888,0,1007668,6096,1007668,6096,862888,6096,719632,6096,576376,6096,431609xem6096,0l0,0,0,143560,0,288340,0,431596,6096,431596,6096,288340,6096,143560,6096,0xem5882322,3597338l5876239,3597338,5876239,3740581,5876239,3896029,6096,3896029,6096,3740581,6096,3597338,0,3597338,0,3740581,0,3896029,0,3902125,6096,3902125,5876239,3902125,5882322,3902125,5882322,3896029,5882322,3740581,5882322,3597338xem5882322,3309302l5876239,3309302,5876239,3454069,5876239,3597325,5882322,3597325,5882322,3454069,5882322,3309302xem5882322,2734754l5876239,2734754,5876239,2877997,5876239,3021253,5876239,3166033,5876239,3309289,5882322,3309289,5882322,3166033,5882322,3021253,5882322,2877997,5882322,2734754xem5882322,2301621l5876239,2301621,5876239,2446705,5876239,2589961,5876239,2734741,5882322,2734741,5882322,2589961,5882322,2446705,5882322,2301621xem5882322,1727009l5876239,1727009,5876239,1870252,5876239,2015032,5876239,2158288,5876239,2301544,5882322,2301544,5882322,2158288,5882322,2015032,5882322,1870252,5882322,1727009xem5882322,1007681l5876239,1007681,5876239,1150924,5876239,1295704,5876239,1438960,5876239,1582216,5876239,1726996,5882322,1726996,5882322,1582216,5882322,1438960,5882322,1295704,5882322,1150924,5882322,1007681xem5882322,431609l5876239,431609,5876239,576376,5876239,719632,5876239,862888,5876239,1007668,5882322,1007668,5882322,862888,5882322,719632,5882322,576376,5882322,431609xem5882322,0l5876239,0,5876239,143560,5876239,288340,5876239,431596,5882322,431596,5882322,288340,5882322,143560,5882322,0xe">
                  <v:fill on="t" focussize="0,0"/>
                  <v:stroke on="f"/>
                  <v:imagedata o:title=""/>
                  <o:lock v:ext="edit" aspectratio="f"/>
                  <v:textbox inset="0mm,0mm,0mm,0mm"/>
                </v:shape>
                <v:shape id="Textbox 14" o:spid="_x0000_s1026" o:spt="202" type="#_x0000_t202" style="position:absolute;left:74676;top:0;height:575310;width:241300;" filled="f" stroked="f" coordsize="21600,21600" o:gfxdata="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x97u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56B36F1A">
                        <w:pPr>
                          <w:spacing w:before="0" w:line="226" w:lineRule="exact"/>
                          <w:ind w:left="0" w:right="0" w:firstLine="0"/>
                          <w:jc w:val="left"/>
                          <w:rPr>
                            <w:rFonts w:ascii="Courier New"/>
                            <w:sz w:val="20"/>
                          </w:rPr>
                        </w:pPr>
                        <w:r>
                          <w:rPr>
                            <w:rFonts w:ascii="Courier New"/>
                            <w:spacing w:val="-5"/>
                            <w:sz w:val="20"/>
                          </w:rPr>
                          <w:t>05:</w:t>
                        </w:r>
                      </w:p>
                      <w:p w14:paraId="5E1B0F8F">
                        <w:pPr>
                          <w:spacing w:before="0" w:line="226" w:lineRule="exact"/>
                          <w:ind w:left="0" w:right="0" w:firstLine="0"/>
                          <w:jc w:val="left"/>
                          <w:rPr>
                            <w:rFonts w:ascii="Courier New"/>
                            <w:sz w:val="20"/>
                          </w:rPr>
                        </w:pPr>
                        <w:r>
                          <w:rPr>
                            <w:rFonts w:ascii="Courier New"/>
                            <w:spacing w:val="-5"/>
                            <w:sz w:val="20"/>
                          </w:rPr>
                          <w:t>06:</w:t>
                        </w:r>
                      </w:p>
                      <w:p w14:paraId="2A8521C5">
                        <w:pPr>
                          <w:spacing w:before="1" w:line="226" w:lineRule="exact"/>
                          <w:ind w:left="0" w:right="0" w:firstLine="0"/>
                          <w:jc w:val="left"/>
                          <w:rPr>
                            <w:rFonts w:ascii="Courier New"/>
                            <w:sz w:val="20"/>
                          </w:rPr>
                        </w:pPr>
                        <w:r>
                          <w:rPr>
                            <w:rFonts w:ascii="Courier New"/>
                            <w:spacing w:val="-5"/>
                            <w:sz w:val="20"/>
                          </w:rPr>
                          <w:t>07:</w:t>
                        </w:r>
                      </w:p>
                      <w:p w14:paraId="3A60DCD6">
                        <w:pPr>
                          <w:spacing w:before="0" w:line="226" w:lineRule="exact"/>
                          <w:ind w:left="0" w:right="0" w:firstLine="0"/>
                          <w:jc w:val="left"/>
                          <w:rPr>
                            <w:rFonts w:ascii="Courier New"/>
                            <w:sz w:val="20"/>
                          </w:rPr>
                        </w:pPr>
                        <w:r>
                          <w:rPr>
                            <w:rFonts w:ascii="Courier New"/>
                            <w:spacing w:val="-5"/>
                            <w:sz w:val="20"/>
                          </w:rPr>
                          <w:t>08:</w:t>
                        </w:r>
                      </w:p>
                    </w:txbxContent>
                  </v:textbox>
                </v:shape>
                <v:shape id="Textbox 15" o:spid="_x0000_s1026" o:spt="202" type="#_x0000_t202" style="position:absolute;left:684276;top:143510;height:288290;width:4051300;" filled="f" stroked="f" coordsize="21600,21600" o:gfxdata="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p9UiC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54128993">
                        <w:pPr>
                          <w:spacing w:before="0" w:line="226" w:lineRule="exact"/>
                          <w:ind w:left="0" w:right="0" w:firstLine="0"/>
                          <w:jc w:val="left"/>
                          <w:rPr>
                            <w:rFonts w:ascii="Courier New"/>
                            <w:sz w:val="20"/>
                          </w:rPr>
                        </w:pPr>
                        <w:r>
                          <w:rPr>
                            <w:rFonts w:ascii="Courier New"/>
                            <w:sz w:val="20"/>
                          </w:rPr>
                          <w:t>def</w:t>
                        </w:r>
                        <w:r>
                          <w:rPr>
                            <w:rFonts w:ascii="Courier New"/>
                            <w:spacing w:val="-4"/>
                            <w:sz w:val="20"/>
                          </w:rPr>
                          <w:t xml:space="preserve"> </w:t>
                        </w:r>
                        <w:r>
                          <w:rPr>
                            <w:rFonts w:ascii="Courier New"/>
                            <w:spacing w:val="-2"/>
                            <w:sz w:val="20"/>
                          </w:rPr>
                          <w:t>mulai_mesin(self):</w:t>
                        </w:r>
                      </w:p>
                      <w:p w14:paraId="6BD45C76">
                        <w:pPr>
                          <w:spacing w:before="1" w:line="226" w:lineRule="exact"/>
                          <w:ind w:left="480" w:right="0" w:firstLine="0"/>
                          <w:jc w:val="left"/>
                          <w:rPr>
                            <w:rFonts w:ascii="Courier New"/>
                            <w:sz w:val="20"/>
                          </w:rPr>
                        </w:pPr>
                        <w:r>
                          <w:rPr>
                            <w:rFonts w:ascii="Courier New"/>
                            <w:sz w:val="20"/>
                          </w:rPr>
                          <w:t>print(f"Mesin</w:t>
                        </w:r>
                        <w:r>
                          <w:rPr>
                            <w:rFonts w:ascii="Courier New"/>
                            <w:spacing w:val="-14"/>
                            <w:sz w:val="20"/>
                          </w:rPr>
                          <w:t xml:space="preserve"> </w:t>
                        </w:r>
                        <w:r>
                          <w:rPr>
                            <w:rFonts w:ascii="Courier New"/>
                            <w:sz w:val="20"/>
                          </w:rPr>
                          <w:t>kendaraan</w:t>
                        </w:r>
                        <w:r>
                          <w:rPr>
                            <w:rFonts w:ascii="Courier New"/>
                            <w:spacing w:val="-13"/>
                            <w:sz w:val="20"/>
                          </w:rPr>
                          <w:t xml:space="preserve"> </w:t>
                        </w:r>
                        <w:r>
                          <w:rPr>
                            <w:rFonts w:ascii="Courier New"/>
                            <w:sz w:val="20"/>
                          </w:rPr>
                          <w:t>{self.merk}</w:t>
                        </w:r>
                        <w:r>
                          <w:rPr>
                            <w:rFonts w:ascii="Courier New"/>
                            <w:spacing w:val="-13"/>
                            <w:sz w:val="20"/>
                          </w:rPr>
                          <w:t xml:space="preserve"> </w:t>
                        </w:r>
                        <w:r>
                          <w:rPr>
                            <w:rFonts w:ascii="Courier New"/>
                            <w:spacing w:val="-2"/>
                            <w:sz w:val="20"/>
                          </w:rPr>
                          <w:t>dinyalakan.")</w:t>
                        </w:r>
                      </w:p>
                    </w:txbxContent>
                  </v:textbox>
                </v:shape>
                <v:shape id="Textbox 16" o:spid="_x0000_s1026" o:spt="202" type="#_x0000_t202" style="position:absolute;left:74676;top:576326;height:287020;width:3213100;" filled="f" stroked="f" coordsize="21600,21600" o:gfxdata="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qvzFe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0C9744D5">
                        <w:pPr>
                          <w:spacing w:before="0"/>
                          <w:ind w:left="0" w:right="0" w:firstLine="0"/>
                          <w:jc w:val="left"/>
                          <w:rPr>
                            <w:rFonts w:ascii="Courier New"/>
                            <w:sz w:val="20"/>
                          </w:rPr>
                        </w:pPr>
                        <w:r>
                          <w:rPr>
                            <w:rFonts w:ascii="Courier New"/>
                            <w:sz w:val="20"/>
                          </w:rPr>
                          <w:t>09:</w:t>
                        </w:r>
                        <w:r>
                          <w:rPr>
                            <w:rFonts w:ascii="Courier New"/>
                            <w:spacing w:val="-7"/>
                            <w:sz w:val="20"/>
                          </w:rPr>
                          <w:t xml:space="preserve"> </w:t>
                        </w:r>
                        <w:r>
                          <w:rPr>
                            <w:rFonts w:ascii="Courier New"/>
                            <w:sz w:val="20"/>
                          </w:rPr>
                          <w:t>#</w:t>
                        </w:r>
                        <w:r>
                          <w:rPr>
                            <w:rFonts w:ascii="Courier New"/>
                            <w:spacing w:val="-7"/>
                            <w:sz w:val="20"/>
                          </w:rPr>
                          <w:t xml:space="preserve"> </w:t>
                        </w:r>
                        <w:r>
                          <w:rPr>
                            <w:rFonts w:ascii="Courier New"/>
                            <w:sz w:val="20"/>
                          </w:rPr>
                          <w:t>Kelas</w:t>
                        </w:r>
                        <w:r>
                          <w:rPr>
                            <w:rFonts w:ascii="Courier New"/>
                            <w:spacing w:val="-7"/>
                            <w:sz w:val="20"/>
                          </w:rPr>
                          <w:t xml:space="preserve"> </w:t>
                        </w:r>
                        <w:r>
                          <w:rPr>
                            <w:rFonts w:ascii="Courier New"/>
                            <w:sz w:val="20"/>
                          </w:rPr>
                          <w:t>Anak</w:t>
                        </w:r>
                        <w:r>
                          <w:rPr>
                            <w:rFonts w:ascii="Courier New"/>
                            <w:spacing w:val="-7"/>
                            <w:sz w:val="20"/>
                          </w:rPr>
                          <w:t xml:space="preserve"> </w:t>
                        </w:r>
                        <w:r>
                          <w:rPr>
                            <w:rFonts w:ascii="Courier New"/>
                            <w:sz w:val="20"/>
                          </w:rPr>
                          <w:t>(mewarisi</w:t>
                        </w:r>
                        <w:r>
                          <w:rPr>
                            <w:rFonts w:ascii="Courier New"/>
                            <w:spacing w:val="-7"/>
                            <w:sz w:val="20"/>
                          </w:rPr>
                          <w:t xml:space="preserve"> </w:t>
                        </w:r>
                        <w:r>
                          <w:rPr>
                            <w:rFonts w:ascii="Courier New"/>
                            <w:sz w:val="20"/>
                          </w:rPr>
                          <w:t>dari</w:t>
                        </w:r>
                        <w:r>
                          <w:rPr>
                            <w:rFonts w:ascii="Courier New"/>
                            <w:spacing w:val="-7"/>
                            <w:sz w:val="20"/>
                          </w:rPr>
                          <w:t xml:space="preserve"> </w:t>
                        </w:r>
                        <w:r>
                          <w:rPr>
                            <w:rFonts w:ascii="Courier New"/>
                            <w:sz w:val="20"/>
                          </w:rPr>
                          <w:t>Kendaraan) 10: class Mobil(Kendaraan):</w:t>
                        </w:r>
                      </w:p>
                    </w:txbxContent>
                  </v:textbox>
                </v:shape>
                <v:shape id="Textbox 17" o:spid="_x0000_s1026" o:spt="202" type="#_x0000_t202" style="position:absolute;left:74676;top:862838;height:1151255;width:241300;" filled="f" stroked="f" coordsize="21600,21600" o:gfxdata="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jacy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105D96A6">
                        <w:pPr>
                          <w:spacing w:before="0" w:line="226" w:lineRule="exact"/>
                          <w:ind w:left="0" w:right="0" w:firstLine="0"/>
                          <w:jc w:val="left"/>
                          <w:rPr>
                            <w:rFonts w:ascii="Courier New"/>
                            <w:sz w:val="20"/>
                          </w:rPr>
                        </w:pPr>
                        <w:r>
                          <w:rPr>
                            <w:rFonts w:ascii="Courier New"/>
                            <w:spacing w:val="-5"/>
                            <w:sz w:val="20"/>
                          </w:rPr>
                          <w:t>11:</w:t>
                        </w:r>
                      </w:p>
                      <w:p w14:paraId="2683778C">
                        <w:pPr>
                          <w:spacing w:before="1" w:line="226" w:lineRule="exact"/>
                          <w:ind w:left="0" w:right="0" w:firstLine="0"/>
                          <w:jc w:val="left"/>
                          <w:rPr>
                            <w:rFonts w:ascii="Courier New"/>
                            <w:sz w:val="20"/>
                          </w:rPr>
                        </w:pPr>
                        <w:r>
                          <w:rPr>
                            <w:rFonts w:ascii="Courier New"/>
                            <w:spacing w:val="-5"/>
                            <w:sz w:val="20"/>
                          </w:rPr>
                          <w:t>12:</w:t>
                        </w:r>
                      </w:p>
                      <w:p w14:paraId="1A41EE68">
                        <w:pPr>
                          <w:spacing w:before="0" w:line="226" w:lineRule="exact"/>
                          <w:ind w:left="0" w:right="0" w:firstLine="0"/>
                          <w:jc w:val="left"/>
                          <w:rPr>
                            <w:rFonts w:ascii="Courier New"/>
                            <w:sz w:val="20"/>
                          </w:rPr>
                        </w:pPr>
                        <w:r>
                          <w:rPr>
                            <w:rFonts w:ascii="Courier New"/>
                            <w:spacing w:val="-5"/>
                            <w:sz w:val="20"/>
                          </w:rPr>
                          <w:t>13:</w:t>
                        </w:r>
                      </w:p>
                      <w:p w14:paraId="174B53FA">
                        <w:pPr>
                          <w:spacing w:before="2" w:line="226" w:lineRule="exact"/>
                          <w:ind w:left="0" w:right="0" w:firstLine="0"/>
                          <w:jc w:val="left"/>
                          <w:rPr>
                            <w:rFonts w:ascii="Courier New"/>
                            <w:sz w:val="20"/>
                          </w:rPr>
                        </w:pPr>
                        <w:r>
                          <w:rPr>
                            <w:rFonts w:ascii="Courier New"/>
                            <w:spacing w:val="-5"/>
                            <w:sz w:val="20"/>
                          </w:rPr>
                          <w:t>14:</w:t>
                        </w:r>
                      </w:p>
                      <w:p w14:paraId="7E8C822D">
                        <w:pPr>
                          <w:spacing w:before="0" w:line="226" w:lineRule="exact"/>
                          <w:ind w:left="0" w:right="0" w:firstLine="0"/>
                          <w:jc w:val="left"/>
                          <w:rPr>
                            <w:rFonts w:ascii="Courier New"/>
                            <w:sz w:val="20"/>
                          </w:rPr>
                        </w:pPr>
                        <w:r>
                          <w:rPr>
                            <w:rFonts w:ascii="Courier New"/>
                            <w:spacing w:val="-5"/>
                            <w:sz w:val="20"/>
                          </w:rPr>
                          <w:t>15:</w:t>
                        </w:r>
                      </w:p>
                      <w:p w14:paraId="697735F0">
                        <w:pPr>
                          <w:spacing w:before="0" w:line="226" w:lineRule="exact"/>
                          <w:ind w:left="0" w:right="0" w:firstLine="0"/>
                          <w:jc w:val="left"/>
                          <w:rPr>
                            <w:rFonts w:ascii="Courier New"/>
                            <w:sz w:val="20"/>
                          </w:rPr>
                        </w:pPr>
                        <w:r>
                          <w:rPr>
                            <w:rFonts w:ascii="Courier New"/>
                            <w:spacing w:val="-5"/>
                            <w:sz w:val="20"/>
                          </w:rPr>
                          <w:t>16:</w:t>
                        </w:r>
                      </w:p>
                      <w:p w14:paraId="3A3EEA6E">
                        <w:pPr>
                          <w:spacing w:before="1" w:line="226" w:lineRule="exact"/>
                          <w:ind w:left="0" w:right="0" w:firstLine="0"/>
                          <w:jc w:val="left"/>
                          <w:rPr>
                            <w:rFonts w:ascii="Courier New"/>
                            <w:sz w:val="20"/>
                          </w:rPr>
                        </w:pPr>
                        <w:r>
                          <w:rPr>
                            <w:rFonts w:ascii="Courier New"/>
                            <w:spacing w:val="-5"/>
                            <w:sz w:val="20"/>
                          </w:rPr>
                          <w:t>17:</w:t>
                        </w:r>
                      </w:p>
                      <w:p w14:paraId="533663B9">
                        <w:pPr>
                          <w:spacing w:before="0" w:line="226" w:lineRule="exact"/>
                          <w:ind w:left="0" w:right="0" w:firstLine="0"/>
                          <w:jc w:val="left"/>
                          <w:rPr>
                            <w:rFonts w:ascii="Courier New"/>
                            <w:sz w:val="20"/>
                          </w:rPr>
                        </w:pPr>
                        <w:r>
                          <w:rPr>
                            <w:rFonts w:ascii="Courier New"/>
                            <w:spacing w:val="-5"/>
                            <w:sz w:val="20"/>
                          </w:rPr>
                          <w:t>18:</w:t>
                        </w:r>
                      </w:p>
                    </w:txbxContent>
                  </v:textbox>
                </v:shape>
                <v:shape id="Textbox 18" o:spid="_x0000_s1026" o:spt="202" type="#_x0000_t202" style="position:absolute;left:684276;top:855426;height:727075;width:5041900;" filled="f" stroked="f" coordsize="21600,21600" o:gfxdata="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Hz9v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5921326">
                        <w:pPr>
                          <w:spacing w:before="11"/>
                          <w:ind w:left="0" w:right="0" w:firstLine="0"/>
                          <w:jc w:val="left"/>
                          <w:rPr>
                            <w:rFonts w:ascii="Courier New"/>
                            <w:sz w:val="20"/>
                          </w:rPr>
                        </w:pPr>
                        <w:r>
                          <w:rPr>
                            <w:rFonts w:ascii="Courier New"/>
                            <w:sz w:val="20"/>
                          </w:rPr>
                          <w:t>def</w:t>
                        </w:r>
                        <w:r>
                          <w:rPr>
                            <w:rFonts w:ascii="Courier New"/>
                            <w:spacing w:val="-4"/>
                            <w:sz w:val="20"/>
                          </w:rPr>
                          <w:t xml:space="preserve"> </w:t>
                        </w:r>
                        <w:r>
                          <w:rPr>
                            <w:spacing w:val="66"/>
                            <w:sz w:val="20"/>
                            <w:u w:val="single"/>
                          </w:rPr>
                          <w:t xml:space="preserve">  </w:t>
                        </w:r>
                        <w:r>
                          <w:rPr>
                            <w:rFonts w:ascii="Courier New"/>
                            <w:sz w:val="20"/>
                          </w:rPr>
                          <w:t>init</w:t>
                        </w:r>
                        <w:r>
                          <w:rPr>
                            <w:spacing w:val="67"/>
                            <w:sz w:val="20"/>
                            <w:u w:val="single"/>
                          </w:rPr>
                          <w:t xml:space="preserve">  </w:t>
                        </w:r>
                        <w:r>
                          <w:rPr>
                            <w:rFonts w:ascii="Courier New"/>
                            <w:sz w:val="20"/>
                          </w:rPr>
                          <w:t>(self,</w:t>
                        </w:r>
                        <w:r>
                          <w:rPr>
                            <w:rFonts w:ascii="Courier New"/>
                            <w:spacing w:val="-3"/>
                            <w:sz w:val="20"/>
                          </w:rPr>
                          <w:t xml:space="preserve"> </w:t>
                        </w:r>
                        <w:r>
                          <w:rPr>
                            <w:rFonts w:ascii="Courier New"/>
                            <w:sz w:val="20"/>
                          </w:rPr>
                          <w:t>merk,</w:t>
                        </w:r>
                        <w:r>
                          <w:rPr>
                            <w:rFonts w:ascii="Courier New"/>
                            <w:spacing w:val="-3"/>
                            <w:sz w:val="20"/>
                          </w:rPr>
                          <w:t xml:space="preserve"> </w:t>
                        </w:r>
                        <w:r>
                          <w:rPr>
                            <w:rFonts w:ascii="Courier New"/>
                            <w:spacing w:val="-2"/>
                            <w:sz w:val="20"/>
                          </w:rPr>
                          <w:t>warna):</w:t>
                        </w:r>
                      </w:p>
                      <w:p w14:paraId="7F36BE7B">
                        <w:pPr>
                          <w:tabs>
                            <w:tab w:val="left" w:pos="2924"/>
                          </w:tabs>
                          <w:spacing w:before="1"/>
                          <w:ind w:left="480" w:right="18" w:firstLine="0"/>
                          <w:jc w:val="left"/>
                          <w:rPr>
                            <w:rFonts w:ascii="Courier New"/>
                            <w:sz w:val="20"/>
                          </w:rPr>
                        </w:pPr>
                        <w:r>
                          <w:rPr>
                            <w:rFonts w:ascii="Courier New"/>
                            <w:sz w:val="20"/>
                          </w:rPr>
                          <w:t xml:space="preserve"># Memanggil </w:t>
                        </w:r>
                        <w:r>
                          <w:rPr>
                            <w:spacing w:val="80"/>
                            <w:sz w:val="20"/>
                            <w:u w:val="single"/>
                          </w:rPr>
                          <w:t xml:space="preserve"> </w:t>
                        </w:r>
                        <w:r>
                          <w:rPr>
                            <w:rFonts w:ascii="Courier New"/>
                            <w:sz w:val="20"/>
                          </w:rPr>
                          <w:t>init</w:t>
                        </w:r>
                        <w:r>
                          <w:rPr>
                            <w:sz w:val="20"/>
                            <w:u w:val="single"/>
                          </w:rPr>
                          <w:tab/>
                        </w:r>
                        <w:r>
                          <w:rPr>
                            <w:spacing w:val="21"/>
                            <w:sz w:val="20"/>
                          </w:rPr>
                          <w:t xml:space="preserve"> </w:t>
                        </w:r>
                        <w:r>
                          <w:rPr>
                            <w:rFonts w:ascii="Courier New"/>
                            <w:sz w:val="20"/>
                          </w:rPr>
                          <w:t>kelas</w:t>
                        </w:r>
                        <w:r>
                          <w:rPr>
                            <w:rFonts w:ascii="Courier New"/>
                            <w:spacing w:val="-6"/>
                            <w:sz w:val="20"/>
                          </w:rPr>
                          <w:t xml:space="preserve"> </w:t>
                        </w:r>
                        <w:r>
                          <w:rPr>
                            <w:rFonts w:ascii="Courier New"/>
                            <w:sz w:val="20"/>
                          </w:rPr>
                          <w:t>induk</w:t>
                        </w:r>
                        <w:r>
                          <w:rPr>
                            <w:rFonts w:ascii="Courier New"/>
                            <w:spacing w:val="-6"/>
                            <w:sz w:val="20"/>
                          </w:rPr>
                          <w:t xml:space="preserve"> </w:t>
                        </w:r>
                        <w:r>
                          <w:rPr>
                            <w:rFonts w:ascii="Courier New"/>
                            <w:sz w:val="20"/>
                          </w:rPr>
                          <w:t>(akan</w:t>
                        </w:r>
                        <w:r>
                          <w:rPr>
                            <w:rFonts w:ascii="Courier New"/>
                            <w:spacing w:val="-6"/>
                            <w:sz w:val="20"/>
                          </w:rPr>
                          <w:t xml:space="preserve"> </w:t>
                        </w:r>
                        <w:r>
                          <w:rPr>
                            <w:rFonts w:ascii="Courier New"/>
                            <w:sz w:val="20"/>
                          </w:rPr>
                          <w:t>dibahas</w:t>
                        </w:r>
                        <w:r>
                          <w:rPr>
                            <w:rFonts w:ascii="Courier New"/>
                            <w:spacing w:val="-6"/>
                            <w:sz w:val="20"/>
                          </w:rPr>
                          <w:t xml:space="preserve"> </w:t>
                        </w:r>
                        <w:r>
                          <w:rPr>
                            <w:rFonts w:ascii="Courier New"/>
                            <w:sz w:val="20"/>
                          </w:rPr>
                          <w:t>di</w:t>
                        </w:r>
                        <w:r>
                          <w:rPr>
                            <w:rFonts w:ascii="Courier New"/>
                            <w:spacing w:val="-6"/>
                            <w:sz w:val="20"/>
                          </w:rPr>
                          <w:t xml:space="preserve"> </w:t>
                        </w:r>
                        <w:r>
                          <w:rPr>
                            <w:rFonts w:ascii="Courier New"/>
                            <w:sz w:val="20"/>
                          </w:rPr>
                          <w:t>Praktikum</w:t>
                        </w:r>
                        <w:r>
                          <w:rPr>
                            <w:rFonts w:ascii="Courier New"/>
                            <w:spacing w:val="-6"/>
                            <w:sz w:val="20"/>
                          </w:rPr>
                          <w:t xml:space="preserve"> </w:t>
                        </w:r>
                        <w:r>
                          <w:rPr>
                            <w:rFonts w:ascii="Courier New"/>
                            <w:sz w:val="20"/>
                          </w:rPr>
                          <w:t>2) # Untuk sekarang, kita set merk secara manual</w:t>
                        </w:r>
                      </w:p>
                      <w:p w14:paraId="39E9B824">
                        <w:pPr>
                          <w:spacing w:before="0"/>
                          <w:ind w:left="480" w:right="0" w:firstLine="0"/>
                          <w:jc w:val="left"/>
                          <w:rPr>
                            <w:rFonts w:ascii="Courier New"/>
                            <w:sz w:val="20"/>
                          </w:rPr>
                        </w:pPr>
                        <w:r>
                          <w:rPr>
                            <w:rFonts w:ascii="Courier New"/>
                            <w:sz w:val="20"/>
                          </w:rPr>
                          <w:t>self.merk</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z w:val="20"/>
                          </w:rPr>
                          <w:t>merk</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z w:val="20"/>
                          </w:rPr>
                          <w:t>Mewarisi</w:t>
                        </w:r>
                        <w:r>
                          <w:rPr>
                            <w:rFonts w:ascii="Courier New"/>
                            <w:spacing w:val="-4"/>
                            <w:sz w:val="20"/>
                          </w:rPr>
                          <w:t xml:space="preserve"> </w:t>
                        </w:r>
                        <w:r>
                          <w:rPr>
                            <w:rFonts w:ascii="Courier New"/>
                            <w:sz w:val="20"/>
                          </w:rPr>
                          <w:t>'merk'</w:t>
                        </w:r>
                        <w:r>
                          <w:rPr>
                            <w:rFonts w:ascii="Courier New"/>
                            <w:spacing w:val="-4"/>
                            <w:sz w:val="20"/>
                          </w:rPr>
                          <w:t xml:space="preserve"> </w:t>
                        </w:r>
                        <w:r>
                          <w:rPr>
                            <w:rFonts w:ascii="Courier New"/>
                            <w:sz w:val="20"/>
                          </w:rPr>
                          <w:t>tapi</w:t>
                        </w:r>
                        <w:r>
                          <w:rPr>
                            <w:rFonts w:ascii="Courier New"/>
                            <w:spacing w:val="-4"/>
                            <w:sz w:val="20"/>
                          </w:rPr>
                          <w:t xml:space="preserve"> </w:t>
                        </w:r>
                        <w:r>
                          <w:rPr>
                            <w:rFonts w:ascii="Courier New"/>
                            <w:sz w:val="20"/>
                          </w:rPr>
                          <w:t>di-set</w:t>
                        </w:r>
                        <w:r>
                          <w:rPr>
                            <w:rFonts w:ascii="Courier New"/>
                            <w:spacing w:val="-4"/>
                            <w:sz w:val="20"/>
                          </w:rPr>
                          <w:t xml:space="preserve"> </w:t>
                        </w:r>
                        <w:r>
                          <w:rPr>
                            <w:rFonts w:ascii="Courier New"/>
                            <w:sz w:val="20"/>
                          </w:rPr>
                          <w:t>ulang</w:t>
                        </w:r>
                        <w:r>
                          <w:rPr>
                            <w:rFonts w:ascii="Courier New"/>
                            <w:spacing w:val="-4"/>
                            <w:sz w:val="20"/>
                          </w:rPr>
                          <w:t xml:space="preserve"> </w:t>
                        </w:r>
                        <w:r>
                          <w:rPr>
                            <w:rFonts w:ascii="Courier New"/>
                            <w:sz w:val="20"/>
                          </w:rPr>
                          <w:t>di</w:t>
                        </w:r>
                        <w:r>
                          <w:rPr>
                            <w:rFonts w:ascii="Courier New"/>
                            <w:spacing w:val="-4"/>
                            <w:sz w:val="20"/>
                          </w:rPr>
                          <w:t xml:space="preserve"> </w:t>
                        </w:r>
                        <w:r>
                          <w:rPr>
                            <w:rFonts w:ascii="Courier New"/>
                            <w:sz w:val="20"/>
                          </w:rPr>
                          <w:t>sini self.warna = warna # Atribut khusus Mobil</w:t>
                        </w:r>
                      </w:p>
                    </w:txbxContent>
                  </v:textbox>
                </v:shape>
                <v:shape id="Textbox 19" o:spid="_x0000_s1026" o:spt="202" type="#_x0000_t202" style="position:absolute;left:684276;top:1726945;height:287020;width:4965700;" filled="f" stroked="f" coordsize="21600,21600" o:gfxdata="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swWCW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5BBF9A7A">
                        <w:pPr>
                          <w:spacing w:before="0" w:line="225" w:lineRule="exact"/>
                          <w:ind w:left="0" w:right="0" w:firstLine="0"/>
                          <w:jc w:val="left"/>
                          <w:rPr>
                            <w:rFonts w:ascii="Courier New"/>
                            <w:sz w:val="20"/>
                          </w:rPr>
                        </w:pPr>
                        <w:r>
                          <w:rPr>
                            <w:rFonts w:ascii="Courier New"/>
                            <w:sz w:val="20"/>
                          </w:rPr>
                          <w:t>def</w:t>
                        </w:r>
                        <w:r>
                          <w:rPr>
                            <w:rFonts w:ascii="Courier New"/>
                            <w:spacing w:val="-4"/>
                            <w:sz w:val="20"/>
                          </w:rPr>
                          <w:t xml:space="preserve"> </w:t>
                        </w:r>
                        <w:r>
                          <w:rPr>
                            <w:rFonts w:ascii="Courier New"/>
                            <w:spacing w:val="-2"/>
                            <w:sz w:val="20"/>
                          </w:rPr>
                          <w:t>info_mobil(self):</w:t>
                        </w:r>
                      </w:p>
                      <w:p w14:paraId="691E9D1C">
                        <w:pPr>
                          <w:spacing w:before="0" w:line="226" w:lineRule="exact"/>
                          <w:ind w:left="480" w:right="0" w:firstLine="0"/>
                          <w:jc w:val="left"/>
                          <w:rPr>
                            <w:rFonts w:ascii="Courier New"/>
                            <w:sz w:val="20"/>
                          </w:rPr>
                        </w:pPr>
                        <w:r>
                          <w:rPr>
                            <w:rFonts w:ascii="Courier New"/>
                            <w:sz w:val="20"/>
                          </w:rPr>
                          <w:t>print(f"Ini</w:t>
                        </w:r>
                        <w:r>
                          <w:rPr>
                            <w:rFonts w:ascii="Courier New"/>
                            <w:spacing w:val="-10"/>
                            <w:sz w:val="20"/>
                          </w:rPr>
                          <w:t xml:space="preserve"> </w:t>
                        </w:r>
                        <w:r>
                          <w:rPr>
                            <w:rFonts w:ascii="Courier New"/>
                            <w:sz w:val="20"/>
                          </w:rPr>
                          <w:t>adalah</w:t>
                        </w:r>
                        <w:r>
                          <w:rPr>
                            <w:rFonts w:ascii="Courier New"/>
                            <w:spacing w:val="-10"/>
                            <w:sz w:val="20"/>
                          </w:rPr>
                          <w:t xml:space="preserve"> </w:t>
                        </w:r>
                        <w:r>
                          <w:rPr>
                            <w:rFonts w:ascii="Courier New"/>
                            <w:sz w:val="20"/>
                          </w:rPr>
                          <w:t>mobil</w:t>
                        </w:r>
                        <w:r>
                          <w:rPr>
                            <w:rFonts w:ascii="Courier New"/>
                            <w:spacing w:val="-10"/>
                            <w:sz w:val="20"/>
                          </w:rPr>
                          <w:t xml:space="preserve"> </w:t>
                        </w:r>
                        <w:r>
                          <w:rPr>
                            <w:rFonts w:ascii="Courier New"/>
                            <w:sz w:val="20"/>
                          </w:rPr>
                          <w:t>{self.merk}</w:t>
                        </w:r>
                        <w:r>
                          <w:rPr>
                            <w:rFonts w:ascii="Courier New"/>
                            <w:spacing w:val="-10"/>
                            <w:sz w:val="20"/>
                          </w:rPr>
                          <w:t xml:space="preserve"> </w:t>
                        </w:r>
                        <w:r>
                          <w:rPr>
                            <w:rFonts w:ascii="Courier New"/>
                            <w:sz w:val="20"/>
                          </w:rPr>
                          <w:t>berwarna</w:t>
                        </w:r>
                        <w:r>
                          <w:rPr>
                            <w:rFonts w:ascii="Courier New"/>
                            <w:spacing w:val="-10"/>
                            <w:sz w:val="20"/>
                          </w:rPr>
                          <w:t xml:space="preserve"> </w:t>
                        </w:r>
                        <w:r>
                          <w:rPr>
                            <w:rFonts w:ascii="Courier New"/>
                            <w:spacing w:val="-2"/>
                            <w:sz w:val="20"/>
                          </w:rPr>
                          <w:t>{self.warna}.")</w:t>
                        </w:r>
                      </w:p>
                    </w:txbxContent>
                  </v:textbox>
                </v:shape>
                <v:shape id="Textbox 20" o:spid="_x0000_s1026" o:spt="202" type="#_x0000_t202" style="position:absolute;left:74676;top:2014982;height:430530;width:2298700;" filled="f" stroked="f" coordsize="21600,21600" o:gfxdata="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RmOwW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14:paraId="1A58C97F">
                        <w:pPr>
                          <w:spacing w:before="0" w:line="225" w:lineRule="exact"/>
                          <w:ind w:left="0" w:right="0" w:firstLine="0"/>
                          <w:jc w:val="left"/>
                          <w:rPr>
                            <w:rFonts w:ascii="Courier New"/>
                            <w:sz w:val="20"/>
                          </w:rPr>
                        </w:pPr>
                        <w:r>
                          <w:rPr>
                            <w:rFonts w:ascii="Courier New"/>
                            <w:spacing w:val="-5"/>
                            <w:sz w:val="20"/>
                          </w:rPr>
                          <w:t>19:</w:t>
                        </w:r>
                      </w:p>
                      <w:p w14:paraId="7BDEA827">
                        <w:pPr>
                          <w:spacing w:before="0" w:line="226" w:lineRule="exact"/>
                          <w:ind w:left="0" w:right="0" w:firstLine="0"/>
                          <w:jc w:val="left"/>
                          <w:rPr>
                            <w:rFonts w:ascii="Courier New"/>
                            <w:sz w:val="20"/>
                          </w:rPr>
                        </w:pPr>
                        <w:r>
                          <w:rPr>
                            <w:rFonts w:ascii="Courier New"/>
                            <w:sz w:val="20"/>
                          </w:rPr>
                          <w:t>20:</w:t>
                        </w:r>
                        <w:r>
                          <w:rPr>
                            <w:rFonts w:ascii="Courier New"/>
                            <w:spacing w:val="-5"/>
                            <w:sz w:val="20"/>
                          </w:rPr>
                          <w:t xml:space="preserve"> </w:t>
                        </w:r>
                        <w:r>
                          <w:rPr>
                            <w:rFonts w:ascii="Courier New"/>
                            <w:sz w:val="20"/>
                          </w:rPr>
                          <w:t>#</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z w:val="20"/>
                          </w:rPr>
                          <w:t>Kode</w:t>
                        </w:r>
                        <w:r>
                          <w:rPr>
                            <w:rFonts w:ascii="Courier New"/>
                            <w:spacing w:val="-5"/>
                            <w:sz w:val="20"/>
                          </w:rPr>
                          <w:t xml:space="preserve"> </w:t>
                        </w:r>
                        <w:r>
                          <w:rPr>
                            <w:rFonts w:ascii="Courier New"/>
                            <w:sz w:val="20"/>
                          </w:rPr>
                          <w:t>Utama</w:t>
                        </w:r>
                        <w:r>
                          <w:rPr>
                            <w:rFonts w:ascii="Courier New"/>
                            <w:spacing w:val="-3"/>
                            <w:sz w:val="20"/>
                          </w:rPr>
                          <w:t xml:space="preserve"> </w:t>
                        </w:r>
                        <w:r>
                          <w:rPr>
                            <w:rFonts w:ascii="Courier New"/>
                            <w:sz w:val="20"/>
                          </w:rPr>
                          <w:t>--</w:t>
                        </w:r>
                        <w:r>
                          <w:rPr>
                            <w:rFonts w:ascii="Courier New"/>
                            <w:spacing w:val="-10"/>
                            <w:sz w:val="20"/>
                          </w:rPr>
                          <w:t>-</w:t>
                        </w:r>
                      </w:p>
                      <w:p w14:paraId="4304E6B0">
                        <w:pPr>
                          <w:tabs>
                            <w:tab w:val="left" w:pos="1844"/>
                          </w:tabs>
                          <w:spacing w:before="0" w:line="226" w:lineRule="exact"/>
                          <w:ind w:left="0" w:right="0" w:firstLine="0"/>
                          <w:jc w:val="left"/>
                          <w:rPr>
                            <w:rFonts w:ascii="Courier New"/>
                            <w:sz w:val="20"/>
                          </w:rPr>
                        </w:pPr>
                        <w:r>
                          <w:rPr>
                            <w:rFonts w:ascii="Courier New"/>
                            <w:sz w:val="20"/>
                          </w:rPr>
                          <w:t>21:</w:t>
                        </w:r>
                        <w:r>
                          <w:rPr>
                            <w:rFonts w:ascii="Courier New"/>
                            <w:spacing w:val="-4"/>
                            <w:sz w:val="20"/>
                          </w:rPr>
                          <w:t xml:space="preserve"> </w:t>
                        </w:r>
                        <w:r>
                          <w:rPr>
                            <w:rFonts w:ascii="Courier New"/>
                            <w:sz w:val="20"/>
                          </w:rPr>
                          <w:t>if</w:t>
                        </w:r>
                        <w:r>
                          <w:rPr>
                            <w:rFonts w:ascii="Courier New"/>
                            <w:spacing w:val="-1"/>
                            <w:sz w:val="20"/>
                          </w:rPr>
                          <w:t xml:space="preserve"> </w:t>
                        </w:r>
                        <w:r>
                          <w:rPr>
                            <w:spacing w:val="68"/>
                            <w:sz w:val="20"/>
                            <w:u w:val="single"/>
                          </w:rPr>
                          <w:t xml:space="preserve">  </w:t>
                        </w:r>
                        <w:r>
                          <w:rPr>
                            <w:rFonts w:ascii="Courier New"/>
                            <w:spacing w:val="-4"/>
                            <w:sz w:val="20"/>
                          </w:rPr>
                          <w:t>name</w:t>
                        </w:r>
                        <w:r>
                          <w:rPr>
                            <w:sz w:val="20"/>
                            <w:u w:val="single"/>
                          </w:rPr>
                          <w:tab/>
                        </w:r>
                        <w:r>
                          <w:rPr>
                            <w:spacing w:val="23"/>
                            <w:sz w:val="20"/>
                          </w:rPr>
                          <w:t xml:space="preserve"> </w:t>
                        </w:r>
                        <w:r>
                          <w:rPr>
                            <w:rFonts w:ascii="Courier New"/>
                            <w:sz w:val="20"/>
                          </w:rPr>
                          <w:t>==</w:t>
                        </w:r>
                        <w:r>
                          <w:rPr>
                            <w:rFonts w:ascii="Courier New"/>
                            <w:spacing w:val="-4"/>
                            <w:sz w:val="20"/>
                          </w:rPr>
                          <w:t xml:space="preserve"> </w:t>
                        </w:r>
                        <w:r>
                          <w:rPr>
                            <w:rFonts w:ascii="Courier New"/>
                            <w:sz w:val="20"/>
                          </w:rPr>
                          <w:t>"</w:t>
                        </w:r>
                        <w:r>
                          <w:rPr>
                            <w:spacing w:val="66"/>
                            <w:sz w:val="20"/>
                            <w:u w:val="single"/>
                          </w:rPr>
                          <w:t xml:space="preserve">  </w:t>
                        </w:r>
                        <w:r>
                          <w:rPr>
                            <w:rFonts w:ascii="Courier New"/>
                            <w:sz w:val="20"/>
                          </w:rPr>
                          <w:t>main</w:t>
                        </w:r>
                        <w:r>
                          <w:rPr>
                            <w:spacing w:val="66"/>
                            <w:sz w:val="20"/>
                            <w:u w:val="single"/>
                          </w:rPr>
                          <w:t xml:space="preserve">  </w:t>
                        </w:r>
                        <w:r>
                          <w:rPr>
                            <w:rFonts w:ascii="Courier New"/>
                            <w:sz w:val="20"/>
                          </w:rPr>
                          <w:t>":</w:t>
                        </w:r>
                      </w:p>
                    </w:txbxContent>
                  </v:textbox>
                </v:shape>
                <v:shape id="Textbox 21" o:spid="_x0000_s1026" o:spt="202" type="#_x0000_t202" style="position:absolute;left:74676;top:2446654;height:1437640;width:241300;" filled="f" stroked="f" coordsize="21600,21600" o:gfxdata="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yqen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16F8D697">
                        <w:pPr>
                          <w:spacing w:before="0" w:line="225" w:lineRule="exact"/>
                          <w:ind w:left="0" w:right="0" w:firstLine="0"/>
                          <w:jc w:val="left"/>
                          <w:rPr>
                            <w:rFonts w:ascii="Courier New"/>
                            <w:sz w:val="20"/>
                          </w:rPr>
                        </w:pPr>
                        <w:r>
                          <w:rPr>
                            <w:rFonts w:ascii="Courier New"/>
                            <w:spacing w:val="-5"/>
                            <w:sz w:val="20"/>
                          </w:rPr>
                          <w:t>22:</w:t>
                        </w:r>
                      </w:p>
                      <w:p w14:paraId="58C1FAAF">
                        <w:pPr>
                          <w:spacing w:before="0" w:line="226" w:lineRule="exact"/>
                          <w:ind w:left="0" w:right="0" w:firstLine="0"/>
                          <w:jc w:val="left"/>
                          <w:rPr>
                            <w:rFonts w:ascii="Courier New"/>
                            <w:sz w:val="20"/>
                          </w:rPr>
                        </w:pPr>
                        <w:r>
                          <w:rPr>
                            <w:rFonts w:ascii="Courier New"/>
                            <w:spacing w:val="-5"/>
                            <w:sz w:val="20"/>
                          </w:rPr>
                          <w:t>23:</w:t>
                        </w:r>
                      </w:p>
                      <w:p w14:paraId="6D0DC87A">
                        <w:pPr>
                          <w:spacing w:before="1" w:line="226" w:lineRule="exact"/>
                          <w:ind w:left="0" w:right="0" w:firstLine="0"/>
                          <w:jc w:val="left"/>
                          <w:rPr>
                            <w:rFonts w:ascii="Courier New"/>
                            <w:sz w:val="20"/>
                          </w:rPr>
                        </w:pPr>
                        <w:r>
                          <w:rPr>
                            <w:rFonts w:ascii="Courier New"/>
                            <w:spacing w:val="-5"/>
                            <w:sz w:val="20"/>
                          </w:rPr>
                          <w:t>24:</w:t>
                        </w:r>
                      </w:p>
                      <w:p w14:paraId="36859D47">
                        <w:pPr>
                          <w:spacing w:before="0" w:line="226" w:lineRule="exact"/>
                          <w:ind w:left="0" w:right="0" w:firstLine="0"/>
                          <w:jc w:val="left"/>
                          <w:rPr>
                            <w:rFonts w:ascii="Courier New"/>
                            <w:sz w:val="20"/>
                          </w:rPr>
                        </w:pPr>
                        <w:r>
                          <w:rPr>
                            <w:rFonts w:ascii="Courier New"/>
                            <w:spacing w:val="-5"/>
                            <w:sz w:val="20"/>
                          </w:rPr>
                          <w:t>25:</w:t>
                        </w:r>
                      </w:p>
                      <w:p w14:paraId="6E07C74C">
                        <w:pPr>
                          <w:spacing w:before="0" w:line="226" w:lineRule="exact"/>
                          <w:ind w:left="0" w:right="0" w:firstLine="0"/>
                          <w:jc w:val="left"/>
                          <w:rPr>
                            <w:rFonts w:ascii="Courier New"/>
                            <w:sz w:val="20"/>
                          </w:rPr>
                        </w:pPr>
                        <w:r>
                          <w:rPr>
                            <w:rFonts w:ascii="Courier New"/>
                            <w:spacing w:val="-5"/>
                            <w:sz w:val="20"/>
                          </w:rPr>
                          <w:t>26:</w:t>
                        </w:r>
                      </w:p>
                      <w:p w14:paraId="6177A401">
                        <w:pPr>
                          <w:spacing w:before="2" w:line="226" w:lineRule="exact"/>
                          <w:ind w:left="0" w:right="0" w:firstLine="0"/>
                          <w:jc w:val="left"/>
                          <w:rPr>
                            <w:rFonts w:ascii="Courier New"/>
                            <w:sz w:val="20"/>
                          </w:rPr>
                        </w:pPr>
                        <w:r>
                          <w:rPr>
                            <w:rFonts w:ascii="Courier New"/>
                            <w:spacing w:val="-5"/>
                            <w:sz w:val="20"/>
                          </w:rPr>
                          <w:t>27:</w:t>
                        </w:r>
                      </w:p>
                      <w:p w14:paraId="7DAA022A">
                        <w:pPr>
                          <w:spacing w:before="0" w:line="226" w:lineRule="exact"/>
                          <w:ind w:left="0" w:right="0" w:firstLine="0"/>
                          <w:jc w:val="left"/>
                          <w:rPr>
                            <w:rFonts w:ascii="Courier New"/>
                            <w:sz w:val="20"/>
                          </w:rPr>
                        </w:pPr>
                        <w:r>
                          <w:rPr>
                            <w:rFonts w:ascii="Courier New"/>
                            <w:spacing w:val="-5"/>
                            <w:sz w:val="20"/>
                          </w:rPr>
                          <w:t>28:</w:t>
                        </w:r>
                      </w:p>
                      <w:p w14:paraId="6F38677F">
                        <w:pPr>
                          <w:spacing w:before="1" w:line="226" w:lineRule="exact"/>
                          <w:ind w:left="0" w:right="0" w:firstLine="0"/>
                          <w:jc w:val="left"/>
                          <w:rPr>
                            <w:rFonts w:ascii="Courier New"/>
                            <w:sz w:val="20"/>
                          </w:rPr>
                        </w:pPr>
                        <w:r>
                          <w:rPr>
                            <w:rFonts w:ascii="Courier New"/>
                            <w:spacing w:val="-5"/>
                            <w:sz w:val="20"/>
                          </w:rPr>
                          <w:t>29:</w:t>
                        </w:r>
                      </w:p>
                      <w:p w14:paraId="1B878746">
                        <w:pPr>
                          <w:spacing w:before="0" w:line="226" w:lineRule="exact"/>
                          <w:ind w:left="0" w:right="0" w:firstLine="0"/>
                          <w:jc w:val="left"/>
                          <w:rPr>
                            <w:rFonts w:ascii="Courier New"/>
                            <w:sz w:val="20"/>
                          </w:rPr>
                        </w:pPr>
                        <w:r>
                          <w:rPr>
                            <w:rFonts w:ascii="Courier New"/>
                            <w:spacing w:val="-5"/>
                            <w:sz w:val="20"/>
                          </w:rPr>
                          <w:t>30:</w:t>
                        </w:r>
                      </w:p>
                      <w:p w14:paraId="00B2E0DA">
                        <w:pPr>
                          <w:spacing w:before="0" w:line="226" w:lineRule="exact"/>
                          <w:ind w:left="0" w:right="0" w:firstLine="0"/>
                          <w:jc w:val="left"/>
                          <w:rPr>
                            <w:rFonts w:ascii="Courier New"/>
                            <w:sz w:val="20"/>
                          </w:rPr>
                        </w:pPr>
                        <w:r>
                          <w:rPr>
                            <w:rFonts w:ascii="Courier New"/>
                            <w:spacing w:val="-5"/>
                            <w:sz w:val="20"/>
                          </w:rPr>
                          <w:t>31:</w:t>
                        </w:r>
                      </w:p>
                    </w:txbxContent>
                  </v:textbox>
                </v:shape>
                <v:shape id="Textbox 22" o:spid="_x0000_s1026" o:spt="202" type="#_x0000_t202" style="position:absolute;left:684276;top:2446654;height:143510;width:3441700;" filled="f" stroked="f" coordsize="21600,21600" o:gfxdata="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ADp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72481752">
                        <w:pPr>
                          <w:spacing w:before="0" w:line="226" w:lineRule="exact"/>
                          <w:ind w:left="0" w:right="0" w:firstLine="0"/>
                          <w:jc w:val="left"/>
                          <w:rPr>
                            <w:rFonts w:ascii="Courier New"/>
                            <w:sz w:val="20"/>
                          </w:rPr>
                        </w:pPr>
                        <w:r>
                          <w:rPr>
                            <w:rFonts w:ascii="Courier New"/>
                            <w:sz w:val="20"/>
                          </w:rPr>
                          <w:t>mobil_tesla</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Mobil("Tesla</w:t>
                        </w:r>
                        <w:r>
                          <w:rPr>
                            <w:rFonts w:ascii="Courier New"/>
                            <w:spacing w:val="-8"/>
                            <w:sz w:val="20"/>
                          </w:rPr>
                          <w:t xml:space="preserve"> </w:t>
                        </w:r>
                        <w:r>
                          <w:rPr>
                            <w:rFonts w:ascii="Courier New"/>
                            <w:sz w:val="20"/>
                          </w:rPr>
                          <w:t>Model</w:t>
                        </w:r>
                        <w:r>
                          <w:rPr>
                            <w:rFonts w:ascii="Courier New"/>
                            <w:spacing w:val="-7"/>
                            <w:sz w:val="20"/>
                          </w:rPr>
                          <w:t xml:space="preserve"> </w:t>
                        </w:r>
                        <w:r>
                          <w:rPr>
                            <w:rFonts w:ascii="Courier New"/>
                            <w:sz w:val="20"/>
                          </w:rPr>
                          <w:t>S",</w:t>
                        </w:r>
                        <w:r>
                          <w:rPr>
                            <w:rFonts w:ascii="Courier New"/>
                            <w:spacing w:val="-8"/>
                            <w:sz w:val="20"/>
                          </w:rPr>
                          <w:t xml:space="preserve"> </w:t>
                        </w:r>
                        <w:r>
                          <w:rPr>
                            <w:rFonts w:ascii="Courier New"/>
                            <w:spacing w:val="-2"/>
                            <w:sz w:val="20"/>
                          </w:rPr>
                          <w:t>"Merah")</w:t>
                        </w:r>
                      </w:p>
                    </w:txbxContent>
                  </v:textbox>
                </v:shape>
                <v:shape id="Textbox 23" o:spid="_x0000_s1026" o:spt="202" type="#_x0000_t202" style="position:absolute;left:684276;top:2734691;height:1149350;width:4128135;" filled="f" stroked="f" coordsize="21600,21600" o:gfxdata="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LSlc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395086D">
                        <w:pPr>
                          <w:spacing w:before="0"/>
                          <w:ind w:left="0" w:right="0" w:firstLine="0"/>
                          <w:jc w:val="left"/>
                          <w:rPr>
                            <w:rFonts w:ascii="Courier New"/>
                            <w:sz w:val="20"/>
                          </w:rPr>
                        </w:pPr>
                        <w:r>
                          <w:rPr>
                            <w:rFonts w:ascii="Courier New"/>
                            <w:sz w:val="20"/>
                          </w:rPr>
                          <w:t>#</w:t>
                        </w:r>
                        <w:r>
                          <w:rPr>
                            <w:rFonts w:ascii="Courier New"/>
                            <w:spacing w:val="-8"/>
                            <w:sz w:val="20"/>
                          </w:rPr>
                          <w:t xml:space="preserve"> </w:t>
                        </w:r>
                        <w:r>
                          <w:rPr>
                            <w:rFonts w:ascii="Courier New"/>
                            <w:sz w:val="20"/>
                          </w:rPr>
                          <w:t>Memanggil</w:t>
                        </w:r>
                        <w:r>
                          <w:rPr>
                            <w:rFonts w:ascii="Courier New"/>
                            <w:spacing w:val="-8"/>
                            <w:sz w:val="20"/>
                          </w:rPr>
                          <w:t xml:space="preserve"> </w:t>
                        </w:r>
                        <w:r>
                          <w:rPr>
                            <w:rFonts w:ascii="Courier New"/>
                            <w:sz w:val="20"/>
                          </w:rPr>
                          <w:t>metode</w:t>
                        </w:r>
                        <w:r>
                          <w:rPr>
                            <w:rFonts w:ascii="Courier New"/>
                            <w:spacing w:val="-8"/>
                            <w:sz w:val="20"/>
                          </w:rPr>
                          <w:t xml:space="preserve"> </w:t>
                        </w:r>
                        <w:r>
                          <w:rPr>
                            <w:rFonts w:ascii="Courier New"/>
                            <w:sz w:val="20"/>
                          </w:rPr>
                          <w:t>dari</w:t>
                        </w:r>
                        <w:r>
                          <w:rPr>
                            <w:rFonts w:ascii="Courier New"/>
                            <w:spacing w:val="-8"/>
                            <w:sz w:val="20"/>
                          </w:rPr>
                          <w:t xml:space="preserve"> </w:t>
                        </w:r>
                        <w:r>
                          <w:rPr>
                            <w:rFonts w:ascii="Courier New"/>
                            <w:sz w:val="20"/>
                          </w:rPr>
                          <w:t>kelas</w:t>
                        </w:r>
                        <w:r>
                          <w:rPr>
                            <w:rFonts w:ascii="Courier New"/>
                            <w:spacing w:val="-8"/>
                            <w:sz w:val="20"/>
                          </w:rPr>
                          <w:t xml:space="preserve"> </w:t>
                        </w:r>
                        <w:r>
                          <w:rPr>
                            <w:rFonts w:ascii="Courier New"/>
                            <w:sz w:val="20"/>
                          </w:rPr>
                          <w:t xml:space="preserve">anak </w:t>
                        </w:r>
                        <w:r>
                          <w:rPr>
                            <w:rFonts w:ascii="Courier New"/>
                            <w:spacing w:val="-2"/>
                            <w:sz w:val="20"/>
                          </w:rPr>
                          <w:t>mobil_tesla.info_mobil()</w:t>
                        </w:r>
                      </w:p>
                      <w:p w14:paraId="172B64F3">
                        <w:pPr>
                          <w:spacing w:before="225"/>
                          <w:ind w:left="0" w:right="0" w:firstLine="0"/>
                          <w:jc w:val="left"/>
                          <w:rPr>
                            <w:rFonts w:ascii="Courier New"/>
                            <w:sz w:val="20"/>
                          </w:rPr>
                        </w:pPr>
                        <w:r>
                          <w:rPr>
                            <w:rFonts w:ascii="Courier New"/>
                            <w:sz w:val="20"/>
                          </w:rPr>
                          <w:t>#</w:t>
                        </w:r>
                        <w:r>
                          <w:rPr>
                            <w:rFonts w:ascii="Courier New"/>
                            <w:spacing w:val="-6"/>
                            <w:sz w:val="20"/>
                          </w:rPr>
                          <w:t xml:space="preserve"> </w:t>
                        </w:r>
                        <w:r>
                          <w:rPr>
                            <w:rFonts w:ascii="Courier New"/>
                            <w:sz w:val="20"/>
                          </w:rPr>
                          <w:t>Memanggil</w:t>
                        </w:r>
                        <w:r>
                          <w:rPr>
                            <w:rFonts w:ascii="Courier New"/>
                            <w:spacing w:val="-6"/>
                            <w:sz w:val="20"/>
                          </w:rPr>
                          <w:t xml:space="preserve"> </w:t>
                        </w:r>
                        <w:r>
                          <w:rPr>
                            <w:rFonts w:ascii="Courier New"/>
                            <w:sz w:val="20"/>
                          </w:rPr>
                          <w:t>metode</w:t>
                        </w:r>
                        <w:r>
                          <w:rPr>
                            <w:rFonts w:ascii="Courier New"/>
                            <w:spacing w:val="-6"/>
                            <w:sz w:val="20"/>
                          </w:rPr>
                          <w:t xml:space="preserve"> </w:t>
                        </w:r>
                        <w:r>
                          <w:rPr>
                            <w:rFonts w:ascii="Courier New"/>
                            <w:sz w:val="20"/>
                          </w:rPr>
                          <w:t>yang</w:t>
                        </w:r>
                        <w:r>
                          <w:rPr>
                            <w:rFonts w:ascii="Courier New"/>
                            <w:spacing w:val="-6"/>
                            <w:sz w:val="20"/>
                          </w:rPr>
                          <w:t xml:space="preserve"> </w:t>
                        </w:r>
                        <w:r>
                          <w:rPr>
                            <w:rFonts w:ascii="Courier New"/>
                            <w:sz w:val="20"/>
                          </w:rPr>
                          <w:t>diwarisi</w:t>
                        </w:r>
                        <w:r>
                          <w:rPr>
                            <w:rFonts w:ascii="Courier New"/>
                            <w:spacing w:val="-6"/>
                            <w:sz w:val="20"/>
                          </w:rPr>
                          <w:t xml:space="preserve"> </w:t>
                        </w:r>
                        <w:r>
                          <w:rPr>
                            <w:rFonts w:ascii="Courier New"/>
                            <w:sz w:val="20"/>
                          </w:rPr>
                          <w:t>dari</w:t>
                        </w:r>
                        <w:r>
                          <w:rPr>
                            <w:rFonts w:ascii="Courier New"/>
                            <w:spacing w:val="-6"/>
                            <w:sz w:val="20"/>
                          </w:rPr>
                          <w:t xml:space="preserve"> </w:t>
                        </w:r>
                        <w:r>
                          <w:rPr>
                            <w:rFonts w:ascii="Courier New"/>
                            <w:sz w:val="20"/>
                          </w:rPr>
                          <w:t>kelas</w:t>
                        </w:r>
                        <w:r>
                          <w:rPr>
                            <w:rFonts w:ascii="Courier New"/>
                            <w:spacing w:val="-6"/>
                            <w:sz w:val="20"/>
                          </w:rPr>
                          <w:t xml:space="preserve"> </w:t>
                        </w:r>
                        <w:r>
                          <w:rPr>
                            <w:rFonts w:ascii="Courier New"/>
                            <w:sz w:val="20"/>
                          </w:rPr>
                          <w:t xml:space="preserve">induk </w:t>
                        </w:r>
                        <w:r>
                          <w:rPr>
                            <w:rFonts w:ascii="Courier New"/>
                            <w:spacing w:val="-2"/>
                            <w:sz w:val="20"/>
                          </w:rPr>
                          <w:t>mobil_tesla.mulai_mesin()</w:t>
                        </w:r>
                      </w:p>
                      <w:p w14:paraId="158C5F0B">
                        <w:pPr>
                          <w:spacing w:before="225"/>
                          <w:ind w:left="0" w:right="0" w:firstLine="0"/>
                          <w:jc w:val="left"/>
                          <w:rPr>
                            <w:rFonts w:ascii="Courier New"/>
                            <w:sz w:val="20"/>
                          </w:rPr>
                        </w:pPr>
                        <w:r>
                          <w:rPr>
                            <w:rFonts w:ascii="Courier New"/>
                            <w:sz w:val="20"/>
                          </w:rPr>
                          <w:t>#</w:t>
                        </w:r>
                        <w:r>
                          <w:rPr>
                            <w:rFonts w:ascii="Courier New"/>
                            <w:spacing w:val="-5"/>
                            <w:sz w:val="20"/>
                          </w:rPr>
                          <w:t xml:space="preserve"> </w:t>
                        </w:r>
                        <w:r>
                          <w:rPr>
                            <w:rFonts w:ascii="Courier New"/>
                            <w:sz w:val="20"/>
                          </w:rPr>
                          <w:t>Mengakses</w:t>
                        </w:r>
                        <w:r>
                          <w:rPr>
                            <w:rFonts w:ascii="Courier New"/>
                            <w:spacing w:val="-5"/>
                            <w:sz w:val="20"/>
                          </w:rPr>
                          <w:t xml:space="preserve"> </w:t>
                        </w:r>
                        <w:r>
                          <w:rPr>
                            <w:rFonts w:ascii="Courier New"/>
                            <w:sz w:val="20"/>
                          </w:rPr>
                          <w:t>atribut</w:t>
                        </w:r>
                        <w:r>
                          <w:rPr>
                            <w:rFonts w:ascii="Courier New"/>
                            <w:spacing w:val="-5"/>
                            <w:sz w:val="20"/>
                          </w:rPr>
                          <w:t xml:space="preserve"> </w:t>
                        </w:r>
                        <w:r>
                          <w:rPr>
                            <w:rFonts w:ascii="Courier New"/>
                            <w:sz w:val="20"/>
                          </w:rPr>
                          <w:t>yang</w:t>
                        </w:r>
                        <w:r>
                          <w:rPr>
                            <w:rFonts w:ascii="Courier New"/>
                            <w:spacing w:val="-5"/>
                            <w:sz w:val="20"/>
                          </w:rPr>
                          <w:t xml:space="preserve"> </w:t>
                        </w:r>
                        <w:r>
                          <w:rPr>
                            <w:rFonts w:ascii="Courier New"/>
                            <w:sz w:val="20"/>
                          </w:rPr>
                          <w:t>diwarisi</w:t>
                        </w:r>
                        <w:r>
                          <w:rPr>
                            <w:rFonts w:ascii="Courier New"/>
                            <w:spacing w:val="-5"/>
                            <w:sz w:val="20"/>
                          </w:rPr>
                          <w:t xml:space="preserve"> </w:t>
                        </w:r>
                        <w:r>
                          <w:rPr>
                            <w:rFonts w:ascii="Courier New"/>
                            <w:sz w:val="20"/>
                          </w:rPr>
                          <w:t>(dan</w:t>
                        </w:r>
                        <w:r>
                          <w:rPr>
                            <w:rFonts w:ascii="Courier New"/>
                            <w:spacing w:val="-5"/>
                            <w:sz w:val="20"/>
                          </w:rPr>
                          <w:t xml:space="preserve"> </w:t>
                        </w:r>
                        <w:r>
                          <w:rPr>
                            <w:rFonts w:ascii="Courier New"/>
                            <w:sz w:val="20"/>
                          </w:rPr>
                          <w:t>di-set</w:t>
                        </w:r>
                        <w:r>
                          <w:rPr>
                            <w:rFonts w:ascii="Courier New"/>
                            <w:spacing w:val="-5"/>
                            <w:sz w:val="20"/>
                          </w:rPr>
                          <w:t xml:space="preserve"> </w:t>
                        </w:r>
                        <w:r>
                          <w:rPr>
                            <w:rFonts w:ascii="Courier New"/>
                            <w:sz w:val="20"/>
                          </w:rPr>
                          <w:t>di</w:t>
                        </w:r>
                        <w:r>
                          <w:rPr>
                            <w:rFonts w:ascii="Courier New"/>
                            <w:spacing w:val="-5"/>
                            <w:sz w:val="20"/>
                          </w:rPr>
                          <w:t xml:space="preserve"> </w:t>
                        </w:r>
                        <w:r>
                          <w:rPr>
                            <w:rFonts w:ascii="Courier New"/>
                            <w:sz w:val="20"/>
                          </w:rPr>
                          <w:t>anak) print(f"Merk mobil: {mobil_tesla.merk}")</w:t>
                        </w:r>
                      </w:p>
                    </w:txbxContent>
                  </v:textbox>
                </v:shape>
                <w10:wrap type="none"/>
                <w10:anchorlock/>
              </v:group>
            </w:pict>
          </mc:Fallback>
        </mc:AlternateContent>
      </w:r>
    </w:p>
    <w:p w14:paraId="71DAA71D">
      <w:pPr>
        <w:spacing w:after="0" w:line="240" w:lineRule="auto"/>
        <w:rPr>
          <w:sz w:val="20"/>
        </w:rPr>
        <w:sectPr>
          <w:pgSz w:w="11910" w:h="16840"/>
          <w:pgMar w:top="1340" w:right="1275" w:bottom="280" w:left="1275" w:header="717" w:footer="0" w:gutter="0"/>
          <w:cols w:space="720" w:num="1"/>
        </w:sectPr>
      </w:pPr>
    </w:p>
    <w:p w14:paraId="18DDAD04">
      <w:pPr>
        <w:pStyle w:val="2"/>
        <w:spacing w:before="89"/>
        <w:ind w:left="165" w:firstLine="0"/>
        <w:jc w:val="both"/>
      </w:pPr>
      <w:r>
        <w:t>Praktikum</w:t>
      </w:r>
      <w:r>
        <w:rPr>
          <w:spacing w:val="-5"/>
        </w:rPr>
        <w:t xml:space="preserve"> </w:t>
      </w:r>
      <w:r>
        <w:t>02:</w:t>
      </w:r>
      <w:r>
        <w:rPr>
          <w:spacing w:val="-3"/>
        </w:rPr>
        <w:t xml:space="preserve"> </w:t>
      </w:r>
      <w:r>
        <w:t>Menggunakan</w:t>
      </w:r>
      <w:r>
        <w:rPr>
          <w:spacing w:val="-3"/>
        </w:rPr>
        <w:t xml:space="preserve"> </w:t>
      </w:r>
      <w:r>
        <w:t>super()</w:t>
      </w:r>
      <w:r>
        <w:rPr>
          <w:spacing w:val="-5"/>
        </w:rPr>
        <w:t xml:space="preserve"> </w:t>
      </w:r>
      <w:r>
        <w:t>dalam</w:t>
      </w:r>
      <w:r>
        <w:rPr>
          <w:spacing w:val="-3"/>
        </w:rPr>
        <w:t xml:space="preserve"> </w:t>
      </w:r>
      <w:r>
        <w:rPr>
          <w:spacing w:val="-2"/>
        </w:rPr>
        <w:t>konstruktor</w:t>
      </w:r>
    </w:p>
    <w:p w14:paraId="0DBB1D41">
      <w:pPr>
        <w:spacing w:before="161"/>
        <w:ind w:left="165" w:right="159" w:firstLine="0"/>
        <w:jc w:val="both"/>
        <w:rPr>
          <w:sz w:val="24"/>
        </w:rPr>
      </w:pPr>
      <w:r>
        <w:rPr>
          <w:b/>
          <w:sz w:val="24"/>
        </w:rPr>
        <w:t>Tujuan:</w:t>
      </w:r>
      <w:r>
        <w:rPr>
          <w:b/>
          <w:spacing w:val="-13"/>
          <w:sz w:val="24"/>
        </w:rPr>
        <w:t xml:space="preserve"> </w:t>
      </w:r>
      <w:r>
        <w:rPr>
          <w:sz w:val="24"/>
        </w:rPr>
        <w:t xml:space="preserve">Menggunakan </w:t>
      </w:r>
      <w:r>
        <w:rPr>
          <w:rFonts w:ascii="Courier New"/>
          <w:sz w:val="20"/>
        </w:rPr>
        <w:t>super().</w:t>
      </w:r>
      <w:r>
        <w:rPr>
          <w:spacing w:val="80"/>
          <w:sz w:val="20"/>
          <w:u w:val="single"/>
        </w:rPr>
        <w:t xml:space="preserve"> </w:t>
      </w:r>
      <w:r>
        <w:rPr>
          <w:rFonts w:ascii="Courier New"/>
          <w:sz w:val="20"/>
        </w:rPr>
        <w:t>init</w:t>
      </w:r>
      <w:r>
        <w:rPr>
          <w:spacing w:val="80"/>
          <w:sz w:val="20"/>
          <w:u w:val="single"/>
        </w:rPr>
        <w:t xml:space="preserve"> </w:t>
      </w:r>
      <w:r>
        <w:rPr>
          <w:rFonts w:ascii="Courier New"/>
          <w:sz w:val="20"/>
        </w:rPr>
        <w:t>()</w:t>
      </w:r>
      <w:r>
        <w:rPr>
          <w:rFonts w:ascii="Courier New"/>
          <w:spacing w:val="-30"/>
          <w:sz w:val="20"/>
        </w:rPr>
        <w:t xml:space="preserve"> </w:t>
      </w:r>
      <w:r>
        <w:rPr>
          <w:sz w:val="24"/>
        </w:rPr>
        <w:t>untuk inisialisasi atribut kelas induk (</w:t>
      </w:r>
      <w:r>
        <w:rPr>
          <w:rFonts w:ascii="Courier New"/>
          <w:sz w:val="20"/>
        </w:rPr>
        <w:t>Person</w:t>
      </w:r>
      <w:r>
        <w:rPr>
          <w:sz w:val="24"/>
        </w:rPr>
        <w:t>) dari dalam konstruktor kelas anak (</w:t>
      </w:r>
      <w:r>
        <w:rPr>
          <w:rFonts w:ascii="Courier New"/>
          <w:sz w:val="20"/>
        </w:rPr>
        <w:t>Student</w:t>
      </w:r>
      <w:r>
        <w:rPr>
          <w:sz w:val="24"/>
        </w:rPr>
        <w:t>).</w:t>
      </w:r>
    </w:p>
    <w:p w14:paraId="4EFCF750">
      <w:pPr>
        <w:spacing w:before="11" w:line="240" w:lineRule="auto"/>
        <w:rPr>
          <w:sz w:val="20"/>
        </w:rPr>
      </w:pPr>
      <w:r>
        <w:rPr>
          <w:sz w:val="20"/>
        </w:rPr>
        <w:drawing>
          <wp:anchor distT="0" distB="0" distL="0" distR="0" simplePos="0" relativeHeight="251669504" behindDoc="1" locked="0" layoutInCell="1" allowOverlap="1">
            <wp:simplePos x="0" y="0"/>
            <wp:positionH relativeFrom="page">
              <wp:posOffset>1588770</wp:posOffset>
            </wp:positionH>
            <wp:positionV relativeFrom="paragraph">
              <wp:posOffset>168275</wp:posOffset>
            </wp:positionV>
            <wp:extent cx="4392295" cy="2886075"/>
            <wp:effectExtent l="0" t="0" r="0" b="0"/>
            <wp:wrapTopAndBottom/>
            <wp:docPr id="24" name="Image 24" descr="PlantUML diagram"/>
            <wp:cNvGraphicFramePr/>
            <a:graphic xmlns:a="http://schemas.openxmlformats.org/drawingml/2006/main">
              <a:graphicData uri="http://schemas.openxmlformats.org/drawingml/2006/picture">
                <pic:pic xmlns:pic="http://schemas.openxmlformats.org/drawingml/2006/picture">
                  <pic:nvPicPr>
                    <pic:cNvPr id="24" name="Image 24" descr="PlantUML diagram"/>
                    <pic:cNvPicPr/>
                  </pic:nvPicPr>
                  <pic:blipFill>
                    <a:blip r:embed="rId10" cstate="print"/>
                    <a:stretch>
                      <a:fillRect/>
                    </a:stretch>
                  </pic:blipFill>
                  <pic:spPr>
                    <a:xfrm>
                      <a:off x="0" y="0"/>
                      <a:ext cx="4392496" cy="2886075"/>
                    </a:xfrm>
                    <a:prstGeom prst="rect">
                      <a:avLst/>
                    </a:prstGeom>
                  </pic:spPr>
                </pic:pic>
              </a:graphicData>
            </a:graphic>
          </wp:anchor>
        </w:drawing>
      </w:r>
    </w:p>
    <w:p w14:paraId="5330776D">
      <w:pPr>
        <w:pStyle w:val="9"/>
        <w:numPr>
          <w:ilvl w:val="0"/>
          <w:numId w:val="4"/>
        </w:numPr>
        <w:tabs>
          <w:tab w:val="left" w:pos="524"/>
        </w:tabs>
        <w:spacing w:before="250" w:after="0" w:line="240" w:lineRule="auto"/>
        <w:ind w:left="524" w:right="0" w:hanging="359"/>
        <w:jc w:val="both"/>
        <w:rPr>
          <w:rFonts w:ascii="Symbol" w:hAnsi="Symbol"/>
          <w:sz w:val="20"/>
        </w:rPr>
      </w:pPr>
      <w:r>
        <w:rPr>
          <w:b/>
          <w:sz w:val="24"/>
        </w:rPr>
        <w:t>Kelas</w:t>
      </w:r>
      <w:r>
        <w:rPr>
          <w:b/>
          <w:spacing w:val="-4"/>
          <w:sz w:val="24"/>
        </w:rPr>
        <w:t xml:space="preserve"> </w:t>
      </w:r>
      <w:r>
        <w:rPr>
          <w:b/>
          <w:spacing w:val="-2"/>
          <w:sz w:val="20"/>
        </w:rPr>
        <w:t>Person</w:t>
      </w:r>
      <w:r>
        <w:rPr>
          <w:b/>
          <w:spacing w:val="-2"/>
          <w:sz w:val="24"/>
        </w:rPr>
        <w:t>:</w:t>
      </w:r>
    </w:p>
    <w:p w14:paraId="04885923">
      <w:pPr>
        <w:pStyle w:val="9"/>
        <w:numPr>
          <w:ilvl w:val="1"/>
          <w:numId w:val="4"/>
        </w:numPr>
        <w:tabs>
          <w:tab w:val="left" w:pos="1244"/>
        </w:tabs>
        <w:spacing w:before="0" w:after="0" w:line="280" w:lineRule="exact"/>
        <w:ind w:left="1244" w:right="0" w:hanging="359"/>
        <w:jc w:val="both"/>
        <w:rPr>
          <w:sz w:val="24"/>
        </w:rPr>
      </w:pPr>
      <w:r>
        <w:rPr>
          <w:b/>
          <w:sz w:val="24"/>
        </w:rPr>
        <w:t>Atribut</w:t>
      </w:r>
      <w:r>
        <w:rPr>
          <w:b/>
          <w:spacing w:val="-3"/>
          <w:sz w:val="24"/>
        </w:rPr>
        <w:t xml:space="preserve"> </w:t>
      </w:r>
      <w:r>
        <w:rPr>
          <w:b/>
          <w:sz w:val="24"/>
        </w:rPr>
        <w:t>Publik</w:t>
      </w:r>
      <w:r>
        <w:rPr>
          <w:b/>
          <w:spacing w:val="-3"/>
          <w:sz w:val="24"/>
        </w:rPr>
        <w:t xml:space="preserve"> </w:t>
      </w:r>
      <w:r>
        <w:rPr>
          <w:b/>
          <w:sz w:val="24"/>
        </w:rPr>
        <w:t>(+):</w:t>
      </w:r>
      <w:r>
        <w:rPr>
          <w:b/>
          <w:spacing w:val="-1"/>
          <w:sz w:val="24"/>
        </w:rPr>
        <w:t xml:space="preserve"> </w:t>
      </w:r>
      <w:r>
        <w:rPr>
          <w:sz w:val="20"/>
        </w:rPr>
        <w:t>nama</w:t>
      </w:r>
      <w:r>
        <w:rPr>
          <w:sz w:val="24"/>
        </w:rPr>
        <w:t>,</w:t>
      </w:r>
      <w:r>
        <w:rPr>
          <w:spacing w:val="-3"/>
          <w:sz w:val="24"/>
        </w:rPr>
        <w:t xml:space="preserve"> </w:t>
      </w:r>
      <w:r>
        <w:rPr>
          <w:spacing w:val="-4"/>
          <w:sz w:val="20"/>
        </w:rPr>
        <w:t>usia</w:t>
      </w:r>
      <w:r>
        <w:rPr>
          <w:spacing w:val="-4"/>
          <w:sz w:val="24"/>
        </w:rPr>
        <w:t>.</w:t>
      </w:r>
    </w:p>
    <w:p w14:paraId="1D5074E1">
      <w:pPr>
        <w:pStyle w:val="9"/>
        <w:numPr>
          <w:ilvl w:val="1"/>
          <w:numId w:val="4"/>
        </w:numPr>
        <w:tabs>
          <w:tab w:val="left" w:pos="1244"/>
        </w:tabs>
        <w:spacing w:before="0" w:after="0" w:line="276" w:lineRule="exact"/>
        <w:ind w:left="1244" w:right="0" w:hanging="359"/>
        <w:jc w:val="both"/>
        <w:rPr>
          <w:sz w:val="24"/>
        </w:rPr>
      </w:pPr>
      <w:r>
        <w:rPr>
          <w:b/>
          <w:sz w:val="24"/>
        </w:rPr>
        <w:t>Metode</w:t>
      </w:r>
      <w:r>
        <w:rPr>
          <w:b/>
          <w:spacing w:val="-3"/>
          <w:sz w:val="24"/>
        </w:rPr>
        <w:t xml:space="preserve"> </w:t>
      </w:r>
      <w:r>
        <w:rPr>
          <w:b/>
          <w:sz w:val="24"/>
        </w:rPr>
        <w:t>Publik</w:t>
      </w:r>
      <w:r>
        <w:rPr>
          <w:b/>
          <w:spacing w:val="-1"/>
          <w:sz w:val="24"/>
        </w:rPr>
        <w:t xml:space="preserve"> </w:t>
      </w:r>
      <w:r>
        <w:rPr>
          <w:b/>
          <w:sz w:val="24"/>
        </w:rPr>
        <w:t>(+):</w:t>
      </w:r>
      <w:r>
        <w:rPr>
          <w:b/>
          <w:spacing w:val="-1"/>
          <w:sz w:val="24"/>
        </w:rPr>
        <w:t xml:space="preserve"> </w:t>
      </w:r>
      <w:r>
        <w:rPr>
          <w:spacing w:val="39"/>
          <w:sz w:val="24"/>
          <w:u w:val="single"/>
        </w:rPr>
        <w:t xml:space="preserve">  </w:t>
      </w:r>
      <w:r>
        <w:rPr>
          <w:sz w:val="20"/>
        </w:rPr>
        <w:t>init</w:t>
      </w:r>
      <w:r>
        <w:rPr>
          <w:spacing w:val="48"/>
          <w:sz w:val="20"/>
          <w:u w:val="single"/>
        </w:rPr>
        <w:t xml:space="preserve">  </w:t>
      </w:r>
      <w:r>
        <w:rPr>
          <w:sz w:val="20"/>
        </w:rPr>
        <w:t>(nama,</w:t>
      </w:r>
      <w:r>
        <w:rPr>
          <w:spacing w:val="-2"/>
          <w:sz w:val="20"/>
        </w:rPr>
        <w:t xml:space="preserve"> </w:t>
      </w:r>
      <w:r>
        <w:rPr>
          <w:sz w:val="20"/>
        </w:rPr>
        <w:t>usia)</w:t>
      </w:r>
      <w:r>
        <w:rPr>
          <w:sz w:val="24"/>
        </w:rPr>
        <w:t>,</w:t>
      </w:r>
      <w:r>
        <w:rPr>
          <w:spacing w:val="-2"/>
          <w:sz w:val="24"/>
        </w:rPr>
        <w:t xml:space="preserve"> </w:t>
      </w:r>
      <w:r>
        <w:rPr>
          <w:spacing w:val="-2"/>
          <w:sz w:val="20"/>
        </w:rPr>
        <w:t>perkenalkan_diri()</w:t>
      </w:r>
      <w:r>
        <w:rPr>
          <w:spacing w:val="-2"/>
          <w:sz w:val="24"/>
        </w:rPr>
        <w:t>.</w:t>
      </w:r>
    </w:p>
    <w:p w14:paraId="24076868">
      <w:pPr>
        <w:pStyle w:val="9"/>
        <w:numPr>
          <w:ilvl w:val="0"/>
          <w:numId w:val="4"/>
        </w:numPr>
        <w:tabs>
          <w:tab w:val="left" w:pos="524"/>
        </w:tabs>
        <w:spacing w:before="0" w:after="0" w:line="272" w:lineRule="exact"/>
        <w:ind w:left="524" w:right="0" w:hanging="359"/>
        <w:jc w:val="both"/>
        <w:rPr>
          <w:rFonts w:ascii="Symbol" w:hAnsi="Symbol"/>
          <w:sz w:val="20"/>
        </w:rPr>
      </w:pPr>
      <w:r>
        <w:rPr>
          <w:b/>
          <w:sz w:val="24"/>
        </w:rPr>
        <w:t>Kelas</w:t>
      </w:r>
      <w:r>
        <w:rPr>
          <w:b/>
          <w:spacing w:val="-4"/>
          <w:sz w:val="24"/>
        </w:rPr>
        <w:t xml:space="preserve"> </w:t>
      </w:r>
      <w:r>
        <w:rPr>
          <w:b/>
          <w:sz w:val="20"/>
        </w:rPr>
        <w:t>Student</w:t>
      </w:r>
      <w:r>
        <w:rPr>
          <w:b/>
          <w:spacing w:val="6"/>
          <w:sz w:val="20"/>
        </w:rPr>
        <w:t xml:space="preserve"> </w:t>
      </w:r>
      <w:r>
        <w:rPr>
          <w:b/>
          <w:sz w:val="24"/>
        </w:rPr>
        <w:t>(Mewarisi dari</w:t>
      </w:r>
      <w:r>
        <w:rPr>
          <w:b/>
          <w:spacing w:val="-3"/>
          <w:sz w:val="24"/>
        </w:rPr>
        <w:t xml:space="preserve"> </w:t>
      </w:r>
      <w:r>
        <w:rPr>
          <w:b/>
          <w:spacing w:val="-2"/>
          <w:sz w:val="20"/>
        </w:rPr>
        <w:t>Person</w:t>
      </w:r>
      <w:r>
        <w:rPr>
          <w:b/>
          <w:spacing w:val="-2"/>
          <w:sz w:val="24"/>
        </w:rPr>
        <w:t>):</w:t>
      </w:r>
    </w:p>
    <w:p w14:paraId="3E674445">
      <w:pPr>
        <w:pStyle w:val="9"/>
        <w:numPr>
          <w:ilvl w:val="1"/>
          <w:numId w:val="4"/>
        </w:numPr>
        <w:tabs>
          <w:tab w:val="left" w:pos="1244"/>
        </w:tabs>
        <w:spacing w:before="1" w:after="0" w:line="280" w:lineRule="exact"/>
        <w:ind w:left="1244" w:right="0" w:hanging="359"/>
        <w:jc w:val="both"/>
        <w:rPr>
          <w:sz w:val="24"/>
        </w:rPr>
      </w:pPr>
      <w:r>
        <w:rPr>
          <w:b/>
          <w:sz w:val="24"/>
        </w:rPr>
        <w:t>Atribut</w:t>
      </w:r>
      <w:r>
        <w:rPr>
          <w:b/>
          <w:spacing w:val="-4"/>
          <w:sz w:val="24"/>
        </w:rPr>
        <w:t xml:space="preserve"> </w:t>
      </w:r>
      <w:r>
        <w:rPr>
          <w:b/>
          <w:sz w:val="24"/>
        </w:rPr>
        <w:t>Publik</w:t>
      </w:r>
      <w:r>
        <w:rPr>
          <w:b/>
          <w:spacing w:val="-3"/>
          <w:sz w:val="24"/>
        </w:rPr>
        <w:t xml:space="preserve"> </w:t>
      </w:r>
      <w:r>
        <w:rPr>
          <w:b/>
          <w:sz w:val="24"/>
        </w:rPr>
        <w:t>(+):</w:t>
      </w:r>
      <w:r>
        <w:rPr>
          <w:b/>
          <w:spacing w:val="-3"/>
          <w:sz w:val="24"/>
        </w:rPr>
        <w:t xml:space="preserve"> </w:t>
      </w:r>
      <w:r>
        <w:rPr>
          <w:sz w:val="20"/>
        </w:rPr>
        <w:t>student_id</w:t>
      </w:r>
      <w:r>
        <w:rPr>
          <w:sz w:val="24"/>
        </w:rPr>
        <w:t>,</w:t>
      </w:r>
      <w:r>
        <w:rPr>
          <w:spacing w:val="-3"/>
          <w:sz w:val="24"/>
        </w:rPr>
        <w:t xml:space="preserve"> </w:t>
      </w:r>
      <w:r>
        <w:rPr>
          <w:sz w:val="20"/>
        </w:rPr>
        <w:t>jurusan</w:t>
      </w:r>
      <w:r>
        <w:rPr>
          <w:sz w:val="24"/>
        </w:rPr>
        <w:t>.</w:t>
      </w:r>
      <w:r>
        <w:rPr>
          <w:spacing w:val="-4"/>
          <w:sz w:val="24"/>
        </w:rPr>
        <w:t xml:space="preserve"> </w:t>
      </w:r>
      <w:r>
        <w:rPr>
          <w:sz w:val="24"/>
        </w:rPr>
        <w:t>(Atribut</w:t>
      </w:r>
      <w:r>
        <w:rPr>
          <w:spacing w:val="-3"/>
          <w:sz w:val="24"/>
        </w:rPr>
        <w:t xml:space="preserve"> </w:t>
      </w:r>
      <w:r>
        <w:rPr>
          <w:sz w:val="20"/>
        </w:rPr>
        <w:t>nama</w:t>
      </w:r>
      <w:r>
        <w:rPr>
          <w:spacing w:val="7"/>
          <w:sz w:val="20"/>
        </w:rPr>
        <w:t xml:space="preserve"> </w:t>
      </w:r>
      <w:r>
        <w:rPr>
          <w:sz w:val="24"/>
        </w:rPr>
        <w:t>dan</w:t>
      </w:r>
      <w:r>
        <w:rPr>
          <w:spacing w:val="-4"/>
          <w:sz w:val="24"/>
        </w:rPr>
        <w:t xml:space="preserve"> </w:t>
      </w:r>
      <w:r>
        <w:rPr>
          <w:sz w:val="20"/>
        </w:rPr>
        <w:t>usia</w:t>
      </w:r>
      <w:r>
        <w:rPr>
          <w:spacing w:val="7"/>
          <w:sz w:val="20"/>
        </w:rPr>
        <w:t xml:space="preserve"> </w:t>
      </w:r>
      <w:r>
        <w:rPr>
          <w:spacing w:val="-2"/>
          <w:sz w:val="24"/>
        </w:rPr>
        <w:t>diwarisi).</w:t>
      </w:r>
    </w:p>
    <w:p w14:paraId="7D47F18A">
      <w:pPr>
        <w:pStyle w:val="9"/>
        <w:numPr>
          <w:ilvl w:val="1"/>
          <w:numId w:val="4"/>
        </w:numPr>
        <w:tabs>
          <w:tab w:val="left" w:pos="1244"/>
        </w:tabs>
        <w:spacing w:before="0" w:after="0" w:line="276" w:lineRule="exact"/>
        <w:ind w:left="1244" w:right="0" w:hanging="359"/>
        <w:jc w:val="both"/>
        <w:rPr>
          <w:sz w:val="24"/>
        </w:rPr>
      </w:pPr>
      <w:r>
        <w:rPr>
          <w:b/>
          <w:sz w:val="24"/>
        </w:rPr>
        <w:t>Metode</w:t>
      </w:r>
      <w:r>
        <w:rPr>
          <w:b/>
          <w:spacing w:val="71"/>
          <w:sz w:val="24"/>
        </w:rPr>
        <w:t xml:space="preserve">  </w:t>
      </w:r>
      <w:r>
        <w:rPr>
          <w:b/>
          <w:sz w:val="24"/>
        </w:rPr>
        <w:t>Publik</w:t>
      </w:r>
      <w:r>
        <w:rPr>
          <w:b/>
          <w:spacing w:val="73"/>
          <w:sz w:val="24"/>
        </w:rPr>
        <w:t xml:space="preserve">  </w:t>
      </w:r>
      <w:r>
        <w:rPr>
          <w:b/>
          <w:sz w:val="24"/>
        </w:rPr>
        <w:t>(+):</w:t>
      </w:r>
      <w:r>
        <w:rPr>
          <w:b/>
          <w:spacing w:val="206"/>
          <w:sz w:val="24"/>
        </w:rPr>
        <w:t xml:space="preserve"> </w:t>
      </w:r>
      <w:r>
        <w:rPr>
          <w:spacing w:val="138"/>
          <w:sz w:val="24"/>
          <w:u w:val="single"/>
        </w:rPr>
        <w:t xml:space="preserve"> </w:t>
      </w:r>
      <w:r>
        <w:rPr>
          <w:sz w:val="20"/>
        </w:rPr>
        <w:t>init</w:t>
      </w:r>
      <w:r>
        <w:rPr>
          <w:spacing w:val="47"/>
          <w:sz w:val="20"/>
          <w:u w:val="single"/>
        </w:rPr>
        <w:t xml:space="preserve">  </w:t>
      </w:r>
      <w:r>
        <w:rPr>
          <w:sz w:val="20"/>
        </w:rPr>
        <w:t>(nama,</w:t>
      </w:r>
      <w:r>
        <w:rPr>
          <w:spacing w:val="74"/>
          <w:sz w:val="20"/>
        </w:rPr>
        <w:t xml:space="preserve">  </w:t>
      </w:r>
      <w:r>
        <w:rPr>
          <w:sz w:val="20"/>
        </w:rPr>
        <w:t>usia,</w:t>
      </w:r>
      <w:r>
        <w:rPr>
          <w:spacing w:val="75"/>
          <w:sz w:val="20"/>
        </w:rPr>
        <w:t xml:space="preserve">  </w:t>
      </w:r>
      <w:r>
        <w:rPr>
          <w:sz w:val="20"/>
        </w:rPr>
        <w:t>student_id,</w:t>
      </w:r>
      <w:r>
        <w:rPr>
          <w:spacing w:val="74"/>
          <w:sz w:val="20"/>
        </w:rPr>
        <w:t xml:space="preserve">  </w:t>
      </w:r>
      <w:r>
        <w:rPr>
          <w:sz w:val="20"/>
        </w:rPr>
        <w:t>jurusan)</w:t>
      </w:r>
      <w:r>
        <w:rPr>
          <w:spacing w:val="61"/>
          <w:w w:val="150"/>
          <w:sz w:val="20"/>
        </w:rPr>
        <w:t xml:space="preserve">  </w:t>
      </w:r>
      <w:r>
        <w:rPr>
          <w:spacing w:val="-2"/>
          <w:sz w:val="24"/>
        </w:rPr>
        <w:t>(memanggil</w:t>
      </w:r>
    </w:p>
    <w:p w14:paraId="5950D504">
      <w:pPr>
        <w:spacing w:before="0" w:line="272" w:lineRule="exact"/>
        <w:ind w:left="1245" w:right="0" w:firstLine="0"/>
        <w:jc w:val="both"/>
        <w:rPr>
          <w:sz w:val="24"/>
        </w:rPr>
      </w:pPr>
      <w:r>
        <w:rPr>
          <w:sz w:val="20"/>
        </w:rPr>
        <w:t>super().</w:t>
      </w:r>
      <w:r>
        <w:rPr>
          <w:spacing w:val="44"/>
          <w:sz w:val="20"/>
          <w:u w:val="single"/>
        </w:rPr>
        <w:t xml:space="preserve">  </w:t>
      </w:r>
      <w:r>
        <w:rPr>
          <w:sz w:val="20"/>
        </w:rPr>
        <w:t>init</w:t>
      </w:r>
      <w:r>
        <w:rPr>
          <w:spacing w:val="43"/>
          <w:sz w:val="20"/>
          <w:u w:val="single"/>
        </w:rPr>
        <w:t xml:space="preserve">  </w:t>
      </w:r>
      <w:r>
        <w:rPr>
          <w:sz w:val="20"/>
        </w:rPr>
        <w:t>()</w:t>
      </w:r>
      <w:r>
        <w:rPr>
          <w:sz w:val="24"/>
        </w:rPr>
        <w:t>),</w:t>
      </w:r>
      <w:r>
        <w:rPr>
          <w:spacing w:val="-3"/>
          <w:sz w:val="24"/>
        </w:rPr>
        <w:t xml:space="preserve"> </w:t>
      </w:r>
      <w:r>
        <w:rPr>
          <w:sz w:val="20"/>
        </w:rPr>
        <w:t>info_akademik()</w:t>
      </w:r>
      <w:r>
        <w:rPr>
          <w:sz w:val="24"/>
        </w:rPr>
        <w:t>,</w:t>
      </w:r>
      <w:r>
        <w:rPr>
          <w:spacing w:val="-3"/>
          <w:sz w:val="24"/>
        </w:rPr>
        <w:t xml:space="preserve"> </w:t>
      </w:r>
      <w:r>
        <w:rPr>
          <w:sz w:val="20"/>
        </w:rPr>
        <w:t>perkenalkan_diri()</w:t>
      </w:r>
      <w:r>
        <w:rPr>
          <w:spacing w:val="9"/>
          <w:sz w:val="20"/>
        </w:rPr>
        <w:t xml:space="preserve"> </w:t>
      </w:r>
      <w:r>
        <w:rPr>
          <w:sz w:val="24"/>
        </w:rPr>
        <w:t>(meng-override</w:t>
      </w:r>
      <w:r>
        <w:rPr>
          <w:spacing w:val="-4"/>
          <w:sz w:val="24"/>
        </w:rPr>
        <w:t xml:space="preserve"> </w:t>
      </w:r>
      <w:r>
        <w:rPr>
          <w:sz w:val="24"/>
        </w:rPr>
        <w:t>metode</w:t>
      </w:r>
      <w:r>
        <w:rPr>
          <w:spacing w:val="-4"/>
          <w:sz w:val="24"/>
        </w:rPr>
        <w:t xml:space="preserve"> </w:t>
      </w:r>
      <w:r>
        <w:rPr>
          <w:spacing w:val="-2"/>
          <w:sz w:val="24"/>
        </w:rPr>
        <w:t>induk).</w:t>
      </w:r>
    </w:p>
    <w:p w14:paraId="5336D311">
      <w:pPr>
        <w:spacing w:before="0"/>
        <w:ind w:left="165" w:right="163" w:firstLine="0"/>
        <w:jc w:val="both"/>
        <w:rPr>
          <w:sz w:val="24"/>
        </w:rPr>
      </w:pPr>
      <w:r>
        <w:rPr>
          <w:sz w:val="24"/>
        </w:rPr>
        <w:t xml:space="preserve">Diagram ini menunjukkan kelas </w:t>
      </w:r>
      <w:r>
        <w:rPr>
          <w:sz w:val="20"/>
        </w:rPr>
        <w:t xml:space="preserve">Student </w:t>
      </w:r>
      <w:r>
        <w:rPr>
          <w:sz w:val="24"/>
        </w:rPr>
        <w:t xml:space="preserve">yang mewarisi dari </w:t>
      </w:r>
      <w:r>
        <w:rPr>
          <w:sz w:val="20"/>
        </w:rPr>
        <w:t>Person</w:t>
      </w:r>
      <w:r>
        <w:rPr>
          <w:sz w:val="24"/>
        </w:rPr>
        <w:t xml:space="preserve">. Fokus utama praktikum ini adalah pada metode </w:t>
      </w:r>
      <w:r>
        <w:rPr>
          <w:spacing w:val="40"/>
          <w:sz w:val="24"/>
          <w:u w:val="single"/>
        </w:rPr>
        <w:t xml:space="preserve"> </w:t>
      </w:r>
      <w:r>
        <w:rPr>
          <w:sz w:val="20"/>
        </w:rPr>
        <w:t>init</w:t>
      </w:r>
      <w:r>
        <w:rPr>
          <w:spacing w:val="40"/>
          <w:sz w:val="20"/>
          <w:u w:val="single"/>
        </w:rPr>
        <w:t xml:space="preserve"> </w:t>
      </w:r>
      <w:r>
        <w:rPr>
          <w:spacing w:val="-3"/>
          <w:sz w:val="20"/>
        </w:rPr>
        <w:t xml:space="preserve"> </w:t>
      </w:r>
      <w:r>
        <w:rPr>
          <w:sz w:val="24"/>
        </w:rPr>
        <w:t xml:space="preserve">di </w:t>
      </w:r>
      <w:r>
        <w:rPr>
          <w:sz w:val="20"/>
        </w:rPr>
        <w:t xml:space="preserve">Student </w:t>
      </w:r>
      <w:r>
        <w:rPr>
          <w:sz w:val="24"/>
        </w:rPr>
        <w:t xml:space="preserve">yang menggunakan </w:t>
      </w:r>
      <w:r>
        <w:rPr>
          <w:sz w:val="20"/>
        </w:rPr>
        <w:t>super().</w:t>
      </w:r>
      <w:r>
        <w:rPr>
          <w:spacing w:val="40"/>
          <w:sz w:val="20"/>
          <w:u w:val="single"/>
        </w:rPr>
        <w:t xml:space="preserve"> </w:t>
      </w:r>
      <w:r>
        <w:rPr>
          <w:sz w:val="20"/>
        </w:rPr>
        <w:t>init</w:t>
      </w:r>
      <w:r>
        <w:rPr>
          <w:spacing w:val="40"/>
          <w:sz w:val="20"/>
          <w:u w:val="single"/>
        </w:rPr>
        <w:t xml:space="preserve"> </w:t>
      </w:r>
      <w:r>
        <w:rPr>
          <w:sz w:val="20"/>
        </w:rPr>
        <w:t xml:space="preserve">() </w:t>
      </w:r>
      <w:r>
        <w:rPr>
          <w:sz w:val="24"/>
        </w:rPr>
        <w:t xml:space="preserve">untuk memanggil konstruktor </w:t>
      </w:r>
      <w:r>
        <w:rPr>
          <w:sz w:val="20"/>
        </w:rPr>
        <w:t>Person</w:t>
      </w:r>
      <w:r>
        <w:rPr>
          <w:sz w:val="24"/>
        </w:rPr>
        <w:t xml:space="preserve">, memastikan inisialisasi yang benar dari atribut </w:t>
      </w:r>
      <w:r>
        <w:rPr>
          <w:sz w:val="20"/>
        </w:rPr>
        <w:t xml:space="preserve">nama </w:t>
      </w:r>
      <w:r>
        <w:rPr>
          <w:sz w:val="24"/>
        </w:rPr>
        <w:t xml:space="preserve">dan </w:t>
      </w:r>
      <w:r>
        <w:rPr>
          <w:sz w:val="20"/>
        </w:rPr>
        <w:t xml:space="preserve">usia </w:t>
      </w:r>
      <w:r>
        <w:rPr>
          <w:sz w:val="24"/>
        </w:rPr>
        <w:t xml:space="preserve">sebelum menambahkan atribut spesifik </w:t>
      </w:r>
      <w:r>
        <w:rPr>
          <w:sz w:val="20"/>
        </w:rPr>
        <w:t>Student</w:t>
      </w:r>
      <w:r>
        <w:rPr>
          <w:sz w:val="24"/>
        </w:rPr>
        <w:t>.</w:t>
      </w:r>
    </w:p>
    <w:p w14:paraId="1AFAB94E">
      <w:pPr>
        <w:spacing w:before="2" w:line="240" w:lineRule="auto"/>
        <w:rPr>
          <w:sz w:val="24"/>
        </w:rPr>
      </w:pPr>
    </w:p>
    <w:p w14:paraId="24897095">
      <w:pPr>
        <w:spacing w:before="0" w:after="4"/>
        <w:ind w:left="165" w:right="0" w:firstLine="0"/>
        <w:jc w:val="both"/>
        <w:rPr>
          <w:sz w:val="24"/>
        </w:rPr>
      </w:pPr>
      <w:r>
        <w:rPr>
          <w:sz w:val="24"/>
        </w:rPr>
        <w:t>Kode</w:t>
      </w:r>
      <w:r>
        <w:rPr>
          <w:spacing w:val="-2"/>
          <w:sz w:val="24"/>
        </w:rPr>
        <w:t xml:space="preserve"> Python:</w:t>
      </w:r>
    </w:p>
    <w:p w14:paraId="6F917344">
      <w:pPr>
        <w:spacing w:line="240" w:lineRule="auto"/>
        <w:ind w:left="47" w:right="-15" w:firstLine="0"/>
        <w:rPr>
          <w:sz w:val="20"/>
        </w:rPr>
      </w:pPr>
      <w:r>
        <w:rPr>
          <w:sz w:val="20"/>
        </w:rPr>
        <mc:AlternateContent>
          <mc:Choice Requires="wpg">
            <w:drawing>
              <wp:inline distT="0" distB="0" distL="0" distR="0">
                <wp:extent cx="5882640" cy="2607945"/>
                <wp:effectExtent l="0" t="0" r="0" b="1905"/>
                <wp:docPr id="25" name="Group 25"/>
                <wp:cNvGraphicFramePr/>
                <a:graphic xmlns:a="http://schemas.openxmlformats.org/drawingml/2006/main">
                  <a:graphicData uri="http://schemas.microsoft.com/office/word/2010/wordprocessingGroup">
                    <wpg:wgp>
                      <wpg:cNvGrpSpPr/>
                      <wpg:grpSpPr>
                        <a:xfrm>
                          <a:off x="0" y="0"/>
                          <a:ext cx="5882640" cy="2607945"/>
                          <a:chOff x="0" y="0"/>
                          <a:chExt cx="5882640" cy="2607945"/>
                        </a:xfrm>
                      </wpg:grpSpPr>
                      <wps:wsp>
                        <wps:cNvPr id="26" name="Graphic 26"/>
                        <wps:cNvSpPr/>
                        <wps:spPr>
                          <a:xfrm>
                            <a:off x="0" y="12"/>
                            <a:ext cx="5882640" cy="2607945"/>
                          </a:xfrm>
                          <a:custGeom>
                            <a:avLst/>
                            <a:gdLst/>
                            <a:ahLst/>
                            <a:cxnLst/>
                            <a:rect l="l" t="t" r="r" b="b"/>
                            <a:pathLst>
                              <a:path w="5882640" h="2607945">
                                <a:moveTo>
                                  <a:pt x="6096" y="592899"/>
                                </a:moveTo>
                                <a:lnTo>
                                  <a:pt x="0" y="592899"/>
                                </a:lnTo>
                                <a:lnTo>
                                  <a:pt x="0" y="737984"/>
                                </a:lnTo>
                                <a:lnTo>
                                  <a:pt x="0" y="881240"/>
                                </a:lnTo>
                                <a:lnTo>
                                  <a:pt x="0" y="2607881"/>
                                </a:lnTo>
                                <a:lnTo>
                                  <a:pt x="6096" y="2607881"/>
                                </a:lnTo>
                                <a:lnTo>
                                  <a:pt x="6096" y="737984"/>
                                </a:lnTo>
                                <a:lnTo>
                                  <a:pt x="6096" y="592899"/>
                                </a:lnTo>
                                <a:close/>
                              </a:path>
                              <a:path w="5882640" h="2607945">
                                <a:moveTo>
                                  <a:pt x="6096" y="306324"/>
                                </a:moveTo>
                                <a:lnTo>
                                  <a:pt x="0" y="306324"/>
                                </a:lnTo>
                                <a:lnTo>
                                  <a:pt x="0" y="449567"/>
                                </a:lnTo>
                                <a:lnTo>
                                  <a:pt x="0" y="592823"/>
                                </a:lnTo>
                                <a:lnTo>
                                  <a:pt x="6096" y="592823"/>
                                </a:lnTo>
                                <a:lnTo>
                                  <a:pt x="6096" y="449567"/>
                                </a:lnTo>
                                <a:lnTo>
                                  <a:pt x="6096" y="306324"/>
                                </a:lnTo>
                                <a:close/>
                              </a:path>
                              <a:path w="5882640" h="2607945">
                                <a:moveTo>
                                  <a:pt x="5882322" y="592899"/>
                                </a:moveTo>
                                <a:lnTo>
                                  <a:pt x="5876239" y="592899"/>
                                </a:lnTo>
                                <a:lnTo>
                                  <a:pt x="5876239" y="737984"/>
                                </a:lnTo>
                                <a:lnTo>
                                  <a:pt x="5876239" y="881240"/>
                                </a:lnTo>
                                <a:lnTo>
                                  <a:pt x="5876239" y="2607881"/>
                                </a:lnTo>
                                <a:lnTo>
                                  <a:pt x="5882322" y="2607881"/>
                                </a:lnTo>
                                <a:lnTo>
                                  <a:pt x="5882322" y="737984"/>
                                </a:lnTo>
                                <a:lnTo>
                                  <a:pt x="5882322" y="592899"/>
                                </a:lnTo>
                                <a:close/>
                              </a:path>
                              <a:path w="5882640" h="2607945">
                                <a:moveTo>
                                  <a:pt x="5882322" y="306324"/>
                                </a:moveTo>
                                <a:lnTo>
                                  <a:pt x="5876239" y="306324"/>
                                </a:lnTo>
                                <a:lnTo>
                                  <a:pt x="5876239" y="449567"/>
                                </a:lnTo>
                                <a:lnTo>
                                  <a:pt x="5876239" y="592823"/>
                                </a:lnTo>
                                <a:lnTo>
                                  <a:pt x="5882322" y="592823"/>
                                </a:lnTo>
                                <a:lnTo>
                                  <a:pt x="5882322" y="449567"/>
                                </a:lnTo>
                                <a:lnTo>
                                  <a:pt x="5882322" y="306324"/>
                                </a:lnTo>
                                <a:close/>
                              </a:path>
                              <a:path w="5882640" h="2607945">
                                <a:moveTo>
                                  <a:pt x="5882322" y="0"/>
                                </a:moveTo>
                                <a:lnTo>
                                  <a:pt x="5876290" y="0"/>
                                </a:lnTo>
                                <a:lnTo>
                                  <a:pt x="6096" y="0"/>
                                </a:lnTo>
                                <a:lnTo>
                                  <a:pt x="0" y="0"/>
                                </a:lnTo>
                                <a:lnTo>
                                  <a:pt x="0" y="6083"/>
                                </a:lnTo>
                                <a:lnTo>
                                  <a:pt x="0" y="161531"/>
                                </a:lnTo>
                                <a:lnTo>
                                  <a:pt x="0" y="306311"/>
                                </a:lnTo>
                                <a:lnTo>
                                  <a:pt x="6096" y="306311"/>
                                </a:lnTo>
                                <a:lnTo>
                                  <a:pt x="6096" y="161531"/>
                                </a:lnTo>
                                <a:lnTo>
                                  <a:pt x="6096" y="6083"/>
                                </a:lnTo>
                                <a:lnTo>
                                  <a:pt x="5876239" y="6083"/>
                                </a:lnTo>
                                <a:lnTo>
                                  <a:pt x="5876239" y="161531"/>
                                </a:lnTo>
                                <a:lnTo>
                                  <a:pt x="5876239" y="306311"/>
                                </a:lnTo>
                                <a:lnTo>
                                  <a:pt x="5882322" y="306311"/>
                                </a:lnTo>
                                <a:lnTo>
                                  <a:pt x="5882322" y="161531"/>
                                </a:lnTo>
                                <a:lnTo>
                                  <a:pt x="5882322" y="6083"/>
                                </a:lnTo>
                                <a:lnTo>
                                  <a:pt x="5882322" y="0"/>
                                </a:lnTo>
                                <a:close/>
                              </a:path>
                            </a:pathLst>
                          </a:custGeom>
                          <a:solidFill>
                            <a:srgbClr val="000000"/>
                          </a:solidFill>
                        </wps:spPr>
                        <wps:bodyPr wrap="square" lIns="0" tIns="0" rIns="0" bIns="0" rtlCol="0">
                          <a:noAutofit/>
                        </wps:bodyPr>
                      </wps:wsp>
                      <wps:wsp>
                        <wps:cNvPr id="27" name="Textbox 27"/>
                        <wps:cNvSpPr txBox="1"/>
                        <wps:spPr>
                          <a:xfrm>
                            <a:off x="74676" y="18136"/>
                            <a:ext cx="1308100" cy="287020"/>
                          </a:xfrm>
                          <a:prstGeom prst="rect">
                            <a:avLst/>
                          </a:prstGeom>
                        </wps:spPr>
                        <wps:txbx>
                          <w:txbxContent>
                            <w:p w14:paraId="61F0DD35">
                              <w:pPr>
                                <w:spacing w:before="0"/>
                                <w:ind w:left="0" w:right="0" w:firstLine="0"/>
                                <w:jc w:val="left"/>
                                <w:rPr>
                                  <w:rFonts w:ascii="Courier New"/>
                                  <w:sz w:val="20"/>
                                </w:rPr>
                              </w:pPr>
                              <w:r>
                                <w:rPr>
                                  <w:rFonts w:ascii="Courier New"/>
                                  <w:sz w:val="20"/>
                                </w:rPr>
                                <w:t>01:</w:t>
                              </w:r>
                              <w:r>
                                <w:rPr>
                                  <w:rFonts w:ascii="Courier New"/>
                                  <w:spacing w:val="-13"/>
                                  <w:sz w:val="20"/>
                                </w:rPr>
                                <w:t xml:space="preserve"> </w:t>
                              </w:r>
                              <w:r>
                                <w:rPr>
                                  <w:rFonts w:ascii="Courier New"/>
                                  <w:sz w:val="20"/>
                                </w:rPr>
                                <w:t>#</w:t>
                              </w:r>
                              <w:r>
                                <w:rPr>
                                  <w:rFonts w:ascii="Courier New"/>
                                  <w:spacing w:val="-13"/>
                                  <w:sz w:val="20"/>
                                </w:rPr>
                                <w:t xml:space="preserve"> </w:t>
                              </w:r>
                              <w:r>
                                <w:rPr>
                                  <w:rFonts w:ascii="Courier New"/>
                                  <w:sz w:val="20"/>
                                </w:rPr>
                                <w:t>Kelas</w:t>
                              </w:r>
                              <w:r>
                                <w:rPr>
                                  <w:rFonts w:ascii="Courier New"/>
                                  <w:spacing w:val="-13"/>
                                  <w:sz w:val="20"/>
                                </w:rPr>
                                <w:t xml:space="preserve"> </w:t>
                              </w:r>
                              <w:r>
                                <w:rPr>
                                  <w:rFonts w:ascii="Courier New"/>
                                  <w:sz w:val="20"/>
                                </w:rPr>
                                <w:t>Induk 02:</w:t>
                              </w:r>
                              <w:r>
                                <w:rPr>
                                  <w:rFonts w:ascii="Courier New"/>
                                  <w:spacing w:val="-5"/>
                                  <w:sz w:val="20"/>
                                </w:rPr>
                                <w:t xml:space="preserve"> </w:t>
                              </w:r>
                              <w:r>
                                <w:rPr>
                                  <w:rFonts w:ascii="Courier New"/>
                                  <w:sz w:val="20"/>
                                </w:rPr>
                                <w:t>class</w:t>
                              </w:r>
                              <w:r>
                                <w:rPr>
                                  <w:rFonts w:ascii="Courier New"/>
                                  <w:spacing w:val="-5"/>
                                  <w:sz w:val="20"/>
                                </w:rPr>
                                <w:t xml:space="preserve"> </w:t>
                              </w:r>
                              <w:r>
                                <w:rPr>
                                  <w:rFonts w:ascii="Courier New"/>
                                  <w:spacing w:val="-2"/>
                                  <w:sz w:val="20"/>
                                </w:rPr>
                                <w:t>Person:</w:t>
                              </w:r>
                            </w:p>
                          </w:txbxContent>
                        </wps:txbx>
                        <wps:bodyPr wrap="square" lIns="0" tIns="0" rIns="0" bIns="0" rtlCol="0">
                          <a:noAutofit/>
                        </wps:bodyPr>
                      </wps:wsp>
                      <wps:wsp>
                        <wps:cNvPr id="28" name="Textbox 28"/>
                        <wps:cNvSpPr txBox="1"/>
                        <wps:spPr>
                          <a:xfrm>
                            <a:off x="74676" y="306172"/>
                            <a:ext cx="622300" cy="1149985"/>
                          </a:xfrm>
                          <a:prstGeom prst="rect">
                            <a:avLst/>
                          </a:prstGeom>
                        </wps:spPr>
                        <wps:txbx>
                          <w:txbxContent>
                            <w:p w14:paraId="34F05384">
                              <w:pPr>
                                <w:spacing w:before="0" w:line="225" w:lineRule="exact"/>
                                <w:ind w:left="0" w:right="0" w:firstLine="0"/>
                                <w:jc w:val="left"/>
                                <w:rPr>
                                  <w:rFonts w:ascii="Courier New"/>
                                  <w:sz w:val="20"/>
                                </w:rPr>
                              </w:pPr>
                              <w:r>
                                <w:rPr>
                                  <w:rFonts w:ascii="Courier New"/>
                                  <w:spacing w:val="-5"/>
                                  <w:sz w:val="20"/>
                                </w:rPr>
                                <w:t>03:</w:t>
                              </w:r>
                            </w:p>
                            <w:p w14:paraId="758FB3AE">
                              <w:pPr>
                                <w:spacing w:before="0" w:line="226" w:lineRule="exact"/>
                                <w:ind w:left="0" w:right="0" w:firstLine="0"/>
                                <w:jc w:val="left"/>
                                <w:rPr>
                                  <w:rFonts w:ascii="Courier New"/>
                                  <w:sz w:val="20"/>
                                </w:rPr>
                              </w:pPr>
                              <w:r>
                                <w:rPr>
                                  <w:rFonts w:ascii="Courier New"/>
                                  <w:spacing w:val="-5"/>
                                  <w:sz w:val="20"/>
                                </w:rPr>
                                <w:t>04:</w:t>
                              </w:r>
                            </w:p>
                            <w:p w14:paraId="5B919704">
                              <w:pPr>
                                <w:spacing w:before="0"/>
                                <w:ind w:left="0" w:right="0" w:firstLine="0"/>
                                <w:jc w:val="left"/>
                                <w:rPr>
                                  <w:rFonts w:ascii="Courier New"/>
                                  <w:sz w:val="20"/>
                                </w:rPr>
                              </w:pPr>
                              <w:r>
                                <w:rPr>
                                  <w:rFonts w:ascii="Courier New"/>
                                  <w:spacing w:val="-5"/>
                                  <w:sz w:val="20"/>
                                </w:rPr>
                                <w:t>05:</w:t>
                              </w:r>
                            </w:p>
                            <w:p w14:paraId="7E52871A">
                              <w:pPr>
                                <w:spacing w:before="1" w:line="226" w:lineRule="exact"/>
                                <w:ind w:left="0" w:right="0" w:firstLine="0"/>
                                <w:jc w:val="left"/>
                                <w:rPr>
                                  <w:rFonts w:ascii="Courier New"/>
                                  <w:sz w:val="20"/>
                                </w:rPr>
                              </w:pPr>
                              <w:r>
                                <w:rPr>
                                  <w:rFonts w:ascii="Courier New"/>
                                  <w:spacing w:val="-5"/>
                                  <w:sz w:val="20"/>
                                </w:rPr>
                                <w:t>06:</w:t>
                              </w:r>
                            </w:p>
                            <w:p w14:paraId="64371B1B">
                              <w:pPr>
                                <w:spacing w:before="0" w:line="226" w:lineRule="exact"/>
                                <w:ind w:left="0" w:right="0" w:firstLine="0"/>
                                <w:jc w:val="left"/>
                                <w:rPr>
                                  <w:rFonts w:ascii="Courier New"/>
                                  <w:sz w:val="20"/>
                                </w:rPr>
                              </w:pPr>
                              <w:r>
                                <w:rPr>
                                  <w:rFonts w:ascii="Courier New"/>
                                  <w:spacing w:val="-5"/>
                                  <w:sz w:val="20"/>
                                </w:rPr>
                                <w:t>07:</w:t>
                              </w:r>
                            </w:p>
                            <w:p w14:paraId="3605AEAB">
                              <w:pPr>
                                <w:spacing w:before="1" w:line="226" w:lineRule="exact"/>
                                <w:ind w:left="0" w:right="0" w:firstLine="0"/>
                                <w:jc w:val="left"/>
                                <w:rPr>
                                  <w:rFonts w:ascii="Courier New"/>
                                  <w:sz w:val="20"/>
                                </w:rPr>
                              </w:pPr>
                              <w:r>
                                <w:rPr>
                                  <w:rFonts w:ascii="Courier New"/>
                                  <w:spacing w:val="-5"/>
                                  <w:sz w:val="20"/>
                                </w:rPr>
                                <w:t>08:</w:t>
                              </w:r>
                            </w:p>
                            <w:p w14:paraId="3BDC94D3">
                              <w:pPr>
                                <w:spacing w:before="0" w:line="226" w:lineRule="exact"/>
                                <w:ind w:left="0" w:right="0" w:firstLine="0"/>
                                <w:jc w:val="left"/>
                                <w:rPr>
                                  <w:rFonts w:ascii="Courier New"/>
                                  <w:sz w:val="20"/>
                                </w:rPr>
                              </w:pPr>
                              <w:r>
                                <w:rPr>
                                  <w:rFonts w:ascii="Courier New"/>
                                  <w:spacing w:val="-5"/>
                                  <w:sz w:val="20"/>
                                </w:rPr>
                                <w:t>09:</w:t>
                              </w:r>
                            </w:p>
                            <w:p w14:paraId="0100370A">
                              <w:pPr>
                                <w:spacing w:before="0" w:line="226" w:lineRule="exact"/>
                                <w:ind w:left="0" w:right="0" w:firstLine="0"/>
                                <w:jc w:val="left"/>
                                <w:rPr>
                                  <w:rFonts w:ascii="Courier New"/>
                                  <w:sz w:val="20"/>
                                </w:rPr>
                              </w:pPr>
                              <w:r>
                                <w:rPr>
                                  <w:rFonts w:ascii="Courier New"/>
                                  <w:spacing w:val="-2"/>
                                  <w:sz w:val="20"/>
                                </w:rPr>
                                <w:t>tahun.")</w:t>
                              </w:r>
                            </w:p>
                          </w:txbxContent>
                        </wps:txbx>
                        <wps:bodyPr wrap="square" lIns="0" tIns="0" rIns="0" bIns="0" rtlCol="0">
                          <a:noAutofit/>
                        </wps:bodyPr>
                      </wps:wsp>
                      <wps:wsp>
                        <wps:cNvPr id="29" name="Textbox 29"/>
                        <wps:cNvSpPr txBox="1"/>
                        <wps:spPr>
                          <a:xfrm>
                            <a:off x="684276" y="298761"/>
                            <a:ext cx="4279900" cy="582930"/>
                          </a:xfrm>
                          <a:prstGeom prst="rect">
                            <a:avLst/>
                          </a:prstGeom>
                        </wps:spPr>
                        <wps:txbx>
                          <w:txbxContent>
                            <w:p w14:paraId="0B51F1B7">
                              <w:pPr>
                                <w:spacing w:before="11" w:line="226" w:lineRule="exact"/>
                                <w:ind w:left="0" w:right="0" w:firstLine="0"/>
                                <w:jc w:val="left"/>
                                <w:rPr>
                                  <w:rFonts w:ascii="Courier New"/>
                                  <w:sz w:val="20"/>
                                </w:rPr>
                              </w:pPr>
                              <w:r>
                                <w:rPr>
                                  <w:rFonts w:ascii="Courier New"/>
                                  <w:sz w:val="20"/>
                                </w:rPr>
                                <w:t>def</w:t>
                              </w:r>
                              <w:r>
                                <w:rPr>
                                  <w:rFonts w:ascii="Courier New"/>
                                  <w:spacing w:val="-4"/>
                                  <w:sz w:val="20"/>
                                </w:rPr>
                                <w:t xml:space="preserve"> </w:t>
                              </w:r>
                              <w:r>
                                <w:rPr>
                                  <w:spacing w:val="66"/>
                                  <w:sz w:val="20"/>
                                  <w:u w:val="single"/>
                                </w:rPr>
                                <w:t xml:space="preserve">  </w:t>
                              </w:r>
                              <w:r>
                                <w:rPr>
                                  <w:rFonts w:ascii="Courier New"/>
                                  <w:sz w:val="20"/>
                                </w:rPr>
                                <w:t>init</w:t>
                              </w:r>
                              <w:r>
                                <w:rPr>
                                  <w:spacing w:val="67"/>
                                  <w:sz w:val="20"/>
                                  <w:u w:val="single"/>
                                </w:rPr>
                                <w:t xml:space="preserve">  </w:t>
                              </w:r>
                              <w:r>
                                <w:rPr>
                                  <w:rFonts w:ascii="Courier New"/>
                                  <w:sz w:val="20"/>
                                </w:rPr>
                                <w:t>(self,</w:t>
                              </w:r>
                              <w:r>
                                <w:rPr>
                                  <w:rFonts w:ascii="Courier New"/>
                                  <w:spacing w:val="-3"/>
                                  <w:sz w:val="20"/>
                                </w:rPr>
                                <w:t xml:space="preserve"> </w:t>
                              </w:r>
                              <w:r>
                                <w:rPr>
                                  <w:rFonts w:ascii="Courier New"/>
                                  <w:sz w:val="20"/>
                                </w:rPr>
                                <w:t>nama,</w:t>
                              </w:r>
                              <w:r>
                                <w:rPr>
                                  <w:rFonts w:ascii="Courier New"/>
                                  <w:spacing w:val="-3"/>
                                  <w:sz w:val="20"/>
                                </w:rPr>
                                <w:t xml:space="preserve"> </w:t>
                              </w:r>
                              <w:r>
                                <w:rPr>
                                  <w:rFonts w:ascii="Courier New"/>
                                  <w:spacing w:val="-2"/>
                                  <w:sz w:val="20"/>
                                </w:rPr>
                                <w:t>usia):</w:t>
                              </w:r>
                            </w:p>
                            <w:p w14:paraId="0755B8E1">
                              <w:pPr>
                                <w:tabs>
                                  <w:tab w:val="left" w:pos="3764"/>
                                </w:tabs>
                                <w:spacing w:before="0"/>
                                <w:ind w:left="480" w:right="18" w:firstLine="0"/>
                                <w:jc w:val="left"/>
                                <w:rPr>
                                  <w:rFonts w:ascii="Courier New"/>
                                  <w:sz w:val="20"/>
                                </w:rPr>
                              </w:pPr>
                              <w:r>
                                <w:rPr>
                                  <w:rFonts w:ascii="Courier New"/>
                                  <w:sz w:val="20"/>
                                </w:rPr>
                                <w:t xml:space="preserve">print(f"(Memanggil </w:t>
                              </w:r>
                              <w:r>
                                <w:rPr>
                                  <w:spacing w:val="80"/>
                                  <w:sz w:val="20"/>
                                  <w:u w:val="single"/>
                                </w:rPr>
                                <w:t xml:space="preserve"> </w:t>
                              </w:r>
                              <w:r>
                                <w:rPr>
                                  <w:rFonts w:ascii="Courier New"/>
                                  <w:sz w:val="20"/>
                                </w:rPr>
                                <w:t>init</w:t>
                              </w:r>
                              <w:r>
                                <w:rPr>
                                  <w:sz w:val="20"/>
                                  <w:u w:val="single"/>
                                </w:rPr>
                                <w:tab/>
                              </w:r>
                              <w:r>
                                <w:rPr>
                                  <w:spacing w:val="16"/>
                                  <w:sz w:val="20"/>
                                </w:rPr>
                                <w:t xml:space="preserve"> </w:t>
                              </w:r>
                              <w:r>
                                <w:rPr>
                                  <w:rFonts w:ascii="Courier New"/>
                                  <w:sz w:val="20"/>
                                </w:rPr>
                                <w:t>Person</w:t>
                              </w:r>
                              <w:r>
                                <w:rPr>
                                  <w:rFonts w:ascii="Courier New"/>
                                  <w:spacing w:val="-15"/>
                                  <w:sz w:val="20"/>
                                </w:rPr>
                                <w:t xml:space="preserve"> </w:t>
                              </w:r>
                              <w:r>
                                <w:rPr>
                                  <w:rFonts w:ascii="Courier New"/>
                                  <w:sz w:val="20"/>
                                </w:rPr>
                                <w:t>untuk</w:t>
                              </w:r>
                              <w:r>
                                <w:rPr>
                                  <w:rFonts w:ascii="Courier New"/>
                                  <w:spacing w:val="-15"/>
                                  <w:sz w:val="20"/>
                                </w:rPr>
                                <w:t xml:space="preserve"> </w:t>
                              </w:r>
                              <w:r>
                                <w:rPr>
                                  <w:rFonts w:ascii="Courier New"/>
                                  <w:sz w:val="20"/>
                                </w:rPr>
                                <w:t>'{nama}')") self.nama = nama</w:t>
                              </w:r>
                            </w:p>
                            <w:p w14:paraId="16E45821">
                              <w:pPr>
                                <w:spacing w:before="0" w:line="226" w:lineRule="exact"/>
                                <w:ind w:left="480" w:right="0" w:firstLine="0"/>
                                <w:jc w:val="left"/>
                                <w:rPr>
                                  <w:rFonts w:ascii="Courier New"/>
                                  <w:sz w:val="20"/>
                                </w:rPr>
                              </w:pPr>
                              <w:r>
                                <w:rPr>
                                  <w:rFonts w:ascii="Courier New"/>
                                  <w:sz w:val="20"/>
                                </w:rPr>
                                <w:t>self.usia</w:t>
                              </w:r>
                              <w:r>
                                <w:rPr>
                                  <w:rFonts w:ascii="Courier New"/>
                                  <w:spacing w:val="-8"/>
                                  <w:sz w:val="20"/>
                                </w:rPr>
                                <w:t xml:space="preserve"> </w:t>
                              </w:r>
                              <w:r>
                                <w:rPr>
                                  <w:rFonts w:ascii="Courier New"/>
                                  <w:sz w:val="20"/>
                                </w:rPr>
                                <w:t>=</w:t>
                              </w:r>
                              <w:r>
                                <w:rPr>
                                  <w:rFonts w:ascii="Courier New"/>
                                  <w:spacing w:val="-6"/>
                                  <w:sz w:val="20"/>
                                </w:rPr>
                                <w:t xml:space="preserve"> </w:t>
                              </w:r>
                              <w:r>
                                <w:rPr>
                                  <w:rFonts w:ascii="Courier New"/>
                                  <w:spacing w:val="-4"/>
                                  <w:sz w:val="20"/>
                                </w:rPr>
                                <w:t>usia</w:t>
                              </w:r>
                            </w:p>
                          </w:txbxContent>
                        </wps:txbx>
                        <wps:bodyPr wrap="square" lIns="0" tIns="0" rIns="0" bIns="0" rtlCol="0">
                          <a:noAutofit/>
                        </wps:bodyPr>
                      </wps:wsp>
                      <wps:wsp>
                        <wps:cNvPr id="30" name="Textbox 30"/>
                        <wps:cNvSpPr txBox="1"/>
                        <wps:spPr>
                          <a:xfrm>
                            <a:off x="684276" y="1025881"/>
                            <a:ext cx="5128260" cy="287020"/>
                          </a:xfrm>
                          <a:prstGeom prst="rect">
                            <a:avLst/>
                          </a:prstGeom>
                        </wps:spPr>
                        <wps:txbx>
                          <w:txbxContent>
                            <w:p w14:paraId="05559F89">
                              <w:pPr>
                                <w:spacing w:before="0" w:line="225" w:lineRule="exact"/>
                                <w:ind w:left="0" w:right="0" w:firstLine="0"/>
                                <w:jc w:val="left"/>
                                <w:rPr>
                                  <w:rFonts w:ascii="Courier New"/>
                                  <w:sz w:val="20"/>
                                </w:rPr>
                              </w:pPr>
                              <w:r>
                                <w:rPr>
                                  <w:rFonts w:ascii="Courier New"/>
                                  <w:sz w:val="20"/>
                                </w:rPr>
                                <w:t>def</w:t>
                              </w:r>
                              <w:r>
                                <w:rPr>
                                  <w:rFonts w:ascii="Courier New"/>
                                  <w:spacing w:val="-4"/>
                                  <w:sz w:val="20"/>
                                </w:rPr>
                                <w:t xml:space="preserve"> </w:t>
                              </w:r>
                              <w:r>
                                <w:rPr>
                                  <w:rFonts w:ascii="Courier New"/>
                                  <w:spacing w:val="-2"/>
                                  <w:sz w:val="20"/>
                                </w:rPr>
                                <w:t>perkenalkan_diri(self):</w:t>
                              </w:r>
                            </w:p>
                            <w:p w14:paraId="45DEC4D7">
                              <w:pPr>
                                <w:spacing w:before="0" w:line="226" w:lineRule="exact"/>
                                <w:ind w:left="849" w:right="0" w:firstLine="0"/>
                                <w:jc w:val="left"/>
                                <w:rPr>
                                  <w:rFonts w:ascii="Courier New"/>
                                  <w:sz w:val="20"/>
                                </w:rPr>
                              </w:pPr>
                              <w:r>
                                <w:rPr>
                                  <w:rFonts w:ascii="Courier New"/>
                                  <w:sz w:val="20"/>
                                </w:rPr>
                                <w:t>print(f"Halo,</w:t>
                              </w:r>
                              <w:r>
                                <w:rPr>
                                  <w:rFonts w:ascii="Courier New"/>
                                  <w:spacing w:val="30"/>
                                  <w:sz w:val="20"/>
                                </w:rPr>
                                <w:t xml:space="preserve"> </w:t>
                              </w:r>
                              <w:r>
                                <w:rPr>
                                  <w:rFonts w:ascii="Courier New"/>
                                  <w:sz w:val="20"/>
                                </w:rPr>
                                <w:t>nama</w:t>
                              </w:r>
                              <w:r>
                                <w:rPr>
                                  <w:rFonts w:ascii="Courier New"/>
                                  <w:spacing w:val="30"/>
                                  <w:sz w:val="20"/>
                                </w:rPr>
                                <w:t xml:space="preserve"> </w:t>
                              </w:r>
                              <w:r>
                                <w:rPr>
                                  <w:rFonts w:ascii="Courier New"/>
                                  <w:sz w:val="20"/>
                                </w:rPr>
                                <w:t>saya</w:t>
                              </w:r>
                              <w:r>
                                <w:rPr>
                                  <w:rFonts w:ascii="Courier New"/>
                                  <w:spacing w:val="32"/>
                                  <w:sz w:val="20"/>
                                </w:rPr>
                                <w:t xml:space="preserve"> </w:t>
                              </w:r>
                              <w:r>
                                <w:rPr>
                                  <w:rFonts w:ascii="Courier New"/>
                                  <w:sz w:val="20"/>
                                </w:rPr>
                                <w:t>{self.nama},</w:t>
                              </w:r>
                              <w:r>
                                <w:rPr>
                                  <w:rFonts w:ascii="Courier New"/>
                                  <w:spacing w:val="31"/>
                                  <w:sz w:val="20"/>
                                </w:rPr>
                                <w:t xml:space="preserve"> </w:t>
                              </w:r>
                              <w:r>
                                <w:rPr>
                                  <w:rFonts w:ascii="Courier New"/>
                                  <w:sz w:val="20"/>
                                </w:rPr>
                                <w:t>usia</w:t>
                              </w:r>
                              <w:r>
                                <w:rPr>
                                  <w:rFonts w:ascii="Courier New"/>
                                  <w:spacing w:val="30"/>
                                  <w:sz w:val="20"/>
                                </w:rPr>
                                <w:t xml:space="preserve"> </w:t>
                              </w:r>
                              <w:r>
                                <w:rPr>
                                  <w:rFonts w:ascii="Courier New"/>
                                  <w:sz w:val="20"/>
                                </w:rPr>
                                <w:t>saya</w:t>
                              </w:r>
                              <w:r>
                                <w:rPr>
                                  <w:rFonts w:ascii="Courier New"/>
                                  <w:spacing w:val="30"/>
                                  <w:sz w:val="20"/>
                                </w:rPr>
                                <w:t xml:space="preserve"> </w:t>
                              </w:r>
                              <w:r>
                                <w:rPr>
                                  <w:rFonts w:ascii="Courier New"/>
                                  <w:spacing w:val="-2"/>
                                  <w:sz w:val="20"/>
                                </w:rPr>
                                <w:t>{self.usia}</w:t>
                              </w:r>
                            </w:p>
                          </w:txbxContent>
                        </wps:txbx>
                        <wps:bodyPr wrap="square" lIns="0" tIns="0" rIns="0" bIns="0" rtlCol="0">
                          <a:noAutofit/>
                        </wps:bodyPr>
                      </wps:wsp>
                      <wps:wsp>
                        <wps:cNvPr id="31" name="Textbox 31"/>
                        <wps:cNvSpPr txBox="1"/>
                        <wps:spPr>
                          <a:xfrm>
                            <a:off x="74676" y="1457173"/>
                            <a:ext cx="2985135" cy="431800"/>
                          </a:xfrm>
                          <a:prstGeom prst="rect">
                            <a:avLst/>
                          </a:prstGeom>
                        </wps:spPr>
                        <wps:txbx>
                          <w:txbxContent>
                            <w:p w14:paraId="255395F9">
                              <w:pPr>
                                <w:spacing w:before="0" w:line="225" w:lineRule="exact"/>
                                <w:ind w:left="0" w:right="0" w:firstLine="0"/>
                                <w:jc w:val="left"/>
                                <w:rPr>
                                  <w:rFonts w:ascii="Courier New"/>
                                  <w:sz w:val="20"/>
                                </w:rPr>
                              </w:pPr>
                              <w:r>
                                <w:rPr>
                                  <w:rFonts w:ascii="Courier New"/>
                                  <w:spacing w:val="-5"/>
                                  <w:sz w:val="20"/>
                                </w:rPr>
                                <w:t>10:</w:t>
                              </w:r>
                            </w:p>
                            <w:p w14:paraId="15A1D2D9">
                              <w:pPr>
                                <w:spacing w:before="0"/>
                                <w:ind w:left="0" w:right="0" w:firstLine="0"/>
                                <w:jc w:val="left"/>
                                <w:rPr>
                                  <w:rFonts w:ascii="Courier New"/>
                                  <w:sz w:val="20"/>
                                </w:rPr>
                              </w:pPr>
                              <w:r>
                                <w:rPr>
                                  <w:rFonts w:ascii="Courier New"/>
                                  <w:sz w:val="20"/>
                                </w:rPr>
                                <w:t>11:</w:t>
                              </w:r>
                              <w:r>
                                <w:rPr>
                                  <w:rFonts w:ascii="Courier New"/>
                                  <w:spacing w:val="-7"/>
                                  <w:sz w:val="20"/>
                                </w:rPr>
                                <w:t xml:space="preserve"> </w:t>
                              </w:r>
                              <w:r>
                                <w:rPr>
                                  <w:rFonts w:ascii="Courier New"/>
                                  <w:sz w:val="20"/>
                                </w:rPr>
                                <w:t>#</w:t>
                              </w:r>
                              <w:r>
                                <w:rPr>
                                  <w:rFonts w:ascii="Courier New"/>
                                  <w:spacing w:val="-7"/>
                                  <w:sz w:val="20"/>
                                </w:rPr>
                                <w:t xml:space="preserve"> </w:t>
                              </w:r>
                              <w:r>
                                <w:rPr>
                                  <w:rFonts w:ascii="Courier New"/>
                                  <w:sz w:val="20"/>
                                </w:rPr>
                                <w:t>Kelas</w:t>
                              </w:r>
                              <w:r>
                                <w:rPr>
                                  <w:rFonts w:ascii="Courier New"/>
                                  <w:spacing w:val="-7"/>
                                  <w:sz w:val="20"/>
                                </w:rPr>
                                <w:t xml:space="preserve"> </w:t>
                              </w:r>
                              <w:r>
                                <w:rPr>
                                  <w:rFonts w:ascii="Courier New"/>
                                  <w:sz w:val="20"/>
                                </w:rPr>
                                <w:t>Anak</w:t>
                              </w:r>
                              <w:r>
                                <w:rPr>
                                  <w:rFonts w:ascii="Courier New"/>
                                  <w:spacing w:val="-7"/>
                                  <w:sz w:val="20"/>
                                </w:rPr>
                                <w:t xml:space="preserve"> </w:t>
                              </w:r>
                              <w:r>
                                <w:rPr>
                                  <w:rFonts w:ascii="Courier New"/>
                                  <w:sz w:val="20"/>
                                </w:rPr>
                                <w:t>(mewarisi</w:t>
                              </w:r>
                              <w:r>
                                <w:rPr>
                                  <w:rFonts w:ascii="Courier New"/>
                                  <w:spacing w:val="-7"/>
                                  <w:sz w:val="20"/>
                                </w:rPr>
                                <w:t xml:space="preserve"> </w:t>
                              </w:r>
                              <w:r>
                                <w:rPr>
                                  <w:rFonts w:ascii="Courier New"/>
                                  <w:sz w:val="20"/>
                                </w:rPr>
                                <w:t>dari</w:t>
                              </w:r>
                              <w:r>
                                <w:rPr>
                                  <w:rFonts w:ascii="Courier New"/>
                                  <w:spacing w:val="-7"/>
                                  <w:sz w:val="20"/>
                                </w:rPr>
                                <w:t xml:space="preserve"> </w:t>
                              </w:r>
                              <w:r>
                                <w:rPr>
                                  <w:rFonts w:ascii="Courier New"/>
                                  <w:sz w:val="20"/>
                                </w:rPr>
                                <w:t>Person) 12: class Student(Person):</w:t>
                              </w:r>
                            </w:p>
                          </w:txbxContent>
                        </wps:txbx>
                        <wps:bodyPr wrap="square" lIns="0" tIns="0" rIns="0" bIns="0" rtlCol="0">
                          <a:noAutofit/>
                        </wps:bodyPr>
                      </wps:wsp>
                      <wps:wsp>
                        <wps:cNvPr id="32" name="Textbox 32"/>
                        <wps:cNvSpPr txBox="1"/>
                        <wps:spPr>
                          <a:xfrm>
                            <a:off x="74676" y="1888465"/>
                            <a:ext cx="622300" cy="719455"/>
                          </a:xfrm>
                          <a:prstGeom prst="rect">
                            <a:avLst/>
                          </a:prstGeom>
                        </wps:spPr>
                        <wps:txbx>
                          <w:txbxContent>
                            <w:p w14:paraId="23D2D71C">
                              <w:pPr>
                                <w:spacing w:before="0" w:line="225" w:lineRule="exact"/>
                                <w:ind w:left="0" w:right="0" w:firstLine="0"/>
                                <w:jc w:val="left"/>
                                <w:rPr>
                                  <w:rFonts w:ascii="Courier New"/>
                                  <w:sz w:val="20"/>
                                </w:rPr>
                              </w:pPr>
                              <w:r>
                                <w:rPr>
                                  <w:rFonts w:ascii="Courier New"/>
                                  <w:spacing w:val="-5"/>
                                  <w:sz w:val="20"/>
                                </w:rPr>
                                <w:t>13:</w:t>
                              </w:r>
                            </w:p>
                            <w:p w14:paraId="00B2A001">
                              <w:pPr>
                                <w:spacing w:before="0" w:line="226" w:lineRule="exact"/>
                                <w:ind w:left="0" w:right="0" w:firstLine="0"/>
                                <w:jc w:val="left"/>
                                <w:rPr>
                                  <w:rFonts w:ascii="Courier New"/>
                                  <w:sz w:val="20"/>
                                </w:rPr>
                              </w:pPr>
                              <w:r>
                                <w:rPr>
                                  <w:rFonts w:ascii="Courier New"/>
                                  <w:spacing w:val="-5"/>
                                  <w:sz w:val="20"/>
                                </w:rPr>
                                <w:t>14:</w:t>
                              </w:r>
                            </w:p>
                            <w:p w14:paraId="693ED62C">
                              <w:pPr>
                                <w:spacing w:before="1" w:line="226" w:lineRule="exact"/>
                                <w:ind w:left="0" w:right="0" w:firstLine="0"/>
                                <w:jc w:val="left"/>
                                <w:rPr>
                                  <w:rFonts w:ascii="Courier New"/>
                                  <w:sz w:val="20"/>
                                </w:rPr>
                              </w:pPr>
                              <w:r>
                                <w:rPr>
                                  <w:rFonts w:ascii="Courier New"/>
                                  <w:spacing w:val="-5"/>
                                  <w:sz w:val="20"/>
                                </w:rPr>
                                <w:t>15:</w:t>
                              </w:r>
                            </w:p>
                            <w:p w14:paraId="14EABBDE">
                              <w:pPr>
                                <w:spacing w:before="0"/>
                                <w:ind w:left="0" w:right="0" w:firstLine="0"/>
                                <w:jc w:val="left"/>
                                <w:rPr>
                                  <w:rFonts w:ascii="Courier New"/>
                                  <w:sz w:val="20"/>
                                </w:rPr>
                              </w:pPr>
                              <w:r>
                                <w:rPr>
                                  <w:rFonts w:ascii="Courier New"/>
                                  <w:sz w:val="20"/>
                                </w:rPr>
                                <w:t>dan</w:t>
                              </w:r>
                              <w:r>
                                <w:rPr>
                                  <w:rFonts w:ascii="Courier New"/>
                                  <w:spacing w:val="-32"/>
                                  <w:sz w:val="20"/>
                                </w:rPr>
                                <w:t xml:space="preserve"> </w:t>
                              </w:r>
                              <w:r>
                                <w:rPr>
                                  <w:rFonts w:ascii="Courier New"/>
                                  <w:sz w:val="20"/>
                                </w:rPr>
                                <w:t xml:space="preserve">usia </w:t>
                              </w:r>
                              <w:r>
                                <w:rPr>
                                  <w:rFonts w:ascii="Courier New"/>
                                  <w:spacing w:val="-4"/>
                                  <w:sz w:val="20"/>
                                </w:rPr>
                                <w:t>16:</w:t>
                              </w:r>
                            </w:p>
                          </w:txbxContent>
                        </wps:txbx>
                        <wps:bodyPr wrap="square" lIns="0" tIns="0" rIns="0" bIns="0" rtlCol="0">
                          <a:noAutofit/>
                        </wps:bodyPr>
                      </wps:wsp>
                      <wps:wsp>
                        <wps:cNvPr id="33" name="Textbox 33"/>
                        <wps:cNvSpPr txBox="1"/>
                        <wps:spPr>
                          <a:xfrm>
                            <a:off x="684276" y="1881053"/>
                            <a:ext cx="5132070" cy="438784"/>
                          </a:xfrm>
                          <a:prstGeom prst="rect">
                            <a:avLst/>
                          </a:prstGeom>
                        </wps:spPr>
                        <wps:txbx>
                          <w:txbxContent>
                            <w:p w14:paraId="29FC0935">
                              <w:pPr>
                                <w:tabs>
                                  <w:tab w:val="left" w:pos="3764"/>
                                </w:tabs>
                                <w:spacing w:before="11"/>
                                <w:ind w:left="480" w:right="1239" w:hanging="480"/>
                                <w:jc w:val="left"/>
                                <w:rPr>
                                  <w:rFonts w:ascii="Courier New"/>
                                  <w:sz w:val="20"/>
                                </w:rPr>
                              </w:pPr>
                              <w:r>
                                <w:rPr>
                                  <w:rFonts w:ascii="Courier New"/>
                                  <w:sz w:val="20"/>
                                </w:rPr>
                                <w:t xml:space="preserve">def </w:t>
                              </w:r>
                              <w:r>
                                <w:rPr>
                                  <w:spacing w:val="80"/>
                                  <w:sz w:val="20"/>
                                  <w:u w:val="single"/>
                                </w:rPr>
                                <w:t xml:space="preserve"> </w:t>
                              </w:r>
                              <w:r>
                                <w:rPr>
                                  <w:rFonts w:ascii="Courier New"/>
                                  <w:sz w:val="20"/>
                                </w:rPr>
                                <w:t>init</w:t>
                              </w:r>
                              <w:r>
                                <w:rPr>
                                  <w:spacing w:val="80"/>
                                  <w:sz w:val="20"/>
                                  <w:u w:val="single"/>
                                </w:rPr>
                                <w:t xml:space="preserve"> </w:t>
                              </w:r>
                              <w:r>
                                <w:rPr>
                                  <w:rFonts w:ascii="Courier New"/>
                                  <w:sz w:val="20"/>
                                </w:rPr>
                                <w:t xml:space="preserve">(self, nama, usia, student_id, jurusan): print(f"(Memanggil </w:t>
                              </w:r>
                              <w:r>
                                <w:rPr>
                                  <w:spacing w:val="80"/>
                                  <w:sz w:val="20"/>
                                  <w:u w:val="single"/>
                                </w:rPr>
                                <w:t xml:space="preserve"> </w:t>
                              </w:r>
                              <w:r>
                                <w:rPr>
                                  <w:rFonts w:ascii="Courier New"/>
                                  <w:sz w:val="20"/>
                                </w:rPr>
                                <w:t>init</w:t>
                              </w:r>
                              <w:r>
                                <w:rPr>
                                  <w:sz w:val="20"/>
                                  <w:u w:val="single"/>
                                </w:rPr>
                                <w:tab/>
                              </w:r>
                              <w:r>
                                <w:rPr>
                                  <w:spacing w:val="16"/>
                                  <w:sz w:val="20"/>
                                </w:rPr>
                                <w:t xml:space="preserve"> </w:t>
                              </w:r>
                              <w:r>
                                <w:rPr>
                                  <w:rFonts w:ascii="Courier New"/>
                                  <w:sz w:val="20"/>
                                </w:rPr>
                                <w:t>Student</w:t>
                              </w:r>
                              <w:r>
                                <w:rPr>
                                  <w:rFonts w:ascii="Courier New"/>
                                  <w:spacing w:val="-14"/>
                                  <w:sz w:val="20"/>
                                </w:rPr>
                                <w:t xml:space="preserve"> </w:t>
                              </w:r>
                              <w:r>
                                <w:rPr>
                                  <w:rFonts w:ascii="Courier New"/>
                                  <w:sz w:val="20"/>
                                </w:rPr>
                                <w:t>untuk</w:t>
                              </w:r>
                              <w:r>
                                <w:rPr>
                                  <w:rFonts w:ascii="Courier New"/>
                                  <w:spacing w:val="-14"/>
                                  <w:sz w:val="20"/>
                                </w:rPr>
                                <w:t xml:space="preserve"> </w:t>
                              </w:r>
                              <w:r>
                                <w:rPr>
                                  <w:rFonts w:ascii="Courier New"/>
                                  <w:sz w:val="20"/>
                                </w:rPr>
                                <w:t>'{nama}')")</w:t>
                              </w:r>
                            </w:p>
                            <w:p w14:paraId="75C840FD">
                              <w:pPr>
                                <w:tabs>
                                  <w:tab w:val="left" w:pos="3016"/>
                                </w:tabs>
                                <w:spacing w:before="0" w:line="226" w:lineRule="exact"/>
                                <w:ind w:left="557" w:right="0" w:firstLine="0"/>
                                <w:jc w:val="left"/>
                                <w:rPr>
                                  <w:rFonts w:ascii="Courier New"/>
                                  <w:sz w:val="20"/>
                                </w:rPr>
                              </w:pPr>
                              <w:r>
                                <w:rPr>
                                  <w:rFonts w:ascii="Courier New"/>
                                  <w:sz w:val="20"/>
                                </w:rPr>
                                <w:t>#</w:t>
                              </w:r>
                              <w:r>
                                <w:rPr>
                                  <w:rFonts w:ascii="Courier New"/>
                                  <w:spacing w:val="2"/>
                                  <w:sz w:val="20"/>
                                </w:rPr>
                                <w:t xml:space="preserve"> </w:t>
                              </w:r>
                              <w:r>
                                <w:rPr>
                                  <w:rFonts w:ascii="Courier New"/>
                                  <w:sz w:val="20"/>
                                </w:rPr>
                                <w:t>Memanggil</w:t>
                              </w:r>
                              <w:r>
                                <w:rPr>
                                  <w:rFonts w:ascii="Courier New"/>
                                  <w:spacing w:val="5"/>
                                  <w:sz w:val="20"/>
                                </w:rPr>
                                <w:t xml:space="preserve"> </w:t>
                              </w:r>
                              <w:r>
                                <w:rPr>
                                  <w:spacing w:val="65"/>
                                  <w:sz w:val="20"/>
                                  <w:u w:val="single"/>
                                </w:rPr>
                                <w:t xml:space="preserve">  </w:t>
                              </w:r>
                              <w:r>
                                <w:rPr>
                                  <w:rFonts w:ascii="Courier New"/>
                                  <w:spacing w:val="-4"/>
                                  <w:sz w:val="20"/>
                                </w:rPr>
                                <w:t>init</w:t>
                              </w:r>
                              <w:r>
                                <w:rPr>
                                  <w:sz w:val="20"/>
                                  <w:u w:val="single"/>
                                </w:rPr>
                                <w:tab/>
                              </w:r>
                              <w:r>
                                <w:rPr>
                                  <w:spacing w:val="33"/>
                                  <w:sz w:val="20"/>
                                </w:rPr>
                                <w:t xml:space="preserve"> </w:t>
                              </w:r>
                              <w:r>
                                <w:rPr>
                                  <w:rFonts w:ascii="Courier New"/>
                                  <w:sz w:val="20"/>
                                </w:rPr>
                                <w:t>dari kelas Person untuk inisialisasi nama</w:t>
                              </w:r>
                            </w:p>
                          </w:txbxContent>
                        </wps:txbx>
                        <wps:bodyPr wrap="square" lIns="0" tIns="0" rIns="0" bIns="0" rtlCol="0">
                          <a:noAutofit/>
                        </wps:bodyPr>
                      </wps:wsp>
                      <wps:wsp>
                        <wps:cNvPr id="34" name="Textbox 34"/>
                        <wps:cNvSpPr txBox="1"/>
                        <wps:spPr>
                          <a:xfrm>
                            <a:off x="989076" y="2457075"/>
                            <a:ext cx="2146300" cy="151130"/>
                          </a:xfrm>
                          <a:prstGeom prst="rect">
                            <a:avLst/>
                          </a:prstGeom>
                        </wps:spPr>
                        <wps:txbx>
                          <w:txbxContent>
                            <w:p w14:paraId="49F45C8C">
                              <w:pPr>
                                <w:spacing w:before="11" w:line="226" w:lineRule="exact"/>
                                <w:ind w:left="0" w:right="0" w:firstLine="0"/>
                                <w:jc w:val="left"/>
                                <w:rPr>
                                  <w:rFonts w:ascii="Courier New"/>
                                  <w:sz w:val="20"/>
                                </w:rPr>
                              </w:pPr>
                              <w:r>
                                <w:rPr>
                                  <w:rFonts w:ascii="Courier New"/>
                                  <w:sz w:val="20"/>
                                </w:rPr>
                                <w:t>super().</w:t>
                              </w:r>
                              <w:r>
                                <w:rPr>
                                  <w:spacing w:val="65"/>
                                  <w:sz w:val="20"/>
                                  <w:u w:val="single"/>
                                </w:rPr>
                                <w:t xml:space="preserve">  </w:t>
                              </w:r>
                              <w:r>
                                <w:rPr>
                                  <w:rFonts w:ascii="Courier New"/>
                                  <w:sz w:val="20"/>
                                </w:rPr>
                                <w:t>init</w:t>
                              </w:r>
                              <w:r>
                                <w:rPr>
                                  <w:spacing w:val="65"/>
                                  <w:sz w:val="20"/>
                                  <w:u w:val="single"/>
                                </w:rPr>
                                <w:t xml:space="preserve">  </w:t>
                              </w:r>
                              <w:r>
                                <w:rPr>
                                  <w:rFonts w:ascii="Courier New"/>
                                  <w:sz w:val="20"/>
                                </w:rPr>
                                <w:t>(nama,</w:t>
                              </w:r>
                              <w:r>
                                <w:rPr>
                                  <w:rFonts w:ascii="Courier New"/>
                                  <w:spacing w:val="-4"/>
                                  <w:sz w:val="20"/>
                                </w:rPr>
                                <w:t xml:space="preserve"> </w:t>
                              </w:r>
                              <w:r>
                                <w:rPr>
                                  <w:rFonts w:ascii="Courier New"/>
                                  <w:spacing w:val="-2"/>
                                  <w:sz w:val="20"/>
                                </w:rPr>
                                <w:t>usia)</w:t>
                              </w:r>
                            </w:p>
                          </w:txbxContent>
                        </wps:txbx>
                        <wps:bodyPr wrap="square" lIns="0" tIns="0" rIns="0" bIns="0" rtlCol="0">
                          <a:noAutofit/>
                        </wps:bodyPr>
                      </wps:wsp>
                    </wpg:wgp>
                  </a:graphicData>
                </a:graphic>
              </wp:inline>
            </w:drawing>
          </mc:Choice>
          <mc:Fallback>
            <w:pict>
              <v:group id="_x0000_s1026" o:spid="_x0000_s1026" o:spt="203" style="height:205.35pt;width:463.2pt;" coordsize="5882640,2607945" o:gfxdata="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">
                <o:lock v:ext="edit" aspectratio="f"/>
                <v:shape id="Graphic 26" o:spid="_x0000_s1026" o:spt="100" style="position:absolute;left:0;top:12;height:2607945;width:5882640;" fillcolor="#000000" filled="t" stroked="f" coordsize="5882640,2607945" o:gfxdata="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ul+Q68AAAA&#10;2wAAAA8AAAAAAAAAAQAgAAAAIgAAAGRycy9kb3ducmV2LnhtbFBLAQIUABQAAAAIAIdO4kAzLwWe&#10;OwAAADkAAAAQAAAAAAAAAAEAIAAAAAsBAABkcnMvc2hhcGV4bWwueG1sUEsFBgAAAAAGAAYAWwEA&#10;ALUDAAAAAA==&#10;" path="m6096,592899l0,592899,0,737984,0,881240,0,2607881,6096,2607881,6096,737984,6096,592899xem6096,306324l0,306324,0,449567,0,592823,6096,592823,6096,449567,6096,306324xem5882322,592899l5876239,592899,5876239,737984,5876239,881240,5876239,2607881,5882322,2607881,5882322,737984,5882322,592899xem5882322,306324l5876239,306324,5876239,449567,5876239,592823,5882322,592823,5882322,449567,5882322,306324xem5882322,0l5876290,0,6096,0,0,0,0,6083,0,161531,0,306311,6096,306311,6096,161531,6096,6083,5876239,6083,5876239,161531,5876239,306311,5882322,306311,5882322,161531,5882322,6083,5882322,0xe">
                  <v:fill on="t" focussize="0,0"/>
                  <v:stroke on="f"/>
                  <v:imagedata o:title=""/>
                  <o:lock v:ext="edit" aspectratio="f"/>
                  <v:textbox inset="0mm,0mm,0mm,0mm"/>
                </v:shape>
                <v:shape id="Textbox 27" o:spid="_x0000_s1026" o:spt="202" type="#_x0000_t202" style="position:absolute;left:74676;top:18136;height:287020;width:1308100;" filled="f" stroked="f" coordsize="21600,21600" o:gfxdata="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j6Nx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61F0DD35">
                        <w:pPr>
                          <w:spacing w:before="0"/>
                          <w:ind w:left="0" w:right="0" w:firstLine="0"/>
                          <w:jc w:val="left"/>
                          <w:rPr>
                            <w:rFonts w:ascii="Courier New"/>
                            <w:sz w:val="20"/>
                          </w:rPr>
                        </w:pPr>
                        <w:r>
                          <w:rPr>
                            <w:rFonts w:ascii="Courier New"/>
                            <w:sz w:val="20"/>
                          </w:rPr>
                          <w:t>01:</w:t>
                        </w:r>
                        <w:r>
                          <w:rPr>
                            <w:rFonts w:ascii="Courier New"/>
                            <w:spacing w:val="-13"/>
                            <w:sz w:val="20"/>
                          </w:rPr>
                          <w:t xml:space="preserve"> </w:t>
                        </w:r>
                        <w:r>
                          <w:rPr>
                            <w:rFonts w:ascii="Courier New"/>
                            <w:sz w:val="20"/>
                          </w:rPr>
                          <w:t>#</w:t>
                        </w:r>
                        <w:r>
                          <w:rPr>
                            <w:rFonts w:ascii="Courier New"/>
                            <w:spacing w:val="-13"/>
                            <w:sz w:val="20"/>
                          </w:rPr>
                          <w:t xml:space="preserve"> </w:t>
                        </w:r>
                        <w:r>
                          <w:rPr>
                            <w:rFonts w:ascii="Courier New"/>
                            <w:sz w:val="20"/>
                          </w:rPr>
                          <w:t>Kelas</w:t>
                        </w:r>
                        <w:r>
                          <w:rPr>
                            <w:rFonts w:ascii="Courier New"/>
                            <w:spacing w:val="-13"/>
                            <w:sz w:val="20"/>
                          </w:rPr>
                          <w:t xml:space="preserve"> </w:t>
                        </w:r>
                        <w:r>
                          <w:rPr>
                            <w:rFonts w:ascii="Courier New"/>
                            <w:sz w:val="20"/>
                          </w:rPr>
                          <w:t>Induk 02:</w:t>
                        </w:r>
                        <w:r>
                          <w:rPr>
                            <w:rFonts w:ascii="Courier New"/>
                            <w:spacing w:val="-5"/>
                            <w:sz w:val="20"/>
                          </w:rPr>
                          <w:t xml:space="preserve"> </w:t>
                        </w:r>
                        <w:r>
                          <w:rPr>
                            <w:rFonts w:ascii="Courier New"/>
                            <w:sz w:val="20"/>
                          </w:rPr>
                          <w:t>class</w:t>
                        </w:r>
                        <w:r>
                          <w:rPr>
                            <w:rFonts w:ascii="Courier New"/>
                            <w:spacing w:val="-5"/>
                            <w:sz w:val="20"/>
                          </w:rPr>
                          <w:t xml:space="preserve"> </w:t>
                        </w:r>
                        <w:r>
                          <w:rPr>
                            <w:rFonts w:ascii="Courier New"/>
                            <w:spacing w:val="-2"/>
                            <w:sz w:val="20"/>
                          </w:rPr>
                          <w:t>Person:</w:t>
                        </w:r>
                      </w:p>
                    </w:txbxContent>
                  </v:textbox>
                </v:shape>
                <v:shape id="Textbox 28" o:spid="_x0000_s1026" o:spt="202" type="#_x0000_t202" style="position:absolute;left:74676;top:306172;height:1149985;width:622300;" filled="f" stroked="f" coordsize="21600,21600" o:gfxdata="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oQNwO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14:paraId="34F05384">
                        <w:pPr>
                          <w:spacing w:before="0" w:line="225" w:lineRule="exact"/>
                          <w:ind w:left="0" w:right="0" w:firstLine="0"/>
                          <w:jc w:val="left"/>
                          <w:rPr>
                            <w:rFonts w:ascii="Courier New"/>
                            <w:sz w:val="20"/>
                          </w:rPr>
                        </w:pPr>
                        <w:r>
                          <w:rPr>
                            <w:rFonts w:ascii="Courier New"/>
                            <w:spacing w:val="-5"/>
                            <w:sz w:val="20"/>
                          </w:rPr>
                          <w:t>03:</w:t>
                        </w:r>
                      </w:p>
                      <w:p w14:paraId="758FB3AE">
                        <w:pPr>
                          <w:spacing w:before="0" w:line="226" w:lineRule="exact"/>
                          <w:ind w:left="0" w:right="0" w:firstLine="0"/>
                          <w:jc w:val="left"/>
                          <w:rPr>
                            <w:rFonts w:ascii="Courier New"/>
                            <w:sz w:val="20"/>
                          </w:rPr>
                        </w:pPr>
                        <w:r>
                          <w:rPr>
                            <w:rFonts w:ascii="Courier New"/>
                            <w:spacing w:val="-5"/>
                            <w:sz w:val="20"/>
                          </w:rPr>
                          <w:t>04:</w:t>
                        </w:r>
                      </w:p>
                      <w:p w14:paraId="5B919704">
                        <w:pPr>
                          <w:spacing w:before="0"/>
                          <w:ind w:left="0" w:right="0" w:firstLine="0"/>
                          <w:jc w:val="left"/>
                          <w:rPr>
                            <w:rFonts w:ascii="Courier New"/>
                            <w:sz w:val="20"/>
                          </w:rPr>
                        </w:pPr>
                        <w:r>
                          <w:rPr>
                            <w:rFonts w:ascii="Courier New"/>
                            <w:spacing w:val="-5"/>
                            <w:sz w:val="20"/>
                          </w:rPr>
                          <w:t>05:</w:t>
                        </w:r>
                      </w:p>
                      <w:p w14:paraId="7E52871A">
                        <w:pPr>
                          <w:spacing w:before="1" w:line="226" w:lineRule="exact"/>
                          <w:ind w:left="0" w:right="0" w:firstLine="0"/>
                          <w:jc w:val="left"/>
                          <w:rPr>
                            <w:rFonts w:ascii="Courier New"/>
                            <w:sz w:val="20"/>
                          </w:rPr>
                        </w:pPr>
                        <w:r>
                          <w:rPr>
                            <w:rFonts w:ascii="Courier New"/>
                            <w:spacing w:val="-5"/>
                            <w:sz w:val="20"/>
                          </w:rPr>
                          <w:t>06:</w:t>
                        </w:r>
                      </w:p>
                      <w:p w14:paraId="64371B1B">
                        <w:pPr>
                          <w:spacing w:before="0" w:line="226" w:lineRule="exact"/>
                          <w:ind w:left="0" w:right="0" w:firstLine="0"/>
                          <w:jc w:val="left"/>
                          <w:rPr>
                            <w:rFonts w:ascii="Courier New"/>
                            <w:sz w:val="20"/>
                          </w:rPr>
                        </w:pPr>
                        <w:r>
                          <w:rPr>
                            <w:rFonts w:ascii="Courier New"/>
                            <w:spacing w:val="-5"/>
                            <w:sz w:val="20"/>
                          </w:rPr>
                          <w:t>07:</w:t>
                        </w:r>
                      </w:p>
                      <w:p w14:paraId="3605AEAB">
                        <w:pPr>
                          <w:spacing w:before="1" w:line="226" w:lineRule="exact"/>
                          <w:ind w:left="0" w:right="0" w:firstLine="0"/>
                          <w:jc w:val="left"/>
                          <w:rPr>
                            <w:rFonts w:ascii="Courier New"/>
                            <w:sz w:val="20"/>
                          </w:rPr>
                        </w:pPr>
                        <w:r>
                          <w:rPr>
                            <w:rFonts w:ascii="Courier New"/>
                            <w:spacing w:val="-5"/>
                            <w:sz w:val="20"/>
                          </w:rPr>
                          <w:t>08:</w:t>
                        </w:r>
                      </w:p>
                      <w:p w14:paraId="3BDC94D3">
                        <w:pPr>
                          <w:spacing w:before="0" w:line="226" w:lineRule="exact"/>
                          <w:ind w:left="0" w:right="0" w:firstLine="0"/>
                          <w:jc w:val="left"/>
                          <w:rPr>
                            <w:rFonts w:ascii="Courier New"/>
                            <w:sz w:val="20"/>
                          </w:rPr>
                        </w:pPr>
                        <w:r>
                          <w:rPr>
                            <w:rFonts w:ascii="Courier New"/>
                            <w:spacing w:val="-5"/>
                            <w:sz w:val="20"/>
                          </w:rPr>
                          <w:t>09:</w:t>
                        </w:r>
                      </w:p>
                      <w:p w14:paraId="0100370A">
                        <w:pPr>
                          <w:spacing w:before="0" w:line="226" w:lineRule="exact"/>
                          <w:ind w:left="0" w:right="0" w:firstLine="0"/>
                          <w:jc w:val="left"/>
                          <w:rPr>
                            <w:rFonts w:ascii="Courier New"/>
                            <w:sz w:val="20"/>
                          </w:rPr>
                        </w:pPr>
                        <w:r>
                          <w:rPr>
                            <w:rFonts w:ascii="Courier New"/>
                            <w:spacing w:val="-2"/>
                            <w:sz w:val="20"/>
                          </w:rPr>
                          <w:t>tahun.")</w:t>
                        </w:r>
                      </w:p>
                    </w:txbxContent>
                  </v:textbox>
                </v:shape>
                <v:shape id="Textbox 29" o:spid="_x0000_s1026" o:spt="202" type="#_x0000_t202" style="position:absolute;left:684276;top:298761;height:582930;width:4279900;" filled="f" stroked="f" coordsize="21600,21600" o:gfxdata="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XJKY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0B51F1B7">
                        <w:pPr>
                          <w:spacing w:before="11" w:line="226" w:lineRule="exact"/>
                          <w:ind w:left="0" w:right="0" w:firstLine="0"/>
                          <w:jc w:val="left"/>
                          <w:rPr>
                            <w:rFonts w:ascii="Courier New"/>
                            <w:sz w:val="20"/>
                          </w:rPr>
                        </w:pPr>
                        <w:r>
                          <w:rPr>
                            <w:rFonts w:ascii="Courier New"/>
                            <w:sz w:val="20"/>
                          </w:rPr>
                          <w:t>def</w:t>
                        </w:r>
                        <w:r>
                          <w:rPr>
                            <w:rFonts w:ascii="Courier New"/>
                            <w:spacing w:val="-4"/>
                            <w:sz w:val="20"/>
                          </w:rPr>
                          <w:t xml:space="preserve"> </w:t>
                        </w:r>
                        <w:r>
                          <w:rPr>
                            <w:spacing w:val="66"/>
                            <w:sz w:val="20"/>
                            <w:u w:val="single"/>
                          </w:rPr>
                          <w:t xml:space="preserve">  </w:t>
                        </w:r>
                        <w:r>
                          <w:rPr>
                            <w:rFonts w:ascii="Courier New"/>
                            <w:sz w:val="20"/>
                          </w:rPr>
                          <w:t>init</w:t>
                        </w:r>
                        <w:r>
                          <w:rPr>
                            <w:spacing w:val="67"/>
                            <w:sz w:val="20"/>
                            <w:u w:val="single"/>
                          </w:rPr>
                          <w:t xml:space="preserve">  </w:t>
                        </w:r>
                        <w:r>
                          <w:rPr>
                            <w:rFonts w:ascii="Courier New"/>
                            <w:sz w:val="20"/>
                          </w:rPr>
                          <w:t>(self,</w:t>
                        </w:r>
                        <w:r>
                          <w:rPr>
                            <w:rFonts w:ascii="Courier New"/>
                            <w:spacing w:val="-3"/>
                            <w:sz w:val="20"/>
                          </w:rPr>
                          <w:t xml:space="preserve"> </w:t>
                        </w:r>
                        <w:r>
                          <w:rPr>
                            <w:rFonts w:ascii="Courier New"/>
                            <w:sz w:val="20"/>
                          </w:rPr>
                          <w:t>nama,</w:t>
                        </w:r>
                        <w:r>
                          <w:rPr>
                            <w:rFonts w:ascii="Courier New"/>
                            <w:spacing w:val="-3"/>
                            <w:sz w:val="20"/>
                          </w:rPr>
                          <w:t xml:space="preserve"> </w:t>
                        </w:r>
                        <w:r>
                          <w:rPr>
                            <w:rFonts w:ascii="Courier New"/>
                            <w:spacing w:val="-2"/>
                            <w:sz w:val="20"/>
                          </w:rPr>
                          <w:t>usia):</w:t>
                        </w:r>
                      </w:p>
                      <w:p w14:paraId="0755B8E1">
                        <w:pPr>
                          <w:tabs>
                            <w:tab w:val="left" w:pos="3764"/>
                          </w:tabs>
                          <w:spacing w:before="0"/>
                          <w:ind w:left="480" w:right="18" w:firstLine="0"/>
                          <w:jc w:val="left"/>
                          <w:rPr>
                            <w:rFonts w:ascii="Courier New"/>
                            <w:sz w:val="20"/>
                          </w:rPr>
                        </w:pPr>
                        <w:r>
                          <w:rPr>
                            <w:rFonts w:ascii="Courier New"/>
                            <w:sz w:val="20"/>
                          </w:rPr>
                          <w:t xml:space="preserve">print(f"(Memanggil </w:t>
                        </w:r>
                        <w:r>
                          <w:rPr>
                            <w:spacing w:val="80"/>
                            <w:sz w:val="20"/>
                            <w:u w:val="single"/>
                          </w:rPr>
                          <w:t xml:space="preserve"> </w:t>
                        </w:r>
                        <w:r>
                          <w:rPr>
                            <w:rFonts w:ascii="Courier New"/>
                            <w:sz w:val="20"/>
                          </w:rPr>
                          <w:t>init</w:t>
                        </w:r>
                        <w:r>
                          <w:rPr>
                            <w:sz w:val="20"/>
                            <w:u w:val="single"/>
                          </w:rPr>
                          <w:tab/>
                        </w:r>
                        <w:r>
                          <w:rPr>
                            <w:spacing w:val="16"/>
                            <w:sz w:val="20"/>
                          </w:rPr>
                          <w:t xml:space="preserve"> </w:t>
                        </w:r>
                        <w:r>
                          <w:rPr>
                            <w:rFonts w:ascii="Courier New"/>
                            <w:sz w:val="20"/>
                          </w:rPr>
                          <w:t>Person</w:t>
                        </w:r>
                        <w:r>
                          <w:rPr>
                            <w:rFonts w:ascii="Courier New"/>
                            <w:spacing w:val="-15"/>
                            <w:sz w:val="20"/>
                          </w:rPr>
                          <w:t xml:space="preserve"> </w:t>
                        </w:r>
                        <w:r>
                          <w:rPr>
                            <w:rFonts w:ascii="Courier New"/>
                            <w:sz w:val="20"/>
                          </w:rPr>
                          <w:t>untuk</w:t>
                        </w:r>
                        <w:r>
                          <w:rPr>
                            <w:rFonts w:ascii="Courier New"/>
                            <w:spacing w:val="-15"/>
                            <w:sz w:val="20"/>
                          </w:rPr>
                          <w:t xml:space="preserve"> </w:t>
                        </w:r>
                        <w:r>
                          <w:rPr>
                            <w:rFonts w:ascii="Courier New"/>
                            <w:sz w:val="20"/>
                          </w:rPr>
                          <w:t>'{nama}')") self.nama = nama</w:t>
                        </w:r>
                      </w:p>
                      <w:p w14:paraId="16E45821">
                        <w:pPr>
                          <w:spacing w:before="0" w:line="226" w:lineRule="exact"/>
                          <w:ind w:left="480" w:right="0" w:firstLine="0"/>
                          <w:jc w:val="left"/>
                          <w:rPr>
                            <w:rFonts w:ascii="Courier New"/>
                            <w:sz w:val="20"/>
                          </w:rPr>
                        </w:pPr>
                        <w:r>
                          <w:rPr>
                            <w:rFonts w:ascii="Courier New"/>
                            <w:sz w:val="20"/>
                          </w:rPr>
                          <w:t>self.usia</w:t>
                        </w:r>
                        <w:r>
                          <w:rPr>
                            <w:rFonts w:ascii="Courier New"/>
                            <w:spacing w:val="-8"/>
                            <w:sz w:val="20"/>
                          </w:rPr>
                          <w:t xml:space="preserve"> </w:t>
                        </w:r>
                        <w:r>
                          <w:rPr>
                            <w:rFonts w:ascii="Courier New"/>
                            <w:sz w:val="20"/>
                          </w:rPr>
                          <w:t>=</w:t>
                        </w:r>
                        <w:r>
                          <w:rPr>
                            <w:rFonts w:ascii="Courier New"/>
                            <w:spacing w:val="-6"/>
                            <w:sz w:val="20"/>
                          </w:rPr>
                          <w:t xml:space="preserve"> </w:t>
                        </w:r>
                        <w:r>
                          <w:rPr>
                            <w:rFonts w:ascii="Courier New"/>
                            <w:spacing w:val="-4"/>
                            <w:sz w:val="20"/>
                          </w:rPr>
                          <w:t>usia</w:t>
                        </w:r>
                      </w:p>
                    </w:txbxContent>
                  </v:textbox>
                </v:shape>
                <v:shape id="Textbox 30" o:spid="_x0000_s1026" o:spt="202" type="#_x0000_t202" style="position:absolute;left:684276;top:1025881;height:287020;width:5128260;" filled="f" stroked="f" coordsize="21600,21600" o:gfxdata="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v63Y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14:paraId="05559F89">
                        <w:pPr>
                          <w:spacing w:before="0" w:line="225" w:lineRule="exact"/>
                          <w:ind w:left="0" w:right="0" w:firstLine="0"/>
                          <w:jc w:val="left"/>
                          <w:rPr>
                            <w:rFonts w:ascii="Courier New"/>
                            <w:sz w:val="20"/>
                          </w:rPr>
                        </w:pPr>
                        <w:r>
                          <w:rPr>
                            <w:rFonts w:ascii="Courier New"/>
                            <w:sz w:val="20"/>
                          </w:rPr>
                          <w:t>def</w:t>
                        </w:r>
                        <w:r>
                          <w:rPr>
                            <w:rFonts w:ascii="Courier New"/>
                            <w:spacing w:val="-4"/>
                            <w:sz w:val="20"/>
                          </w:rPr>
                          <w:t xml:space="preserve"> </w:t>
                        </w:r>
                        <w:r>
                          <w:rPr>
                            <w:rFonts w:ascii="Courier New"/>
                            <w:spacing w:val="-2"/>
                            <w:sz w:val="20"/>
                          </w:rPr>
                          <w:t>perkenalkan_diri(self):</w:t>
                        </w:r>
                      </w:p>
                      <w:p w14:paraId="45DEC4D7">
                        <w:pPr>
                          <w:spacing w:before="0" w:line="226" w:lineRule="exact"/>
                          <w:ind w:left="849" w:right="0" w:firstLine="0"/>
                          <w:jc w:val="left"/>
                          <w:rPr>
                            <w:rFonts w:ascii="Courier New"/>
                            <w:sz w:val="20"/>
                          </w:rPr>
                        </w:pPr>
                        <w:r>
                          <w:rPr>
                            <w:rFonts w:ascii="Courier New"/>
                            <w:sz w:val="20"/>
                          </w:rPr>
                          <w:t>print(f"Halo,</w:t>
                        </w:r>
                        <w:r>
                          <w:rPr>
                            <w:rFonts w:ascii="Courier New"/>
                            <w:spacing w:val="30"/>
                            <w:sz w:val="20"/>
                          </w:rPr>
                          <w:t xml:space="preserve"> </w:t>
                        </w:r>
                        <w:r>
                          <w:rPr>
                            <w:rFonts w:ascii="Courier New"/>
                            <w:sz w:val="20"/>
                          </w:rPr>
                          <w:t>nama</w:t>
                        </w:r>
                        <w:r>
                          <w:rPr>
                            <w:rFonts w:ascii="Courier New"/>
                            <w:spacing w:val="30"/>
                            <w:sz w:val="20"/>
                          </w:rPr>
                          <w:t xml:space="preserve"> </w:t>
                        </w:r>
                        <w:r>
                          <w:rPr>
                            <w:rFonts w:ascii="Courier New"/>
                            <w:sz w:val="20"/>
                          </w:rPr>
                          <w:t>saya</w:t>
                        </w:r>
                        <w:r>
                          <w:rPr>
                            <w:rFonts w:ascii="Courier New"/>
                            <w:spacing w:val="32"/>
                            <w:sz w:val="20"/>
                          </w:rPr>
                          <w:t xml:space="preserve"> </w:t>
                        </w:r>
                        <w:r>
                          <w:rPr>
                            <w:rFonts w:ascii="Courier New"/>
                            <w:sz w:val="20"/>
                          </w:rPr>
                          <w:t>{self.nama},</w:t>
                        </w:r>
                        <w:r>
                          <w:rPr>
                            <w:rFonts w:ascii="Courier New"/>
                            <w:spacing w:val="31"/>
                            <w:sz w:val="20"/>
                          </w:rPr>
                          <w:t xml:space="preserve"> </w:t>
                        </w:r>
                        <w:r>
                          <w:rPr>
                            <w:rFonts w:ascii="Courier New"/>
                            <w:sz w:val="20"/>
                          </w:rPr>
                          <w:t>usia</w:t>
                        </w:r>
                        <w:r>
                          <w:rPr>
                            <w:rFonts w:ascii="Courier New"/>
                            <w:spacing w:val="30"/>
                            <w:sz w:val="20"/>
                          </w:rPr>
                          <w:t xml:space="preserve"> </w:t>
                        </w:r>
                        <w:r>
                          <w:rPr>
                            <w:rFonts w:ascii="Courier New"/>
                            <w:sz w:val="20"/>
                          </w:rPr>
                          <w:t>saya</w:t>
                        </w:r>
                        <w:r>
                          <w:rPr>
                            <w:rFonts w:ascii="Courier New"/>
                            <w:spacing w:val="30"/>
                            <w:sz w:val="20"/>
                          </w:rPr>
                          <w:t xml:space="preserve"> </w:t>
                        </w:r>
                        <w:r>
                          <w:rPr>
                            <w:rFonts w:ascii="Courier New"/>
                            <w:spacing w:val="-2"/>
                            <w:sz w:val="20"/>
                          </w:rPr>
                          <w:t>{self.usia}</w:t>
                        </w:r>
                      </w:p>
                    </w:txbxContent>
                  </v:textbox>
                </v:shape>
                <v:shape id="Textbox 31" o:spid="_x0000_s1026" o:spt="202" type="#_x0000_t202" style="position:absolute;left:74676;top:1457173;height:431800;width:2985135;" filled="f" stroked="f" coordsize="21600,21600" o:gfxdata="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8whD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255395F9">
                        <w:pPr>
                          <w:spacing w:before="0" w:line="225" w:lineRule="exact"/>
                          <w:ind w:left="0" w:right="0" w:firstLine="0"/>
                          <w:jc w:val="left"/>
                          <w:rPr>
                            <w:rFonts w:ascii="Courier New"/>
                            <w:sz w:val="20"/>
                          </w:rPr>
                        </w:pPr>
                        <w:r>
                          <w:rPr>
                            <w:rFonts w:ascii="Courier New"/>
                            <w:spacing w:val="-5"/>
                            <w:sz w:val="20"/>
                          </w:rPr>
                          <w:t>10:</w:t>
                        </w:r>
                      </w:p>
                      <w:p w14:paraId="15A1D2D9">
                        <w:pPr>
                          <w:spacing w:before="0"/>
                          <w:ind w:left="0" w:right="0" w:firstLine="0"/>
                          <w:jc w:val="left"/>
                          <w:rPr>
                            <w:rFonts w:ascii="Courier New"/>
                            <w:sz w:val="20"/>
                          </w:rPr>
                        </w:pPr>
                        <w:r>
                          <w:rPr>
                            <w:rFonts w:ascii="Courier New"/>
                            <w:sz w:val="20"/>
                          </w:rPr>
                          <w:t>11:</w:t>
                        </w:r>
                        <w:r>
                          <w:rPr>
                            <w:rFonts w:ascii="Courier New"/>
                            <w:spacing w:val="-7"/>
                            <w:sz w:val="20"/>
                          </w:rPr>
                          <w:t xml:space="preserve"> </w:t>
                        </w:r>
                        <w:r>
                          <w:rPr>
                            <w:rFonts w:ascii="Courier New"/>
                            <w:sz w:val="20"/>
                          </w:rPr>
                          <w:t>#</w:t>
                        </w:r>
                        <w:r>
                          <w:rPr>
                            <w:rFonts w:ascii="Courier New"/>
                            <w:spacing w:val="-7"/>
                            <w:sz w:val="20"/>
                          </w:rPr>
                          <w:t xml:space="preserve"> </w:t>
                        </w:r>
                        <w:r>
                          <w:rPr>
                            <w:rFonts w:ascii="Courier New"/>
                            <w:sz w:val="20"/>
                          </w:rPr>
                          <w:t>Kelas</w:t>
                        </w:r>
                        <w:r>
                          <w:rPr>
                            <w:rFonts w:ascii="Courier New"/>
                            <w:spacing w:val="-7"/>
                            <w:sz w:val="20"/>
                          </w:rPr>
                          <w:t xml:space="preserve"> </w:t>
                        </w:r>
                        <w:r>
                          <w:rPr>
                            <w:rFonts w:ascii="Courier New"/>
                            <w:sz w:val="20"/>
                          </w:rPr>
                          <w:t>Anak</w:t>
                        </w:r>
                        <w:r>
                          <w:rPr>
                            <w:rFonts w:ascii="Courier New"/>
                            <w:spacing w:val="-7"/>
                            <w:sz w:val="20"/>
                          </w:rPr>
                          <w:t xml:space="preserve"> </w:t>
                        </w:r>
                        <w:r>
                          <w:rPr>
                            <w:rFonts w:ascii="Courier New"/>
                            <w:sz w:val="20"/>
                          </w:rPr>
                          <w:t>(mewarisi</w:t>
                        </w:r>
                        <w:r>
                          <w:rPr>
                            <w:rFonts w:ascii="Courier New"/>
                            <w:spacing w:val="-7"/>
                            <w:sz w:val="20"/>
                          </w:rPr>
                          <w:t xml:space="preserve"> </w:t>
                        </w:r>
                        <w:r>
                          <w:rPr>
                            <w:rFonts w:ascii="Courier New"/>
                            <w:sz w:val="20"/>
                          </w:rPr>
                          <w:t>dari</w:t>
                        </w:r>
                        <w:r>
                          <w:rPr>
                            <w:rFonts w:ascii="Courier New"/>
                            <w:spacing w:val="-7"/>
                            <w:sz w:val="20"/>
                          </w:rPr>
                          <w:t xml:space="preserve"> </w:t>
                        </w:r>
                        <w:r>
                          <w:rPr>
                            <w:rFonts w:ascii="Courier New"/>
                            <w:sz w:val="20"/>
                          </w:rPr>
                          <w:t>Person) 12: class Student(Person):</w:t>
                        </w:r>
                      </w:p>
                    </w:txbxContent>
                  </v:textbox>
                </v:shape>
                <v:shape id="Textbox 32" o:spid="_x0000_s1026" o:spt="202" type="#_x0000_t202" style="position:absolute;left:74676;top:1888465;height:719455;width:622300;" filled="f" stroked="f" coordsize="21600,21600" o:gfxdata="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iGWN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23D2D71C">
                        <w:pPr>
                          <w:spacing w:before="0" w:line="225" w:lineRule="exact"/>
                          <w:ind w:left="0" w:right="0" w:firstLine="0"/>
                          <w:jc w:val="left"/>
                          <w:rPr>
                            <w:rFonts w:ascii="Courier New"/>
                            <w:sz w:val="20"/>
                          </w:rPr>
                        </w:pPr>
                        <w:r>
                          <w:rPr>
                            <w:rFonts w:ascii="Courier New"/>
                            <w:spacing w:val="-5"/>
                            <w:sz w:val="20"/>
                          </w:rPr>
                          <w:t>13:</w:t>
                        </w:r>
                      </w:p>
                      <w:p w14:paraId="00B2A001">
                        <w:pPr>
                          <w:spacing w:before="0" w:line="226" w:lineRule="exact"/>
                          <w:ind w:left="0" w:right="0" w:firstLine="0"/>
                          <w:jc w:val="left"/>
                          <w:rPr>
                            <w:rFonts w:ascii="Courier New"/>
                            <w:sz w:val="20"/>
                          </w:rPr>
                        </w:pPr>
                        <w:r>
                          <w:rPr>
                            <w:rFonts w:ascii="Courier New"/>
                            <w:spacing w:val="-5"/>
                            <w:sz w:val="20"/>
                          </w:rPr>
                          <w:t>14:</w:t>
                        </w:r>
                      </w:p>
                      <w:p w14:paraId="693ED62C">
                        <w:pPr>
                          <w:spacing w:before="1" w:line="226" w:lineRule="exact"/>
                          <w:ind w:left="0" w:right="0" w:firstLine="0"/>
                          <w:jc w:val="left"/>
                          <w:rPr>
                            <w:rFonts w:ascii="Courier New"/>
                            <w:sz w:val="20"/>
                          </w:rPr>
                        </w:pPr>
                        <w:r>
                          <w:rPr>
                            <w:rFonts w:ascii="Courier New"/>
                            <w:spacing w:val="-5"/>
                            <w:sz w:val="20"/>
                          </w:rPr>
                          <w:t>15:</w:t>
                        </w:r>
                      </w:p>
                      <w:p w14:paraId="14EABBDE">
                        <w:pPr>
                          <w:spacing w:before="0"/>
                          <w:ind w:left="0" w:right="0" w:firstLine="0"/>
                          <w:jc w:val="left"/>
                          <w:rPr>
                            <w:rFonts w:ascii="Courier New"/>
                            <w:sz w:val="20"/>
                          </w:rPr>
                        </w:pPr>
                        <w:r>
                          <w:rPr>
                            <w:rFonts w:ascii="Courier New"/>
                            <w:sz w:val="20"/>
                          </w:rPr>
                          <w:t>dan</w:t>
                        </w:r>
                        <w:r>
                          <w:rPr>
                            <w:rFonts w:ascii="Courier New"/>
                            <w:spacing w:val="-32"/>
                            <w:sz w:val="20"/>
                          </w:rPr>
                          <w:t xml:space="preserve"> </w:t>
                        </w:r>
                        <w:r>
                          <w:rPr>
                            <w:rFonts w:ascii="Courier New"/>
                            <w:sz w:val="20"/>
                          </w:rPr>
                          <w:t xml:space="preserve">usia </w:t>
                        </w:r>
                        <w:r>
                          <w:rPr>
                            <w:rFonts w:ascii="Courier New"/>
                            <w:spacing w:val="-4"/>
                            <w:sz w:val="20"/>
                          </w:rPr>
                          <w:t>16:</w:t>
                        </w:r>
                      </w:p>
                    </w:txbxContent>
                  </v:textbox>
                </v:shape>
                <v:shape id="Textbox 33" o:spid="_x0000_s1026" o:spt="202" type="#_x0000_t202" style="position:absolute;left:684276;top:1881053;height:438784;width:5132070;" filled="f" stroked="f" coordsize="21600,21600" o:gfxdata="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W0zr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29FC0935">
                        <w:pPr>
                          <w:tabs>
                            <w:tab w:val="left" w:pos="3764"/>
                          </w:tabs>
                          <w:spacing w:before="11"/>
                          <w:ind w:left="480" w:right="1239" w:hanging="480"/>
                          <w:jc w:val="left"/>
                          <w:rPr>
                            <w:rFonts w:ascii="Courier New"/>
                            <w:sz w:val="20"/>
                          </w:rPr>
                        </w:pPr>
                        <w:r>
                          <w:rPr>
                            <w:rFonts w:ascii="Courier New"/>
                            <w:sz w:val="20"/>
                          </w:rPr>
                          <w:t xml:space="preserve">def </w:t>
                        </w:r>
                        <w:r>
                          <w:rPr>
                            <w:spacing w:val="80"/>
                            <w:sz w:val="20"/>
                            <w:u w:val="single"/>
                          </w:rPr>
                          <w:t xml:space="preserve"> </w:t>
                        </w:r>
                        <w:r>
                          <w:rPr>
                            <w:rFonts w:ascii="Courier New"/>
                            <w:sz w:val="20"/>
                          </w:rPr>
                          <w:t>init</w:t>
                        </w:r>
                        <w:r>
                          <w:rPr>
                            <w:spacing w:val="80"/>
                            <w:sz w:val="20"/>
                            <w:u w:val="single"/>
                          </w:rPr>
                          <w:t xml:space="preserve"> </w:t>
                        </w:r>
                        <w:r>
                          <w:rPr>
                            <w:rFonts w:ascii="Courier New"/>
                            <w:sz w:val="20"/>
                          </w:rPr>
                          <w:t xml:space="preserve">(self, nama, usia, student_id, jurusan): print(f"(Memanggil </w:t>
                        </w:r>
                        <w:r>
                          <w:rPr>
                            <w:spacing w:val="80"/>
                            <w:sz w:val="20"/>
                            <w:u w:val="single"/>
                          </w:rPr>
                          <w:t xml:space="preserve"> </w:t>
                        </w:r>
                        <w:r>
                          <w:rPr>
                            <w:rFonts w:ascii="Courier New"/>
                            <w:sz w:val="20"/>
                          </w:rPr>
                          <w:t>init</w:t>
                        </w:r>
                        <w:r>
                          <w:rPr>
                            <w:sz w:val="20"/>
                            <w:u w:val="single"/>
                          </w:rPr>
                          <w:tab/>
                        </w:r>
                        <w:r>
                          <w:rPr>
                            <w:spacing w:val="16"/>
                            <w:sz w:val="20"/>
                          </w:rPr>
                          <w:t xml:space="preserve"> </w:t>
                        </w:r>
                        <w:r>
                          <w:rPr>
                            <w:rFonts w:ascii="Courier New"/>
                            <w:sz w:val="20"/>
                          </w:rPr>
                          <w:t>Student</w:t>
                        </w:r>
                        <w:r>
                          <w:rPr>
                            <w:rFonts w:ascii="Courier New"/>
                            <w:spacing w:val="-14"/>
                            <w:sz w:val="20"/>
                          </w:rPr>
                          <w:t xml:space="preserve"> </w:t>
                        </w:r>
                        <w:r>
                          <w:rPr>
                            <w:rFonts w:ascii="Courier New"/>
                            <w:sz w:val="20"/>
                          </w:rPr>
                          <w:t>untuk</w:t>
                        </w:r>
                        <w:r>
                          <w:rPr>
                            <w:rFonts w:ascii="Courier New"/>
                            <w:spacing w:val="-14"/>
                            <w:sz w:val="20"/>
                          </w:rPr>
                          <w:t xml:space="preserve"> </w:t>
                        </w:r>
                        <w:r>
                          <w:rPr>
                            <w:rFonts w:ascii="Courier New"/>
                            <w:sz w:val="20"/>
                          </w:rPr>
                          <w:t>'{nama}')")</w:t>
                        </w:r>
                      </w:p>
                      <w:p w14:paraId="75C840FD">
                        <w:pPr>
                          <w:tabs>
                            <w:tab w:val="left" w:pos="3016"/>
                          </w:tabs>
                          <w:spacing w:before="0" w:line="226" w:lineRule="exact"/>
                          <w:ind w:left="557" w:right="0" w:firstLine="0"/>
                          <w:jc w:val="left"/>
                          <w:rPr>
                            <w:rFonts w:ascii="Courier New"/>
                            <w:sz w:val="20"/>
                          </w:rPr>
                        </w:pPr>
                        <w:r>
                          <w:rPr>
                            <w:rFonts w:ascii="Courier New"/>
                            <w:sz w:val="20"/>
                          </w:rPr>
                          <w:t>#</w:t>
                        </w:r>
                        <w:r>
                          <w:rPr>
                            <w:rFonts w:ascii="Courier New"/>
                            <w:spacing w:val="2"/>
                            <w:sz w:val="20"/>
                          </w:rPr>
                          <w:t xml:space="preserve"> </w:t>
                        </w:r>
                        <w:r>
                          <w:rPr>
                            <w:rFonts w:ascii="Courier New"/>
                            <w:sz w:val="20"/>
                          </w:rPr>
                          <w:t>Memanggil</w:t>
                        </w:r>
                        <w:r>
                          <w:rPr>
                            <w:rFonts w:ascii="Courier New"/>
                            <w:spacing w:val="5"/>
                            <w:sz w:val="20"/>
                          </w:rPr>
                          <w:t xml:space="preserve"> </w:t>
                        </w:r>
                        <w:r>
                          <w:rPr>
                            <w:spacing w:val="65"/>
                            <w:sz w:val="20"/>
                            <w:u w:val="single"/>
                          </w:rPr>
                          <w:t xml:space="preserve">  </w:t>
                        </w:r>
                        <w:r>
                          <w:rPr>
                            <w:rFonts w:ascii="Courier New"/>
                            <w:spacing w:val="-4"/>
                            <w:sz w:val="20"/>
                          </w:rPr>
                          <w:t>init</w:t>
                        </w:r>
                        <w:r>
                          <w:rPr>
                            <w:sz w:val="20"/>
                            <w:u w:val="single"/>
                          </w:rPr>
                          <w:tab/>
                        </w:r>
                        <w:r>
                          <w:rPr>
                            <w:spacing w:val="33"/>
                            <w:sz w:val="20"/>
                          </w:rPr>
                          <w:t xml:space="preserve"> </w:t>
                        </w:r>
                        <w:r>
                          <w:rPr>
                            <w:rFonts w:ascii="Courier New"/>
                            <w:sz w:val="20"/>
                          </w:rPr>
                          <w:t>dari kelas Person untuk inisialisasi nama</w:t>
                        </w:r>
                      </w:p>
                    </w:txbxContent>
                  </v:textbox>
                </v:shape>
                <v:shape id="Textbox 34" o:spid="_x0000_s1026" o:spt="202" type="#_x0000_t202" style="position:absolute;left:989076;top:2457075;height:151130;width:2146300;" filled="f" stroked="f" coordsize="21600,21600" o:gfxdata="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oSr2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49F45C8C">
                        <w:pPr>
                          <w:spacing w:before="11" w:line="226" w:lineRule="exact"/>
                          <w:ind w:left="0" w:right="0" w:firstLine="0"/>
                          <w:jc w:val="left"/>
                          <w:rPr>
                            <w:rFonts w:ascii="Courier New"/>
                            <w:sz w:val="20"/>
                          </w:rPr>
                        </w:pPr>
                        <w:r>
                          <w:rPr>
                            <w:rFonts w:ascii="Courier New"/>
                            <w:sz w:val="20"/>
                          </w:rPr>
                          <w:t>super().</w:t>
                        </w:r>
                        <w:r>
                          <w:rPr>
                            <w:spacing w:val="65"/>
                            <w:sz w:val="20"/>
                            <w:u w:val="single"/>
                          </w:rPr>
                          <w:t xml:space="preserve">  </w:t>
                        </w:r>
                        <w:r>
                          <w:rPr>
                            <w:rFonts w:ascii="Courier New"/>
                            <w:sz w:val="20"/>
                          </w:rPr>
                          <w:t>init</w:t>
                        </w:r>
                        <w:r>
                          <w:rPr>
                            <w:spacing w:val="65"/>
                            <w:sz w:val="20"/>
                            <w:u w:val="single"/>
                          </w:rPr>
                          <w:t xml:space="preserve">  </w:t>
                        </w:r>
                        <w:r>
                          <w:rPr>
                            <w:rFonts w:ascii="Courier New"/>
                            <w:sz w:val="20"/>
                          </w:rPr>
                          <w:t>(nama,</w:t>
                        </w:r>
                        <w:r>
                          <w:rPr>
                            <w:rFonts w:ascii="Courier New"/>
                            <w:spacing w:val="-4"/>
                            <w:sz w:val="20"/>
                          </w:rPr>
                          <w:t xml:space="preserve"> </w:t>
                        </w:r>
                        <w:r>
                          <w:rPr>
                            <w:rFonts w:ascii="Courier New"/>
                            <w:spacing w:val="-2"/>
                            <w:sz w:val="20"/>
                          </w:rPr>
                          <w:t>usia)</w:t>
                        </w:r>
                      </w:p>
                    </w:txbxContent>
                  </v:textbox>
                </v:shape>
                <w10:wrap type="none"/>
                <w10:anchorlock/>
              </v:group>
            </w:pict>
          </mc:Fallback>
        </mc:AlternateContent>
      </w:r>
    </w:p>
    <w:p w14:paraId="09AAF65E">
      <w:pPr>
        <w:spacing w:after="0" w:line="240" w:lineRule="auto"/>
        <w:rPr>
          <w:sz w:val="20"/>
        </w:rPr>
        <w:sectPr>
          <w:pgSz w:w="11910" w:h="16840"/>
          <w:pgMar w:top="1340" w:right="1275" w:bottom="280" w:left="1275" w:header="717" w:footer="0" w:gutter="0"/>
          <w:cols w:space="720" w:num="1"/>
        </w:sectPr>
      </w:pPr>
    </w:p>
    <w:p w14:paraId="3ECCE49C">
      <w:pPr>
        <w:pStyle w:val="5"/>
        <w:tabs>
          <w:tab w:val="left" w:pos="1605"/>
        </w:tabs>
        <w:spacing w:before="89"/>
        <w:ind w:right="3428"/>
      </w:pPr>
      <w:r>
        <mc:AlternateContent>
          <mc:Choice Requires="wpg">
            <w:drawing>
              <wp:anchor distT="0" distB="0" distL="0" distR="0" simplePos="0" relativeHeight="251662336" behindDoc="1" locked="0" layoutInCell="1" allowOverlap="1">
                <wp:simplePos x="0" y="0"/>
                <wp:positionH relativeFrom="page">
                  <wp:posOffset>839470</wp:posOffset>
                </wp:positionH>
                <wp:positionV relativeFrom="paragraph">
                  <wp:posOffset>57150</wp:posOffset>
                </wp:positionV>
                <wp:extent cx="5882640" cy="4766945"/>
                <wp:effectExtent l="0" t="0" r="0" b="0"/>
                <wp:wrapNone/>
                <wp:docPr id="35" name="Group 35"/>
                <wp:cNvGraphicFramePr/>
                <a:graphic xmlns:a="http://schemas.openxmlformats.org/drawingml/2006/main">
                  <a:graphicData uri="http://schemas.microsoft.com/office/word/2010/wordprocessingGroup">
                    <wpg:wgp>
                      <wpg:cNvGrpSpPr/>
                      <wpg:grpSpPr>
                        <a:xfrm>
                          <a:off x="0" y="0"/>
                          <a:ext cx="5882640" cy="4766945"/>
                          <a:chOff x="0" y="0"/>
                          <a:chExt cx="5882640" cy="4766945"/>
                        </a:xfrm>
                      </wpg:grpSpPr>
                      <wps:wsp>
                        <wps:cNvPr id="36" name="Graphic 36"/>
                        <wps:cNvSpPr/>
                        <wps:spPr>
                          <a:xfrm>
                            <a:off x="0" y="0"/>
                            <a:ext cx="5882640" cy="4766945"/>
                          </a:xfrm>
                          <a:custGeom>
                            <a:avLst/>
                            <a:gdLst/>
                            <a:ahLst/>
                            <a:cxnLst/>
                            <a:rect l="l" t="t" r="r" b="b"/>
                            <a:pathLst>
                              <a:path w="5882640" h="4766945">
                                <a:moveTo>
                                  <a:pt x="6096" y="3885374"/>
                                </a:moveTo>
                                <a:lnTo>
                                  <a:pt x="0" y="3885374"/>
                                </a:lnTo>
                                <a:lnTo>
                                  <a:pt x="0" y="4028617"/>
                                </a:lnTo>
                                <a:lnTo>
                                  <a:pt x="0" y="4173397"/>
                                </a:lnTo>
                                <a:lnTo>
                                  <a:pt x="6096" y="4173397"/>
                                </a:lnTo>
                                <a:lnTo>
                                  <a:pt x="6096" y="4028617"/>
                                </a:lnTo>
                                <a:lnTo>
                                  <a:pt x="6096" y="3885374"/>
                                </a:lnTo>
                                <a:close/>
                              </a:path>
                              <a:path w="5882640" h="4766945">
                                <a:moveTo>
                                  <a:pt x="6096" y="3597338"/>
                                </a:moveTo>
                                <a:lnTo>
                                  <a:pt x="0" y="3597338"/>
                                </a:lnTo>
                                <a:lnTo>
                                  <a:pt x="0" y="3740581"/>
                                </a:lnTo>
                                <a:lnTo>
                                  <a:pt x="0" y="3885361"/>
                                </a:lnTo>
                                <a:lnTo>
                                  <a:pt x="6096" y="3885361"/>
                                </a:lnTo>
                                <a:lnTo>
                                  <a:pt x="6096" y="3740581"/>
                                </a:lnTo>
                                <a:lnTo>
                                  <a:pt x="6096" y="3597338"/>
                                </a:lnTo>
                                <a:close/>
                              </a:path>
                              <a:path w="5882640" h="4766945">
                                <a:moveTo>
                                  <a:pt x="6096" y="3309302"/>
                                </a:moveTo>
                                <a:lnTo>
                                  <a:pt x="0" y="3309302"/>
                                </a:lnTo>
                                <a:lnTo>
                                  <a:pt x="0" y="3454069"/>
                                </a:lnTo>
                                <a:lnTo>
                                  <a:pt x="0" y="3597325"/>
                                </a:lnTo>
                                <a:lnTo>
                                  <a:pt x="6096" y="3597325"/>
                                </a:lnTo>
                                <a:lnTo>
                                  <a:pt x="6096" y="3454069"/>
                                </a:lnTo>
                                <a:lnTo>
                                  <a:pt x="6096" y="3309302"/>
                                </a:lnTo>
                                <a:close/>
                              </a:path>
                              <a:path w="5882640" h="4766945">
                                <a:moveTo>
                                  <a:pt x="6096" y="2734754"/>
                                </a:moveTo>
                                <a:lnTo>
                                  <a:pt x="0" y="2734754"/>
                                </a:lnTo>
                                <a:lnTo>
                                  <a:pt x="0" y="2877997"/>
                                </a:lnTo>
                                <a:lnTo>
                                  <a:pt x="0" y="3021253"/>
                                </a:lnTo>
                                <a:lnTo>
                                  <a:pt x="0" y="3166033"/>
                                </a:lnTo>
                                <a:lnTo>
                                  <a:pt x="0" y="3309289"/>
                                </a:lnTo>
                                <a:lnTo>
                                  <a:pt x="6096" y="3309289"/>
                                </a:lnTo>
                                <a:lnTo>
                                  <a:pt x="6096" y="3166033"/>
                                </a:lnTo>
                                <a:lnTo>
                                  <a:pt x="6096" y="3021253"/>
                                </a:lnTo>
                                <a:lnTo>
                                  <a:pt x="6096" y="2877997"/>
                                </a:lnTo>
                                <a:lnTo>
                                  <a:pt x="6096" y="2734754"/>
                                </a:lnTo>
                                <a:close/>
                              </a:path>
                              <a:path w="5882640" h="4766945">
                                <a:moveTo>
                                  <a:pt x="6096" y="2301621"/>
                                </a:moveTo>
                                <a:lnTo>
                                  <a:pt x="0" y="2301621"/>
                                </a:lnTo>
                                <a:lnTo>
                                  <a:pt x="0" y="2446705"/>
                                </a:lnTo>
                                <a:lnTo>
                                  <a:pt x="0" y="2589961"/>
                                </a:lnTo>
                                <a:lnTo>
                                  <a:pt x="0" y="2734741"/>
                                </a:lnTo>
                                <a:lnTo>
                                  <a:pt x="6096" y="2734741"/>
                                </a:lnTo>
                                <a:lnTo>
                                  <a:pt x="6096" y="2589961"/>
                                </a:lnTo>
                                <a:lnTo>
                                  <a:pt x="6096" y="2446705"/>
                                </a:lnTo>
                                <a:lnTo>
                                  <a:pt x="6096" y="2301621"/>
                                </a:lnTo>
                                <a:close/>
                              </a:path>
                              <a:path w="5882640" h="4766945">
                                <a:moveTo>
                                  <a:pt x="6096" y="1727009"/>
                                </a:moveTo>
                                <a:lnTo>
                                  <a:pt x="0" y="1727009"/>
                                </a:lnTo>
                                <a:lnTo>
                                  <a:pt x="0" y="1870252"/>
                                </a:lnTo>
                                <a:lnTo>
                                  <a:pt x="0" y="2015032"/>
                                </a:lnTo>
                                <a:lnTo>
                                  <a:pt x="0" y="2158288"/>
                                </a:lnTo>
                                <a:lnTo>
                                  <a:pt x="0" y="2301544"/>
                                </a:lnTo>
                                <a:lnTo>
                                  <a:pt x="6096" y="2301544"/>
                                </a:lnTo>
                                <a:lnTo>
                                  <a:pt x="6096" y="2158288"/>
                                </a:lnTo>
                                <a:lnTo>
                                  <a:pt x="6096" y="2015032"/>
                                </a:lnTo>
                                <a:lnTo>
                                  <a:pt x="6096" y="1870252"/>
                                </a:lnTo>
                                <a:lnTo>
                                  <a:pt x="6096" y="1727009"/>
                                </a:lnTo>
                                <a:close/>
                              </a:path>
                              <a:path w="5882640" h="4766945">
                                <a:moveTo>
                                  <a:pt x="6096" y="1007681"/>
                                </a:moveTo>
                                <a:lnTo>
                                  <a:pt x="0" y="1007681"/>
                                </a:lnTo>
                                <a:lnTo>
                                  <a:pt x="0" y="1150924"/>
                                </a:lnTo>
                                <a:lnTo>
                                  <a:pt x="0" y="1295704"/>
                                </a:lnTo>
                                <a:lnTo>
                                  <a:pt x="0" y="1438960"/>
                                </a:lnTo>
                                <a:lnTo>
                                  <a:pt x="0" y="1582216"/>
                                </a:lnTo>
                                <a:lnTo>
                                  <a:pt x="0" y="1726996"/>
                                </a:lnTo>
                                <a:lnTo>
                                  <a:pt x="6096" y="1726996"/>
                                </a:lnTo>
                                <a:lnTo>
                                  <a:pt x="6096" y="1582216"/>
                                </a:lnTo>
                                <a:lnTo>
                                  <a:pt x="6096" y="1438960"/>
                                </a:lnTo>
                                <a:lnTo>
                                  <a:pt x="6096" y="1295704"/>
                                </a:lnTo>
                                <a:lnTo>
                                  <a:pt x="6096" y="1150924"/>
                                </a:lnTo>
                                <a:lnTo>
                                  <a:pt x="6096" y="1007681"/>
                                </a:lnTo>
                                <a:close/>
                              </a:path>
                              <a:path w="5882640" h="4766945">
                                <a:moveTo>
                                  <a:pt x="6096" y="431609"/>
                                </a:moveTo>
                                <a:lnTo>
                                  <a:pt x="0" y="431609"/>
                                </a:lnTo>
                                <a:lnTo>
                                  <a:pt x="0" y="576376"/>
                                </a:lnTo>
                                <a:lnTo>
                                  <a:pt x="0" y="719632"/>
                                </a:lnTo>
                                <a:lnTo>
                                  <a:pt x="0" y="862888"/>
                                </a:lnTo>
                                <a:lnTo>
                                  <a:pt x="0" y="1007668"/>
                                </a:lnTo>
                                <a:lnTo>
                                  <a:pt x="6096" y="1007668"/>
                                </a:lnTo>
                                <a:lnTo>
                                  <a:pt x="6096" y="862888"/>
                                </a:lnTo>
                                <a:lnTo>
                                  <a:pt x="6096" y="719632"/>
                                </a:lnTo>
                                <a:lnTo>
                                  <a:pt x="6096" y="576376"/>
                                </a:lnTo>
                                <a:lnTo>
                                  <a:pt x="6096" y="431609"/>
                                </a:lnTo>
                                <a:close/>
                              </a:path>
                              <a:path w="5882640" h="4766945">
                                <a:moveTo>
                                  <a:pt x="6096" y="0"/>
                                </a:moveTo>
                                <a:lnTo>
                                  <a:pt x="0" y="0"/>
                                </a:lnTo>
                                <a:lnTo>
                                  <a:pt x="0" y="143560"/>
                                </a:lnTo>
                                <a:lnTo>
                                  <a:pt x="0" y="288340"/>
                                </a:lnTo>
                                <a:lnTo>
                                  <a:pt x="0" y="431596"/>
                                </a:lnTo>
                                <a:lnTo>
                                  <a:pt x="6096" y="431596"/>
                                </a:lnTo>
                                <a:lnTo>
                                  <a:pt x="6096" y="288340"/>
                                </a:lnTo>
                                <a:lnTo>
                                  <a:pt x="6096" y="143560"/>
                                </a:lnTo>
                                <a:lnTo>
                                  <a:pt x="6096" y="0"/>
                                </a:lnTo>
                                <a:close/>
                              </a:path>
                              <a:path w="5882640" h="4766945">
                                <a:moveTo>
                                  <a:pt x="5882322" y="4173410"/>
                                </a:moveTo>
                                <a:lnTo>
                                  <a:pt x="5876239" y="4173410"/>
                                </a:lnTo>
                                <a:lnTo>
                                  <a:pt x="5876239" y="4316654"/>
                                </a:lnTo>
                                <a:lnTo>
                                  <a:pt x="5876239" y="4459871"/>
                                </a:lnTo>
                                <a:lnTo>
                                  <a:pt x="5876239" y="4604944"/>
                                </a:lnTo>
                                <a:lnTo>
                                  <a:pt x="5876239" y="4760392"/>
                                </a:lnTo>
                                <a:lnTo>
                                  <a:pt x="6096" y="4760392"/>
                                </a:lnTo>
                                <a:lnTo>
                                  <a:pt x="6096" y="4173410"/>
                                </a:lnTo>
                                <a:lnTo>
                                  <a:pt x="0" y="4173410"/>
                                </a:lnTo>
                                <a:lnTo>
                                  <a:pt x="0" y="4766488"/>
                                </a:lnTo>
                                <a:lnTo>
                                  <a:pt x="6096" y="4766488"/>
                                </a:lnTo>
                                <a:lnTo>
                                  <a:pt x="5876239" y="4766488"/>
                                </a:lnTo>
                                <a:lnTo>
                                  <a:pt x="5882322" y="4766488"/>
                                </a:lnTo>
                                <a:lnTo>
                                  <a:pt x="5882322" y="4760392"/>
                                </a:lnTo>
                                <a:lnTo>
                                  <a:pt x="5882322" y="4604944"/>
                                </a:lnTo>
                                <a:lnTo>
                                  <a:pt x="5882322" y="4459910"/>
                                </a:lnTo>
                                <a:lnTo>
                                  <a:pt x="5882322" y="4316654"/>
                                </a:lnTo>
                                <a:lnTo>
                                  <a:pt x="5882322" y="4173410"/>
                                </a:lnTo>
                                <a:close/>
                              </a:path>
                              <a:path w="5882640" h="4766945">
                                <a:moveTo>
                                  <a:pt x="5882322" y="3885374"/>
                                </a:moveTo>
                                <a:lnTo>
                                  <a:pt x="5876239" y="3885374"/>
                                </a:lnTo>
                                <a:lnTo>
                                  <a:pt x="5876239" y="4028617"/>
                                </a:lnTo>
                                <a:lnTo>
                                  <a:pt x="5876239" y="4173397"/>
                                </a:lnTo>
                                <a:lnTo>
                                  <a:pt x="5882322" y="4173397"/>
                                </a:lnTo>
                                <a:lnTo>
                                  <a:pt x="5882322" y="4028617"/>
                                </a:lnTo>
                                <a:lnTo>
                                  <a:pt x="5882322" y="3885374"/>
                                </a:lnTo>
                                <a:close/>
                              </a:path>
                              <a:path w="5882640" h="4766945">
                                <a:moveTo>
                                  <a:pt x="5882322" y="3597338"/>
                                </a:moveTo>
                                <a:lnTo>
                                  <a:pt x="5876239" y="3597338"/>
                                </a:lnTo>
                                <a:lnTo>
                                  <a:pt x="5876239" y="3740581"/>
                                </a:lnTo>
                                <a:lnTo>
                                  <a:pt x="5876239" y="3885361"/>
                                </a:lnTo>
                                <a:lnTo>
                                  <a:pt x="5882322" y="3885361"/>
                                </a:lnTo>
                                <a:lnTo>
                                  <a:pt x="5882322" y="3740581"/>
                                </a:lnTo>
                                <a:lnTo>
                                  <a:pt x="5882322" y="3597338"/>
                                </a:lnTo>
                                <a:close/>
                              </a:path>
                              <a:path w="5882640" h="4766945">
                                <a:moveTo>
                                  <a:pt x="5882322" y="3309302"/>
                                </a:moveTo>
                                <a:lnTo>
                                  <a:pt x="5876239" y="3309302"/>
                                </a:lnTo>
                                <a:lnTo>
                                  <a:pt x="5876239" y="3454069"/>
                                </a:lnTo>
                                <a:lnTo>
                                  <a:pt x="5876239" y="3597325"/>
                                </a:lnTo>
                                <a:lnTo>
                                  <a:pt x="5882322" y="3597325"/>
                                </a:lnTo>
                                <a:lnTo>
                                  <a:pt x="5882322" y="3454069"/>
                                </a:lnTo>
                                <a:lnTo>
                                  <a:pt x="5882322" y="3309302"/>
                                </a:lnTo>
                                <a:close/>
                              </a:path>
                              <a:path w="5882640" h="4766945">
                                <a:moveTo>
                                  <a:pt x="5882322" y="2734754"/>
                                </a:moveTo>
                                <a:lnTo>
                                  <a:pt x="5876239" y="2734754"/>
                                </a:lnTo>
                                <a:lnTo>
                                  <a:pt x="5876239" y="2877997"/>
                                </a:lnTo>
                                <a:lnTo>
                                  <a:pt x="5876239" y="3021253"/>
                                </a:lnTo>
                                <a:lnTo>
                                  <a:pt x="5876239" y="3166033"/>
                                </a:lnTo>
                                <a:lnTo>
                                  <a:pt x="5876239" y="3309289"/>
                                </a:lnTo>
                                <a:lnTo>
                                  <a:pt x="5882322" y="3309289"/>
                                </a:lnTo>
                                <a:lnTo>
                                  <a:pt x="5882322" y="3166033"/>
                                </a:lnTo>
                                <a:lnTo>
                                  <a:pt x="5882322" y="3021253"/>
                                </a:lnTo>
                                <a:lnTo>
                                  <a:pt x="5882322" y="2877997"/>
                                </a:lnTo>
                                <a:lnTo>
                                  <a:pt x="5882322" y="2734754"/>
                                </a:lnTo>
                                <a:close/>
                              </a:path>
                              <a:path w="5882640" h="4766945">
                                <a:moveTo>
                                  <a:pt x="5882322" y="2301621"/>
                                </a:moveTo>
                                <a:lnTo>
                                  <a:pt x="5876239" y="2301621"/>
                                </a:lnTo>
                                <a:lnTo>
                                  <a:pt x="5876239" y="2446705"/>
                                </a:lnTo>
                                <a:lnTo>
                                  <a:pt x="5876239" y="2589961"/>
                                </a:lnTo>
                                <a:lnTo>
                                  <a:pt x="5876239" y="2734741"/>
                                </a:lnTo>
                                <a:lnTo>
                                  <a:pt x="5882322" y="2734741"/>
                                </a:lnTo>
                                <a:lnTo>
                                  <a:pt x="5882322" y="2589961"/>
                                </a:lnTo>
                                <a:lnTo>
                                  <a:pt x="5882322" y="2446705"/>
                                </a:lnTo>
                                <a:lnTo>
                                  <a:pt x="5882322" y="2301621"/>
                                </a:lnTo>
                                <a:close/>
                              </a:path>
                              <a:path w="5882640" h="4766945">
                                <a:moveTo>
                                  <a:pt x="5882322" y="1727009"/>
                                </a:moveTo>
                                <a:lnTo>
                                  <a:pt x="5876239" y="1727009"/>
                                </a:lnTo>
                                <a:lnTo>
                                  <a:pt x="5876239" y="1870252"/>
                                </a:lnTo>
                                <a:lnTo>
                                  <a:pt x="5876239" y="2015032"/>
                                </a:lnTo>
                                <a:lnTo>
                                  <a:pt x="5876239" y="2158288"/>
                                </a:lnTo>
                                <a:lnTo>
                                  <a:pt x="5876239" y="2301544"/>
                                </a:lnTo>
                                <a:lnTo>
                                  <a:pt x="5882322" y="2301544"/>
                                </a:lnTo>
                                <a:lnTo>
                                  <a:pt x="5882322" y="2158288"/>
                                </a:lnTo>
                                <a:lnTo>
                                  <a:pt x="5882322" y="2015032"/>
                                </a:lnTo>
                                <a:lnTo>
                                  <a:pt x="5882322" y="1870252"/>
                                </a:lnTo>
                                <a:lnTo>
                                  <a:pt x="5882322" y="1727009"/>
                                </a:lnTo>
                                <a:close/>
                              </a:path>
                              <a:path w="5882640" h="4766945">
                                <a:moveTo>
                                  <a:pt x="5882322" y="1007681"/>
                                </a:moveTo>
                                <a:lnTo>
                                  <a:pt x="5876239" y="1007681"/>
                                </a:lnTo>
                                <a:lnTo>
                                  <a:pt x="5876239" y="1150924"/>
                                </a:lnTo>
                                <a:lnTo>
                                  <a:pt x="5876239" y="1295704"/>
                                </a:lnTo>
                                <a:lnTo>
                                  <a:pt x="5876239" y="1438960"/>
                                </a:lnTo>
                                <a:lnTo>
                                  <a:pt x="5876239" y="1582216"/>
                                </a:lnTo>
                                <a:lnTo>
                                  <a:pt x="5876239" y="1726996"/>
                                </a:lnTo>
                                <a:lnTo>
                                  <a:pt x="5882322" y="1726996"/>
                                </a:lnTo>
                                <a:lnTo>
                                  <a:pt x="5882322" y="1582216"/>
                                </a:lnTo>
                                <a:lnTo>
                                  <a:pt x="5882322" y="1438960"/>
                                </a:lnTo>
                                <a:lnTo>
                                  <a:pt x="5882322" y="1295704"/>
                                </a:lnTo>
                                <a:lnTo>
                                  <a:pt x="5882322" y="1150924"/>
                                </a:lnTo>
                                <a:lnTo>
                                  <a:pt x="5882322" y="1007681"/>
                                </a:lnTo>
                                <a:close/>
                              </a:path>
                              <a:path w="5882640" h="4766945">
                                <a:moveTo>
                                  <a:pt x="5882322" y="431609"/>
                                </a:moveTo>
                                <a:lnTo>
                                  <a:pt x="5876239" y="431609"/>
                                </a:lnTo>
                                <a:lnTo>
                                  <a:pt x="5876239" y="576376"/>
                                </a:lnTo>
                                <a:lnTo>
                                  <a:pt x="5876239" y="719632"/>
                                </a:lnTo>
                                <a:lnTo>
                                  <a:pt x="5876239" y="862888"/>
                                </a:lnTo>
                                <a:lnTo>
                                  <a:pt x="5876239" y="1007668"/>
                                </a:lnTo>
                                <a:lnTo>
                                  <a:pt x="5882322" y="1007668"/>
                                </a:lnTo>
                                <a:lnTo>
                                  <a:pt x="5882322" y="862888"/>
                                </a:lnTo>
                                <a:lnTo>
                                  <a:pt x="5882322" y="719632"/>
                                </a:lnTo>
                                <a:lnTo>
                                  <a:pt x="5882322" y="576376"/>
                                </a:lnTo>
                                <a:lnTo>
                                  <a:pt x="5882322" y="431609"/>
                                </a:lnTo>
                                <a:close/>
                              </a:path>
                              <a:path w="5882640" h="4766945">
                                <a:moveTo>
                                  <a:pt x="5882322" y="0"/>
                                </a:moveTo>
                                <a:lnTo>
                                  <a:pt x="5876239" y="0"/>
                                </a:lnTo>
                                <a:lnTo>
                                  <a:pt x="5876239" y="143560"/>
                                </a:lnTo>
                                <a:lnTo>
                                  <a:pt x="5876239" y="288340"/>
                                </a:lnTo>
                                <a:lnTo>
                                  <a:pt x="5876239" y="431596"/>
                                </a:lnTo>
                                <a:lnTo>
                                  <a:pt x="5882322" y="431596"/>
                                </a:lnTo>
                                <a:lnTo>
                                  <a:pt x="5882322" y="288340"/>
                                </a:lnTo>
                                <a:lnTo>
                                  <a:pt x="5882322" y="143560"/>
                                </a:lnTo>
                                <a:lnTo>
                                  <a:pt x="5882322" y="0"/>
                                </a:lnTo>
                                <a:close/>
                              </a:path>
                            </a:pathLst>
                          </a:custGeom>
                          <a:solidFill>
                            <a:srgbClr val="000000"/>
                          </a:solidFill>
                        </wps:spPr>
                        <wps:bodyPr wrap="square" lIns="0" tIns="0" rIns="0" bIns="0" rtlCol="0">
                          <a:noAutofit/>
                        </wps:bodyPr>
                      </wps:wsp>
                      <wps:wsp>
                        <wps:cNvPr id="37" name="Graphic 37"/>
                        <wps:cNvSpPr/>
                        <wps:spPr>
                          <a:xfrm>
                            <a:off x="5876239" y="4604943"/>
                            <a:ext cx="6350" cy="155575"/>
                          </a:xfrm>
                          <a:custGeom>
                            <a:avLst/>
                            <a:gdLst/>
                            <a:ahLst/>
                            <a:cxnLst/>
                            <a:rect l="l" t="t" r="r" b="b"/>
                            <a:pathLst>
                              <a:path w="6350" h="155575">
                                <a:moveTo>
                                  <a:pt x="6096" y="0"/>
                                </a:moveTo>
                                <a:lnTo>
                                  <a:pt x="0" y="0"/>
                                </a:lnTo>
                                <a:lnTo>
                                  <a:pt x="0" y="155447"/>
                                </a:lnTo>
                                <a:lnTo>
                                  <a:pt x="6096" y="155447"/>
                                </a:lnTo>
                                <a:lnTo>
                                  <a:pt x="609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66.1pt;margin-top:4.5pt;height:375.35pt;width:463.2pt;mso-position-horizontal-relative:page;z-index:-251654144;mso-width-relative:page;mso-height-relative:page;" coordsize="5882640,4766945" o:gfxdata="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">
                <o:lock v:ext="edit" aspectratio="f"/>
                <v:shape id="Graphic 36" o:spid="_x0000_s1026" o:spt="100" style="position:absolute;left:0;top:0;height:4766945;width:5882640;" fillcolor="#000000" filled="t" stroked="f" coordsize="5882640,4766945" o:gfxdata="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z3zq+5AAAA2wAA&#10;AA8AAAAAAAAAAQAgAAAAIgAAAGRycy9kb3ducmV2LnhtbFBLAQIUABQAAAAIAIdO4kAzLwWeOwAA&#10;ADkAAAAQAAAAAAAAAAEAIAAAAAgBAABkcnMvc2hhcGV4bWwueG1sUEsFBgAAAAAGAAYAWwEAALID&#10;AAAAAA==&#10;" path="m6096,3885374l0,3885374,0,4028617,0,4173397,6096,4173397,6096,4028617,6096,3885374xem6096,3597338l0,3597338,0,3740581,0,3885361,6096,3885361,6096,3740581,6096,3597338xem6096,3309302l0,3309302,0,3454069,0,3597325,6096,3597325,6096,3454069,6096,3309302xem6096,2734754l0,2734754,0,2877997,0,3021253,0,3166033,0,3309289,6096,3309289,6096,3166033,6096,3021253,6096,2877997,6096,2734754xem6096,2301621l0,2301621,0,2446705,0,2589961,0,2734741,6096,2734741,6096,2589961,6096,2446705,6096,2301621xem6096,1727009l0,1727009,0,1870252,0,2015032,0,2158288,0,2301544,6096,2301544,6096,2158288,6096,2015032,6096,1870252,6096,1727009xem6096,1007681l0,1007681,0,1150924,0,1295704,0,1438960,0,1582216,0,1726996,6096,1726996,6096,1582216,6096,1438960,6096,1295704,6096,1150924,6096,1007681xem6096,431609l0,431609,0,576376,0,719632,0,862888,0,1007668,6096,1007668,6096,862888,6096,719632,6096,576376,6096,431609xem6096,0l0,0,0,143560,0,288340,0,431596,6096,431596,6096,288340,6096,143560,6096,0xem5882322,4173410l5876239,4173410,5876239,4316654,5876239,4459871,5876239,4604944,5876239,4760392,6096,4760392,6096,4173410,0,4173410,0,4766488,6096,4766488,5876239,4766488,5882322,4766488,5882322,4760392,5882322,4604944,5882322,4459910,5882322,4316654,5882322,4173410xem5882322,3885374l5876239,3885374,5876239,4028617,5876239,4173397,5882322,4173397,5882322,4028617,5882322,3885374xem5882322,3597338l5876239,3597338,5876239,3740581,5876239,3885361,5882322,3885361,5882322,3740581,5882322,3597338xem5882322,3309302l5876239,3309302,5876239,3454069,5876239,3597325,5882322,3597325,5882322,3454069,5882322,3309302xem5882322,2734754l5876239,2734754,5876239,2877997,5876239,3021253,5876239,3166033,5876239,3309289,5882322,3309289,5882322,3166033,5882322,3021253,5882322,2877997,5882322,2734754xem5882322,2301621l5876239,2301621,5876239,2446705,5876239,2589961,5876239,2734741,5882322,2734741,5882322,2589961,5882322,2446705,5882322,2301621xem5882322,1727009l5876239,1727009,5876239,1870252,5876239,2015032,5876239,2158288,5876239,2301544,5882322,2301544,5882322,2158288,5882322,2015032,5882322,1870252,5882322,1727009xem5882322,1007681l5876239,1007681,5876239,1150924,5876239,1295704,5876239,1438960,5876239,1582216,5876239,1726996,5882322,1726996,5882322,1582216,5882322,1438960,5882322,1295704,5882322,1150924,5882322,1007681xem5882322,431609l5876239,431609,5876239,576376,5876239,719632,5876239,862888,5876239,1007668,5882322,1007668,5882322,862888,5882322,719632,5882322,576376,5882322,431609xem5882322,0l5876239,0,5876239,143560,5876239,288340,5876239,431596,5882322,431596,5882322,288340,5882322,143560,5882322,0xe">
                  <v:fill on="t" focussize="0,0"/>
                  <v:stroke on="f"/>
                  <v:imagedata o:title=""/>
                  <o:lock v:ext="edit" aspectratio="f"/>
                  <v:textbox inset="0mm,0mm,0mm,0mm"/>
                </v:shape>
                <v:shape id="Graphic 37" o:spid="_x0000_s1026" o:spt="100" style="position:absolute;left:5876239;top:4604943;height:155575;width:6350;" fillcolor="#000000" filled="t" stroked="f" coordsize="6350,155575" o:gfxdata="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pSeO65AAAA2wAA&#10;AA8AAAAAAAAAAQAgAAAAIgAAAGRycy9kb3ducmV2LnhtbFBLAQIUABQAAAAIAIdO4kAzLwWeOwAA&#10;ADkAAAAQAAAAAAAAAAEAIAAAAAgBAABkcnMvc2hhcGV4bWwueG1sUEsFBgAAAAAGAAYAWwEAALID&#10;AAAAAA==&#10;" path="m6096,0l0,0,0,155447,6096,155447,6096,0xe">
                  <v:fill on="t" focussize="0,0"/>
                  <v:stroke on="f"/>
                  <v:imagedata o:title=""/>
                  <o:lock v:ext="edit" aspectratio="f"/>
                  <v:textbox inset="0mm,0mm,0mm,0mm"/>
                </v:shape>
              </v:group>
            </w:pict>
          </mc:Fallback>
        </mc:AlternateContent>
      </w:r>
      <w:r>
        <w:rPr>
          <w:spacing w:val="-4"/>
        </w:rPr>
        <w:t>17:</w:t>
      </w:r>
      <w:r>
        <w:tab/>
      </w:r>
      <w:r>
        <w:t>#</w:t>
      </w:r>
      <w:r>
        <w:rPr>
          <w:spacing w:val="-9"/>
        </w:rPr>
        <w:t xml:space="preserve"> </w:t>
      </w:r>
      <w:r>
        <w:t>Menambahkan</w:t>
      </w:r>
      <w:r>
        <w:rPr>
          <w:spacing w:val="-9"/>
        </w:rPr>
        <w:t xml:space="preserve"> </w:t>
      </w:r>
      <w:r>
        <w:t>atribut</w:t>
      </w:r>
      <w:r>
        <w:rPr>
          <w:spacing w:val="-9"/>
        </w:rPr>
        <w:t xml:space="preserve"> </w:t>
      </w:r>
      <w:r>
        <w:t>khusus</w:t>
      </w:r>
      <w:r>
        <w:rPr>
          <w:spacing w:val="-9"/>
        </w:rPr>
        <w:t xml:space="preserve"> </w:t>
      </w:r>
      <w:r>
        <w:t xml:space="preserve">Student </w:t>
      </w:r>
      <w:r>
        <w:rPr>
          <w:spacing w:val="-4"/>
        </w:rPr>
        <w:t>18:</w:t>
      </w:r>
      <w:r>
        <w:tab/>
      </w:r>
      <w:r>
        <w:t>self.student_id = student_id</w:t>
      </w:r>
    </w:p>
    <w:p w14:paraId="7368773B">
      <w:pPr>
        <w:pStyle w:val="5"/>
        <w:tabs>
          <w:tab w:val="left" w:pos="1605"/>
        </w:tabs>
        <w:spacing w:before="1" w:line="226" w:lineRule="exact"/>
      </w:pPr>
      <w:r>
        <w:rPr>
          <w:spacing w:val="-5"/>
        </w:rPr>
        <w:t>19:</w:t>
      </w:r>
      <w:r>
        <w:tab/>
      </w:r>
      <w:r>
        <w:t>self.jurusan</w:t>
      </w:r>
      <w:r>
        <w:rPr>
          <w:spacing w:val="-8"/>
        </w:rPr>
        <w:t xml:space="preserve"> </w:t>
      </w:r>
      <w:r>
        <w:t>=</w:t>
      </w:r>
      <w:r>
        <w:rPr>
          <w:spacing w:val="-8"/>
        </w:rPr>
        <w:t xml:space="preserve"> </w:t>
      </w:r>
      <w:r>
        <w:rPr>
          <w:spacing w:val="-2"/>
        </w:rPr>
        <w:t>jurusan</w:t>
      </w:r>
    </w:p>
    <w:p w14:paraId="67358E61">
      <w:pPr>
        <w:pStyle w:val="5"/>
        <w:tabs>
          <w:tab w:val="left" w:pos="1605"/>
        </w:tabs>
        <w:ind w:right="188"/>
      </w:pPr>
      <w:r>
        <w:rPr>
          <w:spacing w:val="-4"/>
        </w:rPr>
        <w:t>20:</w:t>
      </w:r>
      <w:r>
        <w:tab/>
      </w:r>
      <w:r>
        <w:t>print(f"(Inisialisasi</w:t>
      </w:r>
      <w:r>
        <w:rPr>
          <w:spacing w:val="-7"/>
        </w:rPr>
        <w:t xml:space="preserve"> </w:t>
      </w:r>
      <w:r>
        <w:t>atribut</w:t>
      </w:r>
      <w:r>
        <w:rPr>
          <w:spacing w:val="-7"/>
        </w:rPr>
        <w:t xml:space="preserve"> </w:t>
      </w:r>
      <w:r>
        <w:t>Student</w:t>
      </w:r>
      <w:r>
        <w:rPr>
          <w:spacing w:val="-7"/>
        </w:rPr>
        <w:t xml:space="preserve"> </w:t>
      </w:r>
      <w:r>
        <w:t>selesai</w:t>
      </w:r>
      <w:r>
        <w:rPr>
          <w:spacing w:val="-7"/>
        </w:rPr>
        <w:t xml:space="preserve"> </w:t>
      </w:r>
      <w:r>
        <w:t>untuk</w:t>
      </w:r>
      <w:r>
        <w:rPr>
          <w:spacing w:val="-7"/>
        </w:rPr>
        <w:t xml:space="preserve"> </w:t>
      </w:r>
      <w:r>
        <w:t xml:space="preserve">'{nama}')") </w:t>
      </w:r>
      <w:r>
        <w:rPr>
          <w:spacing w:val="-4"/>
        </w:rPr>
        <w:t>21:</w:t>
      </w:r>
    </w:p>
    <w:p w14:paraId="2B3F9FF9">
      <w:pPr>
        <w:pStyle w:val="5"/>
        <w:tabs>
          <w:tab w:val="left" w:pos="1125"/>
        </w:tabs>
        <w:spacing w:line="226" w:lineRule="exact"/>
      </w:pPr>
      <w:r>
        <w:rPr>
          <w:spacing w:val="-5"/>
        </w:rPr>
        <w:t>22:</w:t>
      </w:r>
      <w:r>
        <w:tab/>
      </w:r>
      <w:r>
        <w:t>def</w:t>
      </w:r>
      <w:r>
        <w:rPr>
          <w:spacing w:val="-4"/>
        </w:rPr>
        <w:t xml:space="preserve"> </w:t>
      </w:r>
      <w:r>
        <w:rPr>
          <w:spacing w:val="-2"/>
        </w:rPr>
        <w:t>info_akademik(self):</w:t>
      </w:r>
    </w:p>
    <w:p w14:paraId="00763482">
      <w:pPr>
        <w:pStyle w:val="5"/>
        <w:tabs>
          <w:tab w:val="left" w:pos="1605"/>
        </w:tabs>
        <w:ind w:right="2828"/>
      </w:pPr>
      <w:r>
        <w:rPr>
          <w:spacing w:val="-4"/>
        </w:rPr>
        <w:t>23:</w:t>
      </w:r>
      <w:r>
        <w:tab/>
      </w:r>
      <w:r>
        <w:t>print(f"ID</w:t>
      </w:r>
      <w:r>
        <w:rPr>
          <w:spacing w:val="-19"/>
        </w:rPr>
        <w:t xml:space="preserve"> </w:t>
      </w:r>
      <w:r>
        <w:t>Mahasiswa:</w:t>
      </w:r>
      <w:r>
        <w:rPr>
          <w:spacing w:val="-17"/>
        </w:rPr>
        <w:t xml:space="preserve"> </w:t>
      </w:r>
      <w:r>
        <w:t xml:space="preserve">{self.student_id}") </w:t>
      </w:r>
      <w:r>
        <w:rPr>
          <w:spacing w:val="-4"/>
        </w:rPr>
        <w:t>24:</w:t>
      </w:r>
      <w:r>
        <w:tab/>
      </w:r>
      <w:r>
        <w:t>print(f"Jurusan: {self.jurusan}")</w:t>
      </w:r>
    </w:p>
    <w:p w14:paraId="54FE2A17">
      <w:pPr>
        <w:pStyle w:val="5"/>
      </w:pPr>
      <w:r>
        <w:rPr>
          <w:spacing w:val="-5"/>
        </w:rPr>
        <w:t>25:</w:t>
      </w:r>
    </w:p>
    <w:p w14:paraId="2B6D9D95">
      <w:pPr>
        <w:pStyle w:val="5"/>
        <w:tabs>
          <w:tab w:val="left" w:pos="1125"/>
        </w:tabs>
        <w:spacing w:before="1"/>
        <w:ind w:right="1268"/>
      </w:pPr>
      <w:r>
        <w:rPr>
          <w:spacing w:val="-4"/>
        </w:rPr>
        <w:t>26:</w:t>
      </w:r>
      <w:r>
        <w:tab/>
      </w:r>
      <w:r>
        <w:t>#</w:t>
      </w:r>
      <w:r>
        <w:rPr>
          <w:spacing w:val="-6"/>
        </w:rPr>
        <w:t xml:space="preserve"> </w:t>
      </w:r>
      <w:r>
        <w:t>Override</w:t>
      </w:r>
      <w:r>
        <w:rPr>
          <w:spacing w:val="-6"/>
        </w:rPr>
        <w:t xml:space="preserve"> </w:t>
      </w:r>
      <w:r>
        <w:t>perkenalkan_diri</w:t>
      </w:r>
      <w:r>
        <w:rPr>
          <w:spacing w:val="-6"/>
        </w:rPr>
        <w:t xml:space="preserve"> </w:t>
      </w:r>
      <w:r>
        <w:t>untuk</w:t>
      </w:r>
      <w:r>
        <w:rPr>
          <w:spacing w:val="-6"/>
        </w:rPr>
        <w:t xml:space="preserve"> </w:t>
      </w:r>
      <w:r>
        <w:t>menambahkan</w:t>
      </w:r>
      <w:r>
        <w:rPr>
          <w:spacing w:val="-6"/>
        </w:rPr>
        <w:t xml:space="preserve"> </w:t>
      </w:r>
      <w:r>
        <w:t>info</w:t>
      </w:r>
      <w:r>
        <w:rPr>
          <w:spacing w:val="-6"/>
        </w:rPr>
        <w:t xml:space="preserve"> </w:t>
      </w:r>
      <w:r>
        <w:t xml:space="preserve">student </w:t>
      </w:r>
      <w:r>
        <w:rPr>
          <w:spacing w:val="-4"/>
        </w:rPr>
        <w:t>27:</w:t>
      </w:r>
      <w:r>
        <w:tab/>
      </w:r>
      <w:r>
        <w:t>def perkenalkan_diri(self):</w:t>
      </w:r>
    </w:p>
    <w:p w14:paraId="76EA9718">
      <w:pPr>
        <w:pStyle w:val="5"/>
        <w:tabs>
          <w:tab w:val="left" w:pos="1605"/>
        </w:tabs>
        <w:spacing w:line="225" w:lineRule="exact"/>
      </w:pPr>
      <w:r>
        <w:rPr>
          <w:spacing w:val="-5"/>
        </w:rPr>
        <w:t>28:</w:t>
      </w:r>
      <w:r>
        <w:tab/>
      </w:r>
      <w:r>
        <w:t>super().perkenalkan_diri()</w:t>
      </w:r>
      <w:r>
        <w:rPr>
          <w:spacing w:val="-12"/>
        </w:rPr>
        <w:t xml:space="preserve"> </w:t>
      </w:r>
      <w:r>
        <w:t>#</w:t>
      </w:r>
      <w:r>
        <w:rPr>
          <w:spacing w:val="-12"/>
        </w:rPr>
        <w:t xml:space="preserve"> </w:t>
      </w:r>
      <w:r>
        <w:t>Panggil</w:t>
      </w:r>
      <w:r>
        <w:rPr>
          <w:spacing w:val="-12"/>
        </w:rPr>
        <w:t xml:space="preserve"> </w:t>
      </w:r>
      <w:r>
        <w:t>versi</w:t>
      </w:r>
      <w:r>
        <w:rPr>
          <w:spacing w:val="-11"/>
        </w:rPr>
        <w:t xml:space="preserve"> </w:t>
      </w:r>
      <w:r>
        <w:rPr>
          <w:spacing w:val="-2"/>
        </w:rPr>
        <w:t>Person</w:t>
      </w:r>
    </w:p>
    <w:p w14:paraId="34370F42">
      <w:pPr>
        <w:pStyle w:val="5"/>
        <w:tabs>
          <w:tab w:val="left" w:pos="2006"/>
        </w:tabs>
        <w:spacing w:before="2"/>
        <w:ind w:right="188"/>
      </w:pPr>
      <w:r>
        <w:rPr>
          <w:spacing w:val="-4"/>
        </w:rPr>
        <w:t>29:</w:t>
      </w:r>
      <w:r>
        <w:tab/>
      </w:r>
      <w:r>
        <w:t>print(f"Saya adalah mahasiswa dengan ID {self.student_id}, jurusan {self.jurusan}.")</w:t>
      </w:r>
    </w:p>
    <w:p w14:paraId="42F5AF14">
      <w:pPr>
        <w:pStyle w:val="5"/>
        <w:spacing w:line="226" w:lineRule="exact"/>
      </w:pPr>
      <w:r>
        <w:rPr>
          <w:spacing w:val="-5"/>
        </w:rPr>
        <w:t>30:</w:t>
      </w:r>
    </w:p>
    <w:p w14:paraId="69C4115D">
      <w:pPr>
        <w:pStyle w:val="5"/>
        <w:spacing w:line="226" w:lineRule="exact"/>
      </w:pPr>
      <w:r>
        <w:t>31:</w:t>
      </w:r>
      <w:r>
        <w:rPr>
          <w:spacing w:val="-5"/>
        </w:rPr>
        <w:t xml:space="preserve"> </w:t>
      </w:r>
      <w:r>
        <w:t>#</w:t>
      </w:r>
      <w:r>
        <w:rPr>
          <w:spacing w:val="-4"/>
        </w:rPr>
        <w:t xml:space="preserve"> </w:t>
      </w:r>
      <w:r>
        <w:t>---</w:t>
      </w:r>
      <w:r>
        <w:rPr>
          <w:spacing w:val="-4"/>
        </w:rPr>
        <w:t xml:space="preserve"> </w:t>
      </w:r>
      <w:r>
        <w:t>Kode</w:t>
      </w:r>
      <w:r>
        <w:rPr>
          <w:spacing w:val="-5"/>
        </w:rPr>
        <w:t xml:space="preserve"> </w:t>
      </w:r>
      <w:r>
        <w:t>Utama</w:t>
      </w:r>
      <w:r>
        <w:rPr>
          <w:spacing w:val="-3"/>
        </w:rPr>
        <w:t xml:space="preserve"> </w:t>
      </w:r>
      <w:r>
        <w:t>--</w:t>
      </w:r>
      <w:r>
        <w:rPr>
          <w:spacing w:val="-10"/>
        </w:rPr>
        <w:t>-</w:t>
      </w:r>
    </w:p>
    <w:p w14:paraId="28B79BC7">
      <w:pPr>
        <w:pStyle w:val="5"/>
        <w:tabs>
          <w:tab w:val="left" w:pos="2010"/>
        </w:tabs>
      </w:pPr>
      <w:r>
        <w:t>32:</w:t>
      </w:r>
      <w:r>
        <w:rPr>
          <w:spacing w:val="-4"/>
        </w:rPr>
        <w:t xml:space="preserve"> </w:t>
      </w:r>
      <w:r>
        <w:t>if</w:t>
      </w:r>
      <w:r>
        <w:rPr>
          <w:spacing w:val="-1"/>
        </w:rPr>
        <w:t xml:space="preserve"> </w:t>
      </w:r>
      <w:r>
        <w:rPr>
          <w:rFonts w:ascii="Times New Roman"/>
          <w:spacing w:val="68"/>
          <w:u w:val="single"/>
        </w:rPr>
        <w:t xml:space="preserve">  </w:t>
      </w:r>
      <w:r>
        <w:rPr>
          <w:spacing w:val="-4"/>
        </w:rPr>
        <w:t>name</w:t>
      </w:r>
      <w:r>
        <w:rPr>
          <w:rFonts w:ascii="Times New Roman"/>
          <w:u w:val="single"/>
        </w:rPr>
        <w:tab/>
      </w:r>
      <w:r>
        <w:rPr>
          <w:rFonts w:ascii="Times New Roman"/>
          <w:spacing w:val="27"/>
        </w:rPr>
        <w:t xml:space="preserve"> </w:t>
      </w:r>
      <w:r>
        <w:t>== "</w:t>
      </w:r>
      <w:r>
        <w:rPr>
          <w:rFonts w:ascii="Times New Roman"/>
          <w:spacing w:val="74"/>
          <w:u w:val="single"/>
        </w:rPr>
        <w:t xml:space="preserve">  </w:t>
      </w:r>
      <w:r>
        <w:t>main</w:t>
      </w:r>
      <w:r>
        <w:rPr>
          <w:rFonts w:ascii="Times New Roman"/>
          <w:spacing w:val="74"/>
          <w:u w:val="single"/>
        </w:rPr>
        <w:t xml:space="preserve">  </w:t>
      </w:r>
      <w:r>
        <w:t>":</w:t>
      </w:r>
    </w:p>
    <w:p w14:paraId="751ED5BC">
      <w:pPr>
        <w:pStyle w:val="5"/>
        <w:tabs>
          <w:tab w:val="left" w:pos="1125"/>
        </w:tabs>
        <w:spacing w:before="2" w:line="226" w:lineRule="exact"/>
      </w:pPr>
      <w:r>
        <w:rPr>
          <w:spacing w:val="-5"/>
        </w:rPr>
        <w:t>33:</w:t>
      </w:r>
      <w:r>
        <w:tab/>
      </w:r>
      <w:r>
        <w:t>#</w:t>
      </w:r>
      <w:r>
        <w:rPr>
          <w:spacing w:val="-6"/>
        </w:rPr>
        <w:t xml:space="preserve"> </w:t>
      </w:r>
      <w:r>
        <w:t>Membuat</w:t>
      </w:r>
      <w:r>
        <w:rPr>
          <w:spacing w:val="-5"/>
        </w:rPr>
        <w:t xml:space="preserve"> </w:t>
      </w:r>
      <w:r>
        <w:t>objek</w:t>
      </w:r>
      <w:r>
        <w:rPr>
          <w:spacing w:val="-5"/>
        </w:rPr>
        <w:t xml:space="preserve"> </w:t>
      </w:r>
      <w:r>
        <w:rPr>
          <w:spacing w:val="-2"/>
        </w:rPr>
        <w:t>Person</w:t>
      </w:r>
    </w:p>
    <w:p w14:paraId="28677D21">
      <w:pPr>
        <w:pStyle w:val="5"/>
        <w:tabs>
          <w:tab w:val="left" w:pos="1125"/>
        </w:tabs>
        <w:spacing w:line="226" w:lineRule="exact"/>
      </w:pPr>
      <w:r>
        <w:rPr>
          <w:spacing w:val="-5"/>
        </w:rPr>
        <w:t>34:</w:t>
      </w:r>
      <w:r>
        <w:tab/>
      </w:r>
      <w:r>
        <w:t>dosen</w:t>
      </w:r>
      <w:r>
        <w:rPr>
          <w:spacing w:val="-8"/>
        </w:rPr>
        <w:t xml:space="preserve"> </w:t>
      </w:r>
      <w:r>
        <w:t>=</w:t>
      </w:r>
      <w:r>
        <w:rPr>
          <w:spacing w:val="-7"/>
        </w:rPr>
        <w:t xml:space="preserve"> </w:t>
      </w:r>
      <w:r>
        <w:t>Person("Pak</w:t>
      </w:r>
      <w:r>
        <w:rPr>
          <w:spacing w:val="-7"/>
        </w:rPr>
        <w:t xml:space="preserve"> </w:t>
      </w:r>
      <w:r>
        <w:t>Anton",</w:t>
      </w:r>
      <w:r>
        <w:rPr>
          <w:spacing w:val="-7"/>
        </w:rPr>
        <w:t xml:space="preserve"> </w:t>
      </w:r>
      <w:r>
        <w:rPr>
          <w:spacing w:val="-5"/>
        </w:rPr>
        <w:t>45)</w:t>
      </w:r>
    </w:p>
    <w:p w14:paraId="7B45CE09">
      <w:pPr>
        <w:pStyle w:val="5"/>
        <w:tabs>
          <w:tab w:val="left" w:pos="1125"/>
        </w:tabs>
        <w:spacing w:before="1" w:line="226" w:lineRule="exact"/>
      </w:pPr>
      <w:r>
        <w:rPr>
          <w:spacing w:val="-5"/>
        </w:rPr>
        <w:t>35:</w:t>
      </w:r>
      <w:r>
        <w:tab/>
      </w:r>
      <w:r>
        <w:t>print("-"</w:t>
      </w:r>
      <w:r>
        <w:rPr>
          <w:spacing w:val="-8"/>
        </w:rPr>
        <w:t xml:space="preserve"> </w:t>
      </w:r>
      <w:r>
        <w:t>*</w:t>
      </w:r>
      <w:r>
        <w:rPr>
          <w:spacing w:val="-6"/>
        </w:rPr>
        <w:t xml:space="preserve"> </w:t>
      </w:r>
      <w:r>
        <w:rPr>
          <w:spacing w:val="-5"/>
        </w:rPr>
        <w:t>20)</w:t>
      </w:r>
    </w:p>
    <w:p w14:paraId="53DDC3CA">
      <w:pPr>
        <w:pStyle w:val="5"/>
        <w:tabs>
          <w:tab w:val="left" w:pos="1125"/>
        </w:tabs>
        <w:spacing w:line="226" w:lineRule="exact"/>
      </w:pPr>
      <w:r>
        <w:rPr>
          <w:spacing w:val="-5"/>
        </w:rPr>
        <w:t>36:</w:t>
      </w:r>
      <w:r>
        <w:tab/>
      </w:r>
      <w:r>
        <w:rPr>
          <w:spacing w:val="-2"/>
        </w:rPr>
        <w:t>dosen.perkenalkan_diri()</w:t>
      </w:r>
    </w:p>
    <w:p w14:paraId="368509C7">
      <w:pPr>
        <w:pStyle w:val="5"/>
        <w:tabs>
          <w:tab w:val="left" w:pos="1125"/>
        </w:tabs>
        <w:spacing w:line="226" w:lineRule="exact"/>
      </w:pPr>
      <w:r>
        <w:rPr>
          <w:spacing w:val="-5"/>
        </w:rPr>
        <w:t>37:</w:t>
      </w:r>
      <w:r>
        <w:tab/>
      </w:r>
      <w:r>
        <w:t>print("\n"</w:t>
      </w:r>
      <w:r>
        <w:rPr>
          <w:spacing w:val="-4"/>
        </w:rPr>
        <w:t xml:space="preserve"> </w:t>
      </w:r>
      <w:r>
        <w:t>+</w:t>
      </w:r>
      <w:r>
        <w:rPr>
          <w:spacing w:val="-4"/>
        </w:rPr>
        <w:t xml:space="preserve"> </w:t>
      </w:r>
      <w:r>
        <w:t>"="</w:t>
      </w:r>
      <w:r>
        <w:rPr>
          <w:spacing w:val="-3"/>
        </w:rPr>
        <w:t xml:space="preserve"> </w:t>
      </w:r>
      <w:r>
        <w:t>*</w:t>
      </w:r>
      <w:r>
        <w:rPr>
          <w:spacing w:val="-4"/>
        </w:rPr>
        <w:t xml:space="preserve"> </w:t>
      </w:r>
      <w:r>
        <w:t>30</w:t>
      </w:r>
      <w:r>
        <w:rPr>
          <w:spacing w:val="-3"/>
        </w:rPr>
        <w:t xml:space="preserve"> </w:t>
      </w:r>
      <w:r>
        <w:t>+</w:t>
      </w:r>
      <w:r>
        <w:rPr>
          <w:spacing w:val="-4"/>
        </w:rPr>
        <w:t xml:space="preserve"> </w:t>
      </w:r>
      <w:r>
        <w:rPr>
          <w:spacing w:val="-2"/>
        </w:rPr>
        <w:t>"\n")</w:t>
      </w:r>
    </w:p>
    <w:p w14:paraId="6917DF1A">
      <w:pPr>
        <w:pStyle w:val="5"/>
        <w:spacing w:before="1" w:line="226" w:lineRule="exact"/>
      </w:pPr>
      <w:r>
        <w:rPr>
          <w:spacing w:val="-5"/>
        </w:rPr>
        <w:t>38:</w:t>
      </w:r>
    </w:p>
    <w:p w14:paraId="6357FEF3">
      <w:pPr>
        <w:pStyle w:val="5"/>
        <w:tabs>
          <w:tab w:val="left" w:pos="1125"/>
        </w:tabs>
        <w:spacing w:line="226" w:lineRule="exact"/>
      </w:pPr>
      <w:r>
        <w:rPr>
          <w:spacing w:val="-5"/>
        </w:rPr>
        <w:t>39:</w:t>
      </w:r>
      <w:r>
        <w:tab/>
      </w:r>
      <w:r>
        <w:t>#</w:t>
      </w:r>
      <w:r>
        <w:rPr>
          <w:spacing w:val="-6"/>
        </w:rPr>
        <w:t xml:space="preserve"> </w:t>
      </w:r>
      <w:r>
        <w:t>Membuat</w:t>
      </w:r>
      <w:r>
        <w:rPr>
          <w:spacing w:val="-5"/>
        </w:rPr>
        <w:t xml:space="preserve"> </w:t>
      </w:r>
      <w:r>
        <w:t>objek</w:t>
      </w:r>
      <w:r>
        <w:rPr>
          <w:spacing w:val="-5"/>
        </w:rPr>
        <w:t xml:space="preserve"> </w:t>
      </w:r>
      <w:r>
        <w:rPr>
          <w:spacing w:val="-2"/>
        </w:rPr>
        <w:t>Student</w:t>
      </w:r>
    </w:p>
    <w:p w14:paraId="2B7AFE5A">
      <w:pPr>
        <w:pStyle w:val="5"/>
        <w:tabs>
          <w:tab w:val="left" w:pos="1125"/>
        </w:tabs>
        <w:spacing w:before="2"/>
        <w:ind w:right="1028"/>
      </w:pPr>
      <w:r>
        <w:rPr>
          <w:spacing w:val="-4"/>
        </w:rPr>
        <w:t>40:</w:t>
      </w:r>
      <w:r>
        <w:tab/>
      </w:r>
      <w:r>
        <w:t>mahasiswa</w:t>
      </w:r>
      <w:r>
        <w:rPr>
          <w:spacing w:val="-6"/>
        </w:rPr>
        <w:t xml:space="preserve"> </w:t>
      </w:r>
      <w:r>
        <w:t>=</w:t>
      </w:r>
      <w:r>
        <w:rPr>
          <w:spacing w:val="-6"/>
        </w:rPr>
        <w:t xml:space="preserve"> </w:t>
      </w:r>
      <w:r>
        <w:t>Student("Dewi",</w:t>
      </w:r>
      <w:r>
        <w:rPr>
          <w:spacing w:val="-6"/>
        </w:rPr>
        <w:t xml:space="preserve"> </w:t>
      </w:r>
      <w:r>
        <w:t>20,</w:t>
      </w:r>
      <w:r>
        <w:rPr>
          <w:spacing w:val="-6"/>
        </w:rPr>
        <w:t xml:space="preserve"> </w:t>
      </w:r>
      <w:r>
        <w:t>"MHS001",</w:t>
      </w:r>
      <w:r>
        <w:rPr>
          <w:spacing w:val="-6"/>
        </w:rPr>
        <w:t xml:space="preserve"> </w:t>
      </w:r>
      <w:r>
        <w:t>"Teknik</w:t>
      </w:r>
      <w:r>
        <w:rPr>
          <w:spacing w:val="-6"/>
        </w:rPr>
        <w:t xml:space="preserve"> </w:t>
      </w:r>
      <w:r>
        <w:t xml:space="preserve">Komputer") </w:t>
      </w:r>
      <w:r>
        <w:rPr>
          <w:spacing w:val="-4"/>
        </w:rPr>
        <w:t>41:</w:t>
      </w:r>
      <w:r>
        <w:tab/>
      </w:r>
      <w:r>
        <w:t>print("-" * 20)</w:t>
      </w:r>
    </w:p>
    <w:p w14:paraId="396CDF6A">
      <w:pPr>
        <w:pStyle w:val="5"/>
        <w:tabs>
          <w:tab w:val="left" w:pos="1125"/>
        </w:tabs>
        <w:ind w:right="550"/>
      </w:pPr>
      <w:r>
        <w:rPr>
          <w:spacing w:val="-4"/>
        </w:rPr>
        <w:t>42:</w:t>
      </w:r>
      <w:r>
        <w:tab/>
      </w:r>
      <w:r>
        <w:t>mahasiswa.perkenalkan_diri()</w:t>
      </w:r>
      <w:r>
        <w:rPr>
          <w:spacing w:val="-7"/>
        </w:rPr>
        <w:t xml:space="preserve"> </w:t>
      </w:r>
      <w:r>
        <w:t>#</w:t>
      </w:r>
      <w:r>
        <w:rPr>
          <w:spacing w:val="-7"/>
        </w:rPr>
        <w:t xml:space="preserve"> </w:t>
      </w:r>
      <w:r>
        <w:t>Panggil</w:t>
      </w:r>
      <w:r>
        <w:rPr>
          <w:spacing w:val="-7"/>
        </w:rPr>
        <w:t xml:space="preserve"> </w:t>
      </w:r>
      <w:r>
        <w:t>versi</w:t>
      </w:r>
      <w:r>
        <w:rPr>
          <w:spacing w:val="-7"/>
        </w:rPr>
        <w:t xml:space="preserve"> </w:t>
      </w:r>
      <w:r>
        <w:t>override</w:t>
      </w:r>
      <w:r>
        <w:rPr>
          <w:spacing w:val="-7"/>
        </w:rPr>
        <w:t xml:space="preserve"> </w:t>
      </w:r>
      <w:r>
        <w:t>di</w:t>
      </w:r>
      <w:r>
        <w:rPr>
          <w:spacing w:val="-7"/>
        </w:rPr>
        <w:t xml:space="preserve"> </w:t>
      </w:r>
      <w:r>
        <w:t xml:space="preserve">Student </w:t>
      </w:r>
      <w:r>
        <w:rPr>
          <w:spacing w:val="-4"/>
        </w:rPr>
        <w:t>43:</w:t>
      </w:r>
      <w:r>
        <w:tab/>
      </w:r>
      <w:r>
        <w:t>print("-" * 20)</w:t>
      </w:r>
    </w:p>
    <w:p w14:paraId="043C4C9D">
      <w:pPr>
        <w:pStyle w:val="5"/>
        <w:tabs>
          <w:tab w:val="left" w:pos="1125"/>
        </w:tabs>
        <w:ind w:right="1388"/>
      </w:pPr>
      <w:r>
        <w:rPr>
          <w:spacing w:val="-4"/>
        </w:rPr>
        <w:t>44:</w:t>
      </w:r>
      <w:r>
        <w:tab/>
      </w:r>
      <w:r>
        <w:t>mahasiswa.info_akademik()</w:t>
      </w:r>
      <w:r>
        <w:rPr>
          <w:spacing w:val="-7"/>
        </w:rPr>
        <w:t xml:space="preserve"> </w:t>
      </w:r>
      <w:r>
        <w:t>#</w:t>
      </w:r>
      <w:r>
        <w:rPr>
          <w:spacing w:val="-7"/>
        </w:rPr>
        <w:t xml:space="preserve"> </w:t>
      </w:r>
      <w:r>
        <w:t>Panggil</w:t>
      </w:r>
      <w:r>
        <w:rPr>
          <w:spacing w:val="-7"/>
        </w:rPr>
        <w:t xml:space="preserve"> </w:t>
      </w:r>
      <w:r>
        <w:t>metode</w:t>
      </w:r>
      <w:r>
        <w:rPr>
          <w:spacing w:val="-7"/>
        </w:rPr>
        <w:t xml:space="preserve"> </w:t>
      </w:r>
      <w:r>
        <w:t>khusus</w:t>
      </w:r>
      <w:r>
        <w:rPr>
          <w:spacing w:val="-7"/>
        </w:rPr>
        <w:t xml:space="preserve"> </w:t>
      </w:r>
      <w:r>
        <w:t xml:space="preserve">Student </w:t>
      </w:r>
      <w:r>
        <w:rPr>
          <w:spacing w:val="-4"/>
        </w:rPr>
        <w:t>45:</w:t>
      </w:r>
    </w:p>
    <w:p w14:paraId="2715DBAA">
      <w:pPr>
        <w:pStyle w:val="5"/>
        <w:tabs>
          <w:tab w:val="left" w:pos="1125"/>
        </w:tabs>
        <w:spacing w:line="226" w:lineRule="exact"/>
      </w:pPr>
      <w:r>
        <w:rPr>
          <w:spacing w:val="-5"/>
        </w:rPr>
        <w:t>46:</w:t>
      </w:r>
      <w:r>
        <w:tab/>
      </w:r>
      <w:r>
        <w:t>#</w:t>
      </w:r>
      <w:r>
        <w:rPr>
          <w:spacing w:val="-7"/>
        </w:rPr>
        <w:t xml:space="preserve"> </w:t>
      </w:r>
      <w:r>
        <w:t>Cek</w:t>
      </w:r>
      <w:r>
        <w:rPr>
          <w:spacing w:val="-4"/>
        </w:rPr>
        <w:t xml:space="preserve"> </w:t>
      </w:r>
      <w:r>
        <w:t>atribut</w:t>
      </w:r>
      <w:r>
        <w:rPr>
          <w:spacing w:val="-5"/>
        </w:rPr>
        <w:t xml:space="preserve"> </w:t>
      </w:r>
      <w:r>
        <w:t>yang</w:t>
      </w:r>
      <w:r>
        <w:rPr>
          <w:spacing w:val="-4"/>
        </w:rPr>
        <w:t xml:space="preserve"> </w:t>
      </w:r>
      <w:r>
        <w:rPr>
          <w:spacing w:val="-2"/>
        </w:rPr>
        <w:t>diwarisi</w:t>
      </w:r>
    </w:p>
    <w:p w14:paraId="23212875">
      <w:pPr>
        <w:pStyle w:val="5"/>
        <w:tabs>
          <w:tab w:val="left" w:pos="1077"/>
        </w:tabs>
        <w:ind w:right="169"/>
      </w:pPr>
      <w:r>
        <w:rPr>
          <w:spacing w:val="-4"/>
        </w:rPr>
        <w:t>47:</w:t>
      </w:r>
      <w:r>
        <w:tab/>
      </w:r>
      <w:r>
        <w:t>print(f"\nUsia</w:t>
      </w:r>
      <w:r>
        <w:rPr>
          <w:spacing w:val="-18"/>
        </w:rPr>
        <w:t xml:space="preserve"> </w:t>
      </w:r>
      <w:r>
        <w:t>mahasiswa</w:t>
      </w:r>
      <w:r>
        <w:rPr>
          <w:spacing w:val="-18"/>
        </w:rPr>
        <w:t xml:space="preserve"> </w:t>
      </w:r>
      <w:r>
        <w:t>{mahasiswa.nama}:</w:t>
      </w:r>
      <w:r>
        <w:rPr>
          <w:spacing w:val="-18"/>
        </w:rPr>
        <w:t xml:space="preserve"> </w:t>
      </w:r>
      <w:r>
        <w:t>{mahasiswa.usia}")</w:t>
      </w:r>
      <w:r>
        <w:rPr>
          <w:spacing w:val="-17"/>
        </w:rPr>
        <w:t xml:space="preserve"> </w:t>
      </w:r>
      <w:r>
        <w:t>#</w:t>
      </w:r>
      <w:r>
        <w:rPr>
          <w:spacing w:val="-18"/>
        </w:rPr>
        <w:t xml:space="preserve"> </w:t>
      </w:r>
      <w:r>
        <w:t>usia diwarisi dari Person</w:t>
      </w:r>
    </w:p>
    <w:p w14:paraId="17A32A87">
      <w:pPr>
        <w:spacing w:before="30"/>
        <w:ind w:left="165" w:right="159" w:firstLine="0"/>
        <w:jc w:val="both"/>
        <w:rPr>
          <w:sz w:val="24"/>
        </w:rPr>
      </w:pPr>
      <w:r>
        <w:rPr>
          <w:b/>
          <w:sz w:val="24"/>
        </w:rPr>
        <w:t xml:space="preserve">Observasi: </w:t>
      </w:r>
      <w:r>
        <w:rPr>
          <w:sz w:val="24"/>
        </w:rPr>
        <w:t xml:space="preserve">Perhatikan pesan print yang menunjukkan urutan pemanggilan </w:t>
      </w:r>
      <w:r>
        <w:rPr>
          <w:spacing w:val="40"/>
          <w:sz w:val="24"/>
          <w:u w:val="single"/>
        </w:rPr>
        <w:t xml:space="preserve"> </w:t>
      </w:r>
      <w:r>
        <w:rPr>
          <w:sz w:val="20"/>
        </w:rPr>
        <w:t>init</w:t>
      </w:r>
      <w:r>
        <w:rPr>
          <w:spacing w:val="40"/>
          <w:sz w:val="20"/>
          <w:u w:val="single"/>
        </w:rPr>
        <w:t xml:space="preserve"> </w:t>
      </w:r>
      <w:r>
        <w:rPr>
          <w:sz w:val="24"/>
        </w:rPr>
        <w:t>. Amati bagaimana</w:t>
      </w:r>
      <w:r>
        <w:rPr>
          <w:spacing w:val="-13"/>
          <w:sz w:val="24"/>
        </w:rPr>
        <w:t xml:space="preserve"> </w:t>
      </w:r>
      <w:r>
        <w:rPr>
          <w:sz w:val="20"/>
        </w:rPr>
        <w:t>super().</w:t>
      </w:r>
      <w:r>
        <w:rPr>
          <w:spacing w:val="80"/>
          <w:sz w:val="20"/>
          <w:u w:val="single"/>
        </w:rPr>
        <w:t xml:space="preserve"> </w:t>
      </w:r>
      <w:r>
        <w:rPr>
          <w:sz w:val="20"/>
        </w:rPr>
        <w:t>init</w:t>
      </w:r>
      <w:r>
        <w:rPr>
          <w:spacing w:val="80"/>
          <w:sz w:val="20"/>
          <w:u w:val="single"/>
        </w:rPr>
        <w:t xml:space="preserve"> </w:t>
      </w:r>
      <w:r>
        <w:rPr>
          <w:sz w:val="20"/>
        </w:rPr>
        <w:t>(nama,</w:t>
      </w:r>
      <w:r>
        <w:rPr>
          <w:spacing w:val="-11"/>
          <w:sz w:val="20"/>
        </w:rPr>
        <w:t xml:space="preserve"> </w:t>
      </w:r>
      <w:r>
        <w:rPr>
          <w:sz w:val="20"/>
        </w:rPr>
        <w:t xml:space="preserve">usia) </w:t>
      </w:r>
      <w:r>
        <w:rPr>
          <w:sz w:val="24"/>
        </w:rPr>
        <w:t>dalam</w:t>
      </w:r>
      <w:r>
        <w:rPr>
          <w:spacing w:val="-14"/>
          <w:sz w:val="24"/>
        </w:rPr>
        <w:t xml:space="preserve"> </w:t>
      </w:r>
      <w:r>
        <w:rPr>
          <w:sz w:val="20"/>
        </w:rPr>
        <w:t>Student</w:t>
      </w:r>
      <w:r>
        <w:rPr>
          <w:spacing w:val="-4"/>
          <w:sz w:val="20"/>
        </w:rPr>
        <w:t xml:space="preserve"> </w:t>
      </w:r>
      <w:r>
        <w:rPr>
          <w:sz w:val="24"/>
        </w:rPr>
        <w:t>memastikan</w:t>
      </w:r>
      <w:r>
        <w:rPr>
          <w:spacing w:val="-14"/>
          <w:sz w:val="24"/>
        </w:rPr>
        <w:t xml:space="preserve"> </w:t>
      </w:r>
      <w:r>
        <w:rPr>
          <w:sz w:val="24"/>
        </w:rPr>
        <w:t>bahwa</w:t>
      </w:r>
      <w:r>
        <w:rPr>
          <w:spacing w:val="-14"/>
          <w:sz w:val="24"/>
        </w:rPr>
        <w:t xml:space="preserve"> </w:t>
      </w:r>
      <w:r>
        <w:rPr>
          <w:sz w:val="20"/>
        </w:rPr>
        <w:t>nama</w:t>
      </w:r>
      <w:r>
        <w:rPr>
          <w:spacing w:val="-4"/>
          <w:sz w:val="20"/>
        </w:rPr>
        <w:t xml:space="preserve"> </w:t>
      </w:r>
      <w:r>
        <w:rPr>
          <w:sz w:val="24"/>
        </w:rPr>
        <w:t>dan</w:t>
      </w:r>
      <w:r>
        <w:rPr>
          <w:spacing w:val="-14"/>
          <w:sz w:val="24"/>
        </w:rPr>
        <w:t xml:space="preserve"> </w:t>
      </w:r>
      <w:r>
        <w:rPr>
          <w:sz w:val="20"/>
        </w:rPr>
        <w:t>usia</w:t>
      </w:r>
      <w:r>
        <w:rPr>
          <w:spacing w:val="-4"/>
          <w:sz w:val="20"/>
        </w:rPr>
        <w:t xml:space="preserve"> </w:t>
      </w:r>
      <w:r>
        <w:rPr>
          <w:sz w:val="24"/>
        </w:rPr>
        <w:t xml:space="preserve">diinisialisasi oleh konstruktor </w:t>
      </w:r>
      <w:r>
        <w:rPr>
          <w:sz w:val="20"/>
        </w:rPr>
        <w:t xml:space="preserve">Person </w:t>
      </w:r>
      <w:r>
        <w:rPr>
          <w:sz w:val="24"/>
        </w:rPr>
        <w:t xml:space="preserve">sebelum atribut </w:t>
      </w:r>
      <w:r>
        <w:rPr>
          <w:sz w:val="20"/>
        </w:rPr>
        <w:t xml:space="preserve">student_id </w:t>
      </w:r>
      <w:r>
        <w:rPr>
          <w:sz w:val="24"/>
        </w:rPr>
        <w:t xml:space="preserve">dan </w:t>
      </w:r>
      <w:r>
        <w:rPr>
          <w:sz w:val="20"/>
        </w:rPr>
        <w:t xml:space="preserve">jurusan </w:t>
      </w:r>
      <w:r>
        <w:rPr>
          <w:sz w:val="24"/>
        </w:rPr>
        <w:t xml:space="preserve">ditambahkan. Bandingkan output </w:t>
      </w:r>
      <w:r>
        <w:rPr>
          <w:sz w:val="20"/>
        </w:rPr>
        <w:t xml:space="preserve">perkenalkan_diri() </w:t>
      </w:r>
      <w:r>
        <w:rPr>
          <w:sz w:val="24"/>
        </w:rPr>
        <w:t xml:space="preserve">dari objek </w:t>
      </w:r>
      <w:r>
        <w:rPr>
          <w:sz w:val="20"/>
        </w:rPr>
        <w:t xml:space="preserve">dosen </w:t>
      </w:r>
      <w:r>
        <w:rPr>
          <w:sz w:val="24"/>
        </w:rPr>
        <w:t xml:space="preserve">dan </w:t>
      </w:r>
      <w:r>
        <w:rPr>
          <w:sz w:val="20"/>
        </w:rPr>
        <w:t>mahasiswa</w:t>
      </w:r>
      <w:r>
        <w:rPr>
          <w:sz w:val="24"/>
        </w:rPr>
        <w:t>.</w:t>
      </w:r>
    </w:p>
    <w:p w14:paraId="5E03AE78">
      <w:pPr>
        <w:spacing w:after="0"/>
        <w:jc w:val="both"/>
        <w:rPr>
          <w:sz w:val="24"/>
        </w:rPr>
        <w:sectPr>
          <w:pgSz w:w="11910" w:h="16840"/>
          <w:pgMar w:top="1340" w:right="1275" w:bottom="280" w:left="1275" w:header="717" w:footer="0" w:gutter="0"/>
          <w:cols w:space="720" w:num="1"/>
        </w:sectPr>
      </w:pPr>
    </w:p>
    <w:p w14:paraId="32F7D2FB">
      <w:pPr>
        <w:pStyle w:val="2"/>
        <w:spacing w:before="89"/>
        <w:ind w:left="165" w:firstLine="0"/>
      </w:pPr>
      <w:r>
        <w:t>Praktikum</w:t>
      </w:r>
      <w:r>
        <w:rPr>
          <w:spacing w:val="-4"/>
        </w:rPr>
        <w:t xml:space="preserve"> </w:t>
      </w:r>
      <w:r>
        <w:t>03:</w:t>
      </w:r>
      <w:r>
        <w:rPr>
          <w:spacing w:val="-3"/>
        </w:rPr>
        <w:t xml:space="preserve"> </w:t>
      </w:r>
      <w:r>
        <w:t>Method</w:t>
      </w:r>
      <w:r>
        <w:rPr>
          <w:spacing w:val="-3"/>
        </w:rPr>
        <w:t xml:space="preserve"> </w:t>
      </w:r>
      <w:r>
        <w:t>Overriding</w:t>
      </w:r>
      <w:r>
        <w:rPr>
          <w:spacing w:val="-3"/>
        </w:rPr>
        <w:t xml:space="preserve"> </w:t>
      </w:r>
      <w:r>
        <w:t>dan</w:t>
      </w:r>
      <w:r>
        <w:rPr>
          <w:spacing w:val="-2"/>
        </w:rPr>
        <w:t xml:space="preserve"> super()</w:t>
      </w:r>
    </w:p>
    <w:p w14:paraId="1395DDA4">
      <w:pPr>
        <w:spacing w:before="161"/>
        <w:ind w:left="165" w:right="0" w:firstLine="0"/>
        <w:jc w:val="left"/>
        <w:rPr>
          <w:sz w:val="24"/>
        </w:rPr>
      </w:pPr>
      <w:r>
        <w:rPr>
          <w:sz w:val="24"/>
        </w:rPr>
        <w:t>Tujuan:</w:t>
      </w:r>
      <w:r>
        <w:rPr>
          <w:spacing w:val="-9"/>
          <w:sz w:val="24"/>
        </w:rPr>
        <w:t xml:space="preserve"> </w:t>
      </w:r>
      <w:r>
        <w:rPr>
          <w:sz w:val="24"/>
        </w:rPr>
        <w:t>Mengganti</w:t>
      </w:r>
      <w:r>
        <w:rPr>
          <w:spacing w:val="-9"/>
          <w:sz w:val="24"/>
        </w:rPr>
        <w:t xml:space="preserve"> </w:t>
      </w:r>
      <w:r>
        <w:rPr>
          <w:sz w:val="24"/>
        </w:rPr>
        <w:t>(override)</w:t>
      </w:r>
      <w:r>
        <w:rPr>
          <w:spacing w:val="-10"/>
          <w:sz w:val="24"/>
        </w:rPr>
        <w:t xml:space="preserve"> </w:t>
      </w:r>
      <w:r>
        <w:rPr>
          <w:sz w:val="24"/>
        </w:rPr>
        <w:t>metode</w:t>
      </w:r>
      <w:r>
        <w:rPr>
          <w:spacing w:val="-10"/>
          <w:sz w:val="24"/>
        </w:rPr>
        <w:t xml:space="preserve"> </w:t>
      </w:r>
      <w:r>
        <w:rPr>
          <w:sz w:val="24"/>
        </w:rPr>
        <w:t>dari</w:t>
      </w:r>
      <w:r>
        <w:rPr>
          <w:spacing w:val="-10"/>
          <w:sz w:val="24"/>
        </w:rPr>
        <w:t xml:space="preserve"> </w:t>
      </w:r>
      <w:r>
        <w:rPr>
          <w:sz w:val="24"/>
        </w:rPr>
        <w:t>kelas</w:t>
      </w:r>
      <w:r>
        <w:rPr>
          <w:spacing w:val="-10"/>
          <w:sz w:val="24"/>
        </w:rPr>
        <w:t xml:space="preserve"> </w:t>
      </w:r>
      <w:r>
        <w:rPr>
          <w:sz w:val="24"/>
        </w:rPr>
        <w:t>induk</w:t>
      </w:r>
      <w:r>
        <w:rPr>
          <w:spacing w:val="-9"/>
          <w:sz w:val="24"/>
        </w:rPr>
        <w:t xml:space="preserve"> </w:t>
      </w:r>
      <w:r>
        <w:rPr>
          <w:sz w:val="24"/>
        </w:rPr>
        <w:t>di</w:t>
      </w:r>
      <w:r>
        <w:rPr>
          <w:spacing w:val="-9"/>
          <w:sz w:val="24"/>
        </w:rPr>
        <w:t xml:space="preserve"> </w:t>
      </w:r>
      <w:r>
        <w:rPr>
          <w:sz w:val="24"/>
        </w:rPr>
        <w:t>kelas</w:t>
      </w:r>
      <w:r>
        <w:rPr>
          <w:spacing w:val="-10"/>
          <w:sz w:val="24"/>
        </w:rPr>
        <w:t xml:space="preserve"> </w:t>
      </w:r>
      <w:r>
        <w:rPr>
          <w:sz w:val="24"/>
        </w:rPr>
        <w:t>anak</w:t>
      </w:r>
      <w:r>
        <w:rPr>
          <w:spacing w:val="-9"/>
          <w:sz w:val="24"/>
        </w:rPr>
        <w:t xml:space="preserve"> </w:t>
      </w:r>
      <w:r>
        <w:rPr>
          <w:sz w:val="24"/>
        </w:rPr>
        <w:t>dan</w:t>
      </w:r>
      <w:r>
        <w:rPr>
          <w:spacing w:val="-9"/>
          <w:sz w:val="24"/>
        </w:rPr>
        <w:t xml:space="preserve"> </w:t>
      </w:r>
      <w:r>
        <w:rPr>
          <w:sz w:val="24"/>
        </w:rPr>
        <w:t>menggunakan</w:t>
      </w:r>
      <w:r>
        <w:rPr>
          <w:spacing w:val="-9"/>
          <w:sz w:val="24"/>
        </w:rPr>
        <w:t xml:space="preserve"> </w:t>
      </w:r>
      <w:r>
        <w:rPr>
          <w:sz w:val="24"/>
        </w:rPr>
        <w:t>super() untuk memanggil implementasi asli dari induk.</w:t>
      </w:r>
    </w:p>
    <w:p w14:paraId="70A5C498">
      <w:pPr>
        <w:spacing w:before="11" w:line="240" w:lineRule="auto"/>
        <w:rPr>
          <w:sz w:val="20"/>
        </w:rPr>
      </w:pPr>
      <w:r>
        <w:rPr>
          <w:sz w:val="20"/>
        </w:rPr>
        <w:drawing>
          <wp:anchor distT="0" distB="0" distL="0" distR="0" simplePos="0" relativeHeight="251670528" behindDoc="1" locked="0" layoutInCell="1" allowOverlap="1">
            <wp:simplePos x="0" y="0"/>
            <wp:positionH relativeFrom="page">
              <wp:posOffset>2527935</wp:posOffset>
            </wp:positionH>
            <wp:positionV relativeFrom="paragraph">
              <wp:posOffset>168275</wp:posOffset>
            </wp:positionV>
            <wp:extent cx="2520315" cy="2733675"/>
            <wp:effectExtent l="0" t="0" r="0" b="0"/>
            <wp:wrapTopAndBottom/>
            <wp:docPr id="38" name="Image 38" descr="PlantUML diagram"/>
            <wp:cNvGraphicFramePr/>
            <a:graphic xmlns:a="http://schemas.openxmlformats.org/drawingml/2006/main">
              <a:graphicData uri="http://schemas.openxmlformats.org/drawingml/2006/picture">
                <pic:pic xmlns:pic="http://schemas.openxmlformats.org/drawingml/2006/picture">
                  <pic:nvPicPr>
                    <pic:cNvPr id="38" name="Image 38" descr="PlantUML diagram"/>
                    <pic:cNvPicPr/>
                  </pic:nvPicPr>
                  <pic:blipFill>
                    <a:blip r:embed="rId11" cstate="print"/>
                    <a:stretch>
                      <a:fillRect/>
                    </a:stretch>
                  </pic:blipFill>
                  <pic:spPr>
                    <a:xfrm>
                      <a:off x="0" y="0"/>
                      <a:ext cx="2520616" cy="2733675"/>
                    </a:xfrm>
                    <a:prstGeom prst="rect">
                      <a:avLst/>
                    </a:prstGeom>
                  </pic:spPr>
                </pic:pic>
              </a:graphicData>
            </a:graphic>
          </wp:anchor>
        </w:drawing>
      </w:r>
    </w:p>
    <w:p w14:paraId="21C080AD">
      <w:pPr>
        <w:pStyle w:val="2"/>
        <w:spacing w:before="250"/>
        <w:ind w:left="165" w:firstLine="0"/>
      </w:pPr>
      <w:r>
        <w:t>Penjelasan</w:t>
      </w:r>
      <w:r>
        <w:rPr>
          <w:spacing w:val="-2"/>
        </w:rPr>
        <w:t xml:space="preserve"> </w:t>
      </w:r>
      <w:r>
        <w:t>Kelas</w:t>
      </w:r>
      <w:r>
        <w:rPr>
          <w:spacing w:val="-1"/>
        </w:rPr>
        <w:t xml:space="preserve"> </w:t>
      </w:r>
      <w:r>
        <w:rPr>
          <w:spacing w:val="-2"/>
        </w:rPr>
        <w:t>Diagram:</w:t>
      </w:r>
    </w:p>
    <w:p w14:paraId="6167619C">
      <w:pPr>
        <w:pStyle w:val="9"/>
        <w:numPr>
          <w:ilvl w:val="0"/>
          <w:numId w:val="4"/>
        </w:numPr>
        <w:tabs>
          <w:tab w:val="left" w:pos="525"/>
        </w:tabs>
        <w:spacing w:before="0" w:after="0" w:line="240" w:lineRule="auto"/>
        <w:ind w:left="525" w:right="0" w:hanging="360"/>
        <w:jc w:val="left"/>
        <w:rPr>
          <w:rFonts w:ascii="Symbol" w:hAnsi="Symbol"/>
          <w:sz w:val="20"/>
        </w:rPr>
      </w:pPr>
      <w:r>
        <w:rPr>
          <w:b/>
          <w:sz w:val="24"/>
        </w:rPr>
        <w:t xml:space="preserve">Kelas </w:t>
      </w:r>
      <w:r>
        <w:rPr>
          <w:b/>
          <w:spacing w:val="-2"/>
          <w:sz w:val="20"/>
        </w:rPr>
        <w:t>Hewan</w:t>
      </w:r>
      <w:r>
        <w:rPr>
          <w:b/>
          <w:spacing w:val="-2"/>
          <w:sz w:val="24"/>
        </w:rPr>
        <w:t>:</w:t>
      </w:r>
    </w:p>
    <w:p w14:paraId="1224EFD0">
      <w:pPr>
        <w:pStyle w:val="2"/>
        <w:numPr>
          <w:ilvl w:val="1"/>
          <w:numId w:val="4"/>
        </w:numPr>
        <w:tabs>
          <w:tab w:val="left" w:pos="1244"/>
        </w:tabs>
        <w:spacing w:before="0" w:after="0" w:line="280" w:lineRule="exact"/>
        <w:ind w:left="1244" w:right="0" w:hanging="359"/>
        <w:jc w:val="left"/>
      </w:pPr>
      <w:r>
        <w:t>Atribut</w:t>
      </w:r>
      <w:r>
        <w:rPr>
          <w:spacing w:val="-4"/>
        </w:rPr>
        <w:t xml:space="preserve"> </w:t>
      </w:r>
      <w:r>
        <w:t>Publik</w:t>
      </w:r>
      <w:r>
        <w:rPr>
          <w:spacing w:val="-1"/>
        </w:rPr>
        <w:t xml:space="preserve"> </w:t>
      </w:r>
      <w:r>
        <w:rPr>
          <w:spacing w:val="-4"/>
        </w:rPr>
        <w:t>(+):</w:t>
      </w:r>
    </w:p>
    <w:p w14:paraId="26BB098D">
      <w:pPr>
        <w:pStyle w:val="9"/>
        <w:numPr>
          <w:ilvl w:val="2"/>
          <w:numId w:val="4"/>
        </w:numPr>
        <w:tabs>
          <w:tab w:val="left" w:pos="1965"/>
        </w:tabs>
        <w:spacing w:before="0" w:after="0" w:line="272" w:lineRule="exact"/>
        <w:ind w:left="1965" w:right="0" w:hanging="360"/>
        <w:jc w:val="left"/>
        <w:rPr>
          <w:sz w:val="24"/>
        </w:rPr>
      </w:pPr>
      <w:r>
        <w:rPr>
          <w:sz w:val="20"/>
        </w:rPr>
        <w:t>nama:</w:t>
      </w:r>
      <w:r>
        <w:rPr>
          <w:spacing w:val="-2"/>
          <w:sz w:val="20"/>
        </w:rPr>
        <w:t xml:space="preserve"> </w:t>
      </w:r>
      <w:r>
        <w:rPr>
          <w:sz w:val="20"/>
        </w:rPr>
        <w:t>str</w:t>
      </w:r>
      <w:r>
        <w:rPr>
          <w:sz w:val="24"/>
        </w:rPr>
        <w:t>:</w:t>
      </w:r>
      <w:r>
        <w:rPr>
          <w:spacing w:val="-2"/>
          <w:sz w:val="24"/>
        </w:rPr>
        <w:t xml:space="preserve"> </w:t>
      </w:r>
      <w:r>
        <w:rPr>
          <w:sz w:val="24"/>
        </w:rPr>
        <w:t>Menyimpan</w:t>
      </w:r>
      <w:r>
        <w:rPr>
          <w:spacing w:val="-2"/>
          <w:sz w:val="24"/>
        </w:rPr>
        <w:t xml:space="preserve"> </w:t>
      </w:r>
      <w:r>
        <w:rPr>
          <w:sz w:val="24"/>
        </w:rPr>
        <w:t>nama</w:t>
      </w:r>
      <w:r>
        <w:rPr>
          <w:spacing w:val="-1"/>
          <w:sz w:val="24"/>
        </w:rPr>
        <w:t xml:space="preserve"> </w:t>
      </w:r>
      <w:r>
        <w:rPr>
          <w:spacing w:val="-2"/>
          <w:sz w:val="24"/>
        </w:rPr>
        <w:t>hewan.</w:t>
      </w:r>
    </w:p>
    <w:p w14:paraId="33396341">
      <w:pPr>
        <w:pStyle w:val="2"/>
        <w:numPr>
          <w:ilvl w:val="1"/>
          <w:numId w:val="4"/>
        </w:numPr>
        <w:tabs>
          <w:tab w:val="left" w:pos="1244"/>
        </w:tabs>
        <w:spacing w:before="0" w:after="0" w:line="280" w:lineRule="exact"/>
        <w:ind w:left="1244" w:right="0" w:hanging="359"/>
        <w:jc w:val="left"/>
      </w:pPr>
      <w:r>
        <w:t>Metode</w:t>
      </w:r>
      <w:r>
        <w:rPr>
          <w:spacing w:val="-4"/>
        </w:rPr>
        <w:t xml:space="preserve"> </w:t>
      </w:r>
      <w:r>
        <w:t>Publik</w:t>
      </w:r>
      <w:r>
        <w:rPr>
          <w:spacing w:val="-1"/>
        </w:rPr>
        <w:t xml:space="preserve"> </w:t>
      </w:r>
      <w:r>
        <w:rPr>
          <w:spacing w:val="-4"/>
        </w:rPr>
        <w:t>(+):</w:t>
      </w:r>
    </w:p>
    <w:p w14:paraId="1D921ECF">
      <w:pPr>
        <w:pStyle w:val="9"/>
        <w:numPr>
          <w:ilvl w:val="2"/>
          <w:numId w:val="4"/>
        </w:numPr>
        <w:tabs>
          <w:tab w:val="left" w:pos="1965"/>
        </w:tabs>
        <w:spacing w:before="0" w:after="0" w:line="272" w:lineRule="exact"/>
        <w:ind w:left="1965" w:right="0" w:hanging="360"/>
        <w:jc w:val="left"/>
        <w:rPr>
          <w:sz w:val="24"/>
        </w:rPr>
      </w:pPr>
      <w:r>
        <w:rPr>
          <w:spacing w:val="47"/>
          <w:sz w:val="20"/>
          <w:u w:val="single"/>
        </w:rPr>
        <w:t xml:space="preserve">  </w:t>
      </w:r>
      <w:r>
        <w:rPr>
          <w:sz w:val="20"/>
        </w:rPr>
        <w:t>init</w:t>
      </w:r>
      <w:r>
        <w:rPr>
          <w:spacing w:val="47"/>
          <w:sz w:val="20"/>
          <w:u w:val="single"/>
        </w:rPr>
        <w:t xml:space="preserve">  </w:t>
      </w:r>
      <w:r>
        <w:rPr>
          <w:sz w:val="20"/>
        </w:rPr>
        <w:t>(nama: str)</w:t>
      </w:r>
      <w:r>
        <w:rPr>
          <w:spacing w:val="-2"/>
          <w:sz w:val="20"/>
        </w:rPr>
        <w:t xml:space="preserve"> </w:t>
      </w:r>
      <w:r>
        <w:rPr>
          <w:sz w:val="20"/>
        </w:rPr>
        <w:t>:</w:t>
      </w:r>
      <w:r>
        <w:rPr>
          <w:spacing w:val="-2"/>
          <w:sz w:val="20"/>
        </w:rPr>
        <w:t xml:space="preserve"> </w:t>
      </w:r>
      <w:r>
        <w:rPr>
          <w:sz w:val="20"/>
        </w:rPr>
        <w:t>void</w:t>
      </w:r>
      <w:r>
        <w:rPr>
          <w:sz w:val="24"/>
        </w:rPr>
        <w:t>:</w:t>
      </w:r>
      <w:r>
        <w:rPr>
          <w:spacing w:val="-2"/>
          <w:sz w:val="24"/>
        </w:rPr>
        <w:t xml:space="preserve"> </w:t>
      </w:r>
      <w:r>
        <w:rPr>
          <w:sz w:val="24"/>
        </w:rPr>
        <w:t>Konstruktor</w:t>
      </w:r>
      <w:r>
        <w:rPr>
          <w:spacing w:val="-2"/>
          <w:sz w:val="24"/>
        </w:rPr>
        <w:t xml:space="preserve"> </w:t>
      </w:r>
      <w:r>
        <w:rPr>
          <w:sz w:val="24"/>
        </w:rPr>
        <w:t>untuk</w:t>
      </w:r>
      <w:r>
        <w:rPr>
          <w:spacing w:val="-2"/>
          <w:sz w:val="24"/>
        </w:rPr>
        <w:t xml:space="preserve"> </w:t>
      </w:r>
      <w:r>
        <w:rPr>
          <w:sz w:val="24"/>
        </w:rPr>
        <w:t>inisialisasi</w:t>
      </w:r>
      <w:r>
        <w:rPr>
          <w:spacing w:val="1"/>
          <w:sz w:val="24"/>
        </w:rPr>
        <w:t xml:space="preserve"> </w:t>
      </w:r>
      <w:r>
        <w:rPr>
          <w:spacing w:val="-2"/>
          <w:sz w:val="20"/>
        </w:rPr>
        <w:t>nama</w:t>
      </w:r>
      <w:r>
        <w:rPr>
          <w:spacing w:val="-2"/>
          <w:sz w:val="24"/>
        </w:rPr>
        <w:t>.</w:t>
      </w:r>
    </w:p>
    <w:p w14:paraId="3F52BEA5">
      <w:pPr>
        <w:pStyle w:val="9"/>
        <w:numPr>
          <w:ilvl w:val="2"/>
          <w:numId w:val="4"/>
        </w:numPr>
        <w:tabs>
          <w:tab w:val="left" w:pos="1965"/>
        </w:tabs>
        <w:spacing w:before="0" w:after="0" w:line="240" w:lineRule="auto"/>
        <w:ind w:left="1965" w:right="0" w:hanging="360"/>
        <w:jc w:val="left"/>
        <w:rPr>
          <w:sz w:val="24"/>
        </w:rPr>
      </w:pPr>
      <w:r>
        <w:rPr>
          <w:sz w:val="20"/>
        </w:rPr>
        <w:t>bersuara()</w:t>
      </w:r>
      <w:r>
        <w:rPr>
          <w:spacing w:val="-2"/>
          <w:sz w:val="20"/>
        </w:rPr>
        <w:t xml:space="preserve"> </w:t>
      </w:r>
      <w:r>
        <w:rPr>
          <w:sz w:val="20"/>
        </w:rPr>
        <w:t>:</w:t>
      </w:r>
      <w:r>
        <w:rPr>
          <w:spacing w:val="-4"/>
          <w:sz w:val="20"/>
        </w:rPr>
        <w:t xml:space="preserve"> </w:t>
      </w:r>
      <w:r>
        <w:rPr>
          <w:sz w:val="20"/>
        </w:rPr>
        <w:t>void</w:t>
      </w:r>
      <w:r>
        <w:rPr>
          <w:sz w:val="24"/>
        </w:rPr>
        <w:t>:</w:t>
      </w:r>
      <w:r>
        <w:rPr>
          <w:spacing w:val="-3"/>
          <w:sz w:val="24"/>
        </w:rPr>
        <w:t xml:space="preserve"> </w:t>
      </w:r>
      <w:r>
        <w:rPr>
          <w:sz w:val="24"/>
        </w:rPr>
        <w:t>Metode</w:t>
      </w:r>
      <w:r>
        <w:rPr>
          <w:spacing w:val="-2"/>
          <w:sz w:val="24"/>
        </w:rPr>
        <w:t xml:space="preserve"> </w:t>
      </w:r>
      <w:r>
        <w:rPr>
          <w:sz w:val="24"/>
        </w:rPr>
        <w:t>dasar</w:t>
      </w:r>
      <w:r>
        <w:rPr>
          <w:spacing w:val="-1"/>
          <w:sz w:val="24"/>
        </w:rPr>
        <w:t xml:space="preserve"> </w:t>
      </w:r>
      <w:r>
        <w:rPr>
          <w:sz w:val="24"/>
        </w:rPr>
        <w:t>untuk</w:t>
      </w:r>
      <w:r>
        <w:rPr>
          <w:spacing w:val="-1"/>
          <w:sz w:val="24"/>
        </w:rPr>
        <w:t xml:space="preserve"> </w:t>
      </w:r>
      <w:r>
        <w:rPr>
          <w:sz w:val="24"/>
        </w:rPr>
        <w:t>hewan</w:t>
      </w:r>
      <w:r>
        <w:rPr>
          <w:spacing w:val="-2"/>
          <w:sz w:val="24"/>
        </w:rPr>
        <w:t xml:space="preserve"> bersuara.</w:t>
      </w:r>
    </w:p>
    <w:p w14:paraId="6E359E24">
      <w:pPr>
        <w:pStyle w:val="9"/>
        <w:numPr>
          <w:ilvl w:val="2"/>
          <w:numId w:val="4"/>
        </w:numPr>
        <w:tabs>
          <w:tab w:val="left" w:pos="1965"/>
        </w:tabs>
        <w:spacing w:before="0" w:after="0" w:line="240" w:lineRule="auto"/>
        <w:ind w:left="1965" w:right="0" w:hanging="360"/>
        <w:jc w:val="left"/>
        <w:rPr>
          <w:sz w:val="24"/>
        </w:rPr>
      </w:pPr>
      <w:r>
        <w:rPr>
          <w:sz w:val="20"/>
        </w:rPr>
        <w:t>tampilkan_info()</w:t>
      </w:r>
      <w:r>
        <w:rPr>
          <w:spacing w:val="-2"/>
          <w:sz w:val="20"/>
        </w:rPr>
        <w:t xml:space="preserve"> </w:t>
      </w:r>
      <w:r>
        <w:rPr>
          <w:sz w:val="20"/>
        </w:rPr>
        <w:t>:</w:t>
      </w:r>
      <w:r>
        <w:rPr>
          <w:spacing w:val="-4"/>
          <w:sz w:val="20"/>
        </w:rPr>
        <w:t xml:space="preserve"> </w:t>
      </w:r>
      <w:r>
        <w:rPr>
          <w:sz w:val="20"/>
        </w:rPr>
        <w:t>void</w:t>
      </w:r>
      <w:r>
        <w:rPr>
          <w:sz w:val="24"/>
        </w:rPr>
        <w:t>:</w:t>
      </w:r>
      <w:r>
        <w:rPr>
          <w:spacing w:val="-2"/>
          <w:sz w:val="24"/>
        </w:rPr>
        <w:t xml:space="preserve"> </w:t>
      </w:r>
      <w:r>
        <w:rPr>
          <w:sz w:val="24"/>
        </w:rPr>
        <w:t>Metode</w:t>
      </w:r>
      <w:r>
        <w:rPr>
          <w:spacing w:val="-2"/>
          <w:sz w:val="24"/>
        </w:rPr>
        <w:t xml:space="preserve"> </w:t>
      </w:r>
      <w:r>
        <w:rPr>
          <w:sz w:val="24"/>
        </w:rPr>
        <w:t>dasar</w:t>
      </w:r>
      <w:r>
        <w:rPr>
          <w:spacing w:val="-2"/>
          <w:sz w:val="24"/>
        </w:rPr>
        <w:t xml:space="preserve"> </w:t>
      </w:r>
      <w:r>
        <w:rPr>
          <w:sz w:val="24"/>
        </w:rPr>
        <w:t>untuk</w:t>
      </w:r>
      <w:r>
        <w:rPr>
          <w:spacing w:val="-2"/>
          <w:sz w:val="24"/>
        </w:rPr>
        <w:t xml:space="preserve"> </w:t>
      </w:r>
      <w:r>
        <w:rPr>
          <w:sz w:val="24"/>
        </w:rPr>
        <w:t>menampilkan</w:t>
      </w:r>
      <w:r>
        <w:rPr>
          <w:spacing w:val="-1"/>
          <w:sz w:val="24"/>
        </w:rPr>
        <w:t xml:space="preserve"> </w:t>
      </w:r>
      <w:r>
        <w:rPr>
          <w:sz w:val="24"/>
        </w:rPr>
        <w:t>info</w:t>
      </w:r>
      <w:r>
        <w:rPr>
          <w:spacing w:val="-2"/>
          <w:sz w:val="24"/>
        </w:rPr>
        <w:t xml:space="preserve"> hewan.</w:t>
      </w:r>
    </w:p>
    <w:p w14:paraId="024DB80A">
      <w:pPr>
        <w:pStyle w:val="9"/>
        <w:numPr>
          <w:ilvl w:val="0"/>
          <w:numId w:val="4"/>
        </w:numPr>
        <w:tabs>
          <w:tab w:val="left" w:pos="525"/>
        </w:tabs>
        <w:spacing w:before="0" w:after="0" w:line="240" w:lineRule="auto"/>
        <w:ind w:left="525" w:right="0" w:hanging="360"/>
        <w:jc w:val="left"/>
        <w:rPr>
          <w:rFonts w:ascii="Symbol" w:hAnsi="Symbol"/>
          <w:sz w:val="20"/>
        </w:rPr>
      </w:pPr>
      <w:r>
        <w:rPr>
          <w:b/>
          <w:sz w:val="24"/>
        </w:rPr>
        <w:t>Kelas</w:t>
      </w:r>
      <w:r>
        <w:rPr>
          <w:b/>
          <w:spacing w:val="-3"/>
          <w:sz w:val="24"/>
        </w:rPr>
        <w:t xml:space="preserve"> </w:t>
      </w:r>
      <w:r>
        <w:rPr>
          <w:b/>
          <w:sz w:val="20"/>
        </w:rPr>
        <w:t>Kucing</w:t>
      </w:r>
      <w:r>
        <w:rPr>
          <w:b/>
          <w:spacing w:val="7"/>
          <w:sz w:val="20"/>
        </w:rPr>
        <w:t xml:space="preserve"> </w:t>
      </w:r>
      <w:r>
        <w:rPr>
          <w:b/>
          <w:sz w:val="24"/>
        </w:rPr>
        <w:t>(Mewarisi</w:t>
      </w:r>
      <w:r>
        <w:rPr>
          <w:b/>
          <w:spacing w:val="-2"/>
          <w:sz w:val="24"/>
        </w:rPr>
        <w:t xml:space="preserve"> </w:t>
      </w:r>
      <w:r>
        <w:rPr>
          <w:b/>
          <w:sz w:val="24"/>
        </w:rPr>
        <w:t>dari</w:t>
      </w:r>
      <w:r>
        <w:rPr>
          <w:b/>
          <w:spacing w:val="-2"/>
          <w:sz w:val="24"/>
        </w:rPr>
        <w:t xml:space="preserve"> </w:t>
      </w:r>
      <w:r>
        <w:rPr>
          <w:b/>
          <w:spacing w:val="-2"/>
          <w:sz w:val="20"/>
        </w:rPr>
        <w:t>Hewan</w:t>
      </w:r>
      <w:r>
        <w:rPr>
          <w:b/>
          <w:spacing w:val="-2"/>
          <w:sz w:val="24"/>
        </w:rPr>
        <w:t>):</w:t>
      </w:r>
    </w:p>
    <w:p w14:paraId="3FBED54D">
      <w:pPr>
        <w:pStyle w:val="2"/>
        <w:numPr>
          <w:ilvl w:val="1"/>
          <w:numId w:val="4"/>
        </w:numPr>
        <w:tabs>
          <w:tab w:val="left" w:pos="1244"/>
        </w:tabs>
        <w:spacing w:before="0" w:after="0" w:line="280" w:lineRule="exact"/>
        <w:ind w:left="1244" w:right="0" w:hanging="359"/>
        <w:jc w:val="left"/>
      </w:pPr>
      <w:r>
        <w:t>Atribut</w:t>
      </w:r>
      <w:r>
        <w:rPr>
          <w:spacing w:val="-4"/>
        </w:rPr>
        <w:t xml:space="preserve"> </w:t>
      </w:r>
      <w:r>
        <w:t>Publik</w:t>
      </w:r>
      <w:r>
        <w:rPr>
          <w:spacing w:val="-1"/>
        </w:rPr>
        <w:t xml:space="preserve"> </w:t>
      </w:r>
      <w:r>
        <w:rPr>
          <w:spacing w:val="-4"/>
        </w:rPr>
        <w:t>(+):</w:t>
      </w:r>
    </w:p>
    <w:p w14:paraId="022C6018">
      <w:pPr>
        <w:pStyle w:val="9"/>
        <w:numPr>
          <w:ilvl w:val="2"/>
          <w:numId w:val="4"/>
        </w:numPr>
        <w:tabs>
          <w:tab w:val="left" w:pos="1965"/>
        </w:tabs>
        <w:spacing w:before="0" w:after="0" w:line="272" w:lineRule="exact"/>
        <w:ind w:left="1965" w:right="0" w:hanging="360"/>
        <w:jc w:val="left"/>
        <w:rPr>
          <w:sz w:val="24"/>
        </w:rPr>
      </w:pPr>
      <w:r>
        <w:rPr>
          <w:sz w:val="20"/>
        </w:rPr>
        <w:t>ras:</w:t>
      </w:r>
      <w:r>
        <w:rPr>
          <w:spacing w:val="-3"/>
          <w:sz w:val="20"/>
        </w:rPr>
        <w:t xml:space="preserve"> </w:t>
      </w:r>
      <w:r>
        <w:rPr>
          <w:sz w:val="20"/>
        </w:rPr>
        <w:t>str</w:t>
      </w:r>
      <w:r>
        <w:rPr>
          <w:sz w:val="24"/>
        </w:rPr>
        <w:t>:</w:t>
      </w:r>
      <w:r>
        <w:rPr>
          <w:spacing w:val="-1"/>
          <w:sz w:val="24"/>
        </w:rPr>
        <w:t xml:space="preserve"> </w:t>
      </w:r>
      <w:r>
        <w:rPr>
          <w:sz w:val="24"/>
        </w:rPr>
        <w:t>Menyimpan</w:t>
      </w:r>
      <w:r>
        <w:rPr>
          <w:spacing w:val="-2"/>
          <w:sz w:val="24"/>
        </w:rPr>
        <w:t xml:space="preserve"> </w:t>
      </w:r>
      <w:r>
        <w:rPr>
          <w:sz w:val="24"/>
        </w:rPr>
        <w:t>ras</w:t>
      </w:r>
      <w:r>
        <w:rPr>
          <w:spacing w:val="-1"/>
          <w:sz w:val="24"/>
        </w:rPr>
        <w:t xml:space="preserve"> </w:t>
      </w:r>
      <w:r>
        <w:rPr>
          <w:sz w:val="24"/>
        </w:rPr>
        <w:t>kucing.</w:t>
      </w:r>
      <w:r>
        <w:rPr>
          <w:spacing w:val="-2"/>
          <w:sz w:val="24"/>
        </w:rPr>
        <w:t xml:space="preserve"> </w:t>
      </w:r>
      <w:r>
        <w:rPr>
          <w:sz w:val="24"/>
        </w:rPr>
        <w:t xml:space="preserve">(Atribut </w:t>
      </w:r>
      <w:r>
        <w:rPr>
          <w:sz w:val="20"/>
        </w:rPr>
        <w:t>nama</w:t>
      </w:r>
      <w:r>
        <w:rPr>
          <w:spacing w:val="8"/>
          <w:sz w:val="20"/>
        </w:rPr>
        <w:t xml:space="preserve"> </w:t>
      </w:r>
      <w:r>
        <w:rPr>
          <w:spacing w:val="-2"/>
          <w:sz w:val="24"/>
        </w:rPr>
        <w:t>diwarisi).</w:t>
      </w:r>
    </w:p>
    <w:p w14:paraId="5AFFA25C">
      <w:pPr>
        <w:pStyle w:val="2"/>
        <w:numPr>
          <w:ilvl w:val="1"/>
          <w:numId w:val="4"/>
        </w:numPr>
        <w:tabs>
          <w:tab w:val="left" w:pos="1244"/>
        </w:tabs>
        <w:spacing w:before="0" w:after="0" w:line="280" w:lineRule="exact"/>
        <w:ind w:left="1244" w:right="0" w:hanging="359"/>
        <w:jc w:val="left"/>
      </w:pPr>
      <w:r>
        <w:t>Metode</w:t>
      </w:r>
      <w:r>
        <w:rPr>
          <w:spacing w:val="-4"/>
        </w:rPr>
        <w:t xml:space="preserve"> </w:t>
      </w:r>
      <w:r>
        <w:t>Publik</w:t>
      </w:r>
      <w:r>
        <w:rPr>
          <w:spacing w:val="-1"/>
        </w:rPr>
        <w:t xml:space="preserve"> </w:t>
      </w:r>
      <w:r>
        <w:rPr>
          <w:spacing w:val="-4"/>
        </w:rPr>
        <w:t>(+):</w:t>
      </w:r>
    </w:p>
    <w:p w14:paraId="16FD9F8F">
      <w:pPr>
        <w:pStyle w:val="9"/>
        <w:numPr>
          <w:ilvl w:val="2"/>
          <w:numId w:val="4"/>
        </w:numPr>
        <w:tabs>
          <w:tab w:val="left" w:pos="1965"/>
          <w:tab w:val="left" w:pos="3408"/>
          <w:tab w:val="left" w:pos="3878"/>
          <w:tab w:val="left" w:pos="4384"/>
          <w:tab w:val="left" w:pos="4870"/>
          <w:tab w:val="left" w:pos="5146"/>
          <w:tab w:val="left" w:pos="5810"/>
          <w:tab w:val="left" w:pos="7203"/>
          <w:tab w:val="left" w:pos="8089"/>
        </w:tabs>
        <w:spacing w:before="0" w:after="0" w:line="272" w:lineRule="exact"/>
        <w:ind w:left="1965" w:right="0" w:hanging="360"/>
        <w:jc w:val="left"/>
        <w:rPr>
          <w:sz w:val="24"/>
        </w:rPr>
      </w:pPr>
      <w:r>
        <w:rPr>
          <w:spacing w:val="49"/>
          <w:sz w:val="20"/>
          <w:u w:val="single"/>
        </w:rPr>
        <w:t xml:space="preserve">  </w:t>
      </w:r>
      <w:r>
        <w:rPr>
          <w:sz w:val="20"/>
        </w:rPr>
        <w:t>init</w:t>
      </w:r>
      <w:r>
        <w:rPr>
          <w:spacing w:val="49"/>
          <w:sz w:val="20"/>
          <w:u w:val="single"/>
        </w:rPr>
        <w:t xml:space="preserve">  </w:t>
      </w:r>
      <w:r>
        <w:rPr>
          <w:spacing w:val="-2"/>
          <w:sz w:val="20"/>
        </w:rPr>
        <w:t>(nama:</w:t>
      </w:r>
      <w:r>
        <w:rPr>
          <w:sz w:val="20"/>
        </w:rPr>
        <w:tab/>
      </w:r>
      <w:r>
        <w:rPr>
          <w:spacing w:val="-4"/>
          <w:sz w:val="20"/>
        </w:rPr>
        <w:t>str,</w:t>
      </w:r>
      <w:r>
        <w:rPr>
          <w:sz w:val="20"/>
        </w:rPr>
        <w:tab/>
      </w:r>
      <w:r>
        <w:rPr>
          <w:spacing w:val="-4"/>
          <w:sz w:val="20"/>
        </w:rPr>
        <w:t>ras:</w:t>
      </w:r>
      <w:r>
        <w:rPr>
          <w:sz w:val="20"/>
        </w:rPr>
        <w:tab/>
      </w:r>
      <w:r>
        <w:rPr>
          <w:spacing w:val="-4"/>
          <w:sz w:val="20"/>
        </w:rPr>
        <w:t>str)</w:t>
      </w:r>
      <w:r>
        <w:rPr>
          <w:sz w:val="20"/>
        </w:rPr>
        <w:tab/>
      </w:r>
      <w:r>
        <w:rPr>
          <w:spacing w:val="-10"/>
          <w:sz w:val="20"/>
        </w:rPr>
        <w:t>:</w:t>
      </w:r>
      <w:r>
        <w:rPr>
          <w:sz w:val="20"/>
        </w:rPr>
        <w:tab/>
      </w:r>
      <w:r>
        <w:rPr>
          <w:spacing w:val="-4"/>
          <w:sz w:val="20"/>
        </w:rPr>
        <w:t>void</w:t>
      </w:r>
      <w:r>
        <w:rPr>
          <w:spacing w:val="-4"/>
          <w:sz w:val="24"/>
        </w:rPr>
        <w:t>:</w:t>
      </w:r>
      <w:r>
        <w:rPr>
          <w:sz w:val="24"/>
        </w:rPr>
        <w:tab/>
      </w:r>
      <w:r>
        <w:rPr>
          <w:spacing w:val="-2"/>
          <w:sz w:val="24"/>
        </w:rPr>
        <w:t>Konstruktor</w:t>
      </w:r>
      <w:r>
        <w:rPr>
          <w:sz w:val="24"/>
        </w:rPr>
        <w:tab/>
      </w:r>
      <w:r>
        <w:rPr>
          <w:spacing w:val="-2"/>
          <w:sz w:val="20"/>
        </w:rPr>
        <w:t>Kucing</w:t>
      </w:r>
      <w:r>
        <w:rPr>
          <w:spacing w:val="-2"/>
          <w:sz w:val="24"/>
        </w:rPr>
        <w:t>.</w:t>
      </w:r>
      <w:r>
        <w:rPr>
          <w:sz w:val="24"/>
        </w:rPr>
        <w:tab/>
      </w:r>
      <w:r>
        <w:rPr>
          <w:spacing w:val="-2"/>
          <w:sz w:val="24"/>
        </w:rPr>
        <w:t>Memanggil</w:t>
      </w:r>
    </w:p>
    <w:p w14:paraId="25E89707">
      <w:pPr>
        <w:spacing w:before="0"/>
        <w:ind w:left="1966" w:right="0" w:firstLine="0"/>
        <w:jc w:val="left"/>
        <w:rPr>
          <w:sz w:val="24"/>
        </w:rPr>
      </w:pPr>
      <w:r>
        <w:rPr>
          <w:sz w:val="20"/>
        </w:rPr>
        <w:t>super().</w:t>
      </w:r>
      <w:r>
        <w:rPr>
          <w:spacing w:val="46"/>
          <w:sz w:val="20"/>
          <w:u w:val="single"/>
        </w:rPr>
        <w:t xml:space="preserve">  </w:t>
      </w:r>
      <w:r>
        <w:rPr>
          <w:sz w:val="20"/>
        </w:rPr>
        <w:t>init</w:t>
      </w:r>
      <w:r>
        <w:rPr>
          <w:spacing w:val="46"/>
          <w:sz w:val="20"/>
          <w:u w:val="single"/>
        </w:rPr>
        <w:t xml:space="preserve">  </w:t>
      </w:r>
      <w:r>
        <w:rPr>
          <w:sz w:val="20"/>
        </w:rPr>
        <w:t>(nama)</w:t>
      </w:r>
      <w:r>
        <w:rPr>
          <w:spacing w:val="12"/>
          <w:sz w:val="20"/>
        </w:rPr>
        <w:t xml:space="preserve"> </w:t>
      </w:r>
      <w:r>
        <w:rPr>
          <w:sz w:val="24"/>
        </w:rPr>
        <w:t>untuk</w:t>
      </w:r>
      <w:r>
        <w:rPr>
          <w:spacing w:val="-3"/>
          <w:sz w:val="24"/>
        </w:rPr>
        <w:t xml:space="preserve"> </w:t>
      </w:r>
      <w:r>
        <w:rPr>
          <w:sz w:val="24"/>
        </w:rPr>
        <w:t>inisialisasi</w:t>
      </w:r>
      <w:r>
        <w:rPr>
          <w:spacing w:val="-1"/>
          <w:sz w:val="24"/>
        </w:rPr>
        <w:t xml:space="preserve"> </w:t>
      </w:r>
      <w:r>
        <w:rPr>
          <w:sz w:val="20"/>
        </w:rPr>
        <w:t>nama</w:t>
      </w:r>
      <w:r>
        <w:rPr>
          <w:spacing w:val="8"/>
          <w:sz w:val="20"/>
        </w:rPr>
        <w:t xml:space="preserve"> </w:t>
      </w:r>
      <w:r>
        <w:rPr>
          <w:sz w:val="24"/>
        </w:rPr>
        <w:t>dari</w:t>
      </w:r>
      <w:r>
        <w:rPr>
          <w:spacing w:val="-1"/>
          <w:sz w:val="24"/>
        </w:rPr>
        <w:t xml:space="preserve"> </w:t>
      </w:r>
      <w:r>
        <w:rPr>
          <w:sz w:val="20"/>
        </w:rPr>
        <w:t>Hewan</w:t>
      </w:r>
      <w:r>
        <w:rPr>
          <w:sz w:val="24"/>
        </w:rPr>
        <w:t>,</w:t>
      </w:r>
      <w:r>
        <w:rPr>
          <w:spacing w:val="-2"/>
          <w:sz w:val="24"/>
        </w:rPr>
        <w:t xml:space="preserve"> </w:t>
      </w:r>
      <w:r>
        <w:rPr>
          <w:sz w:val="24"/>
        </w:rPr>
        <w:t>lalu</w:t>
      </w:r>
      <w:r>
        <w:rPr>
          <w:spacing w:val="-1"/>
          <w:sz w:val="24"/>
        </w:rPr>
        <w:t xml:space="preserve"> </w:t>
      </w:r>
      <w:r>
        <w:rPr>
          <w:sz w:val="24"/>
        </w:rPr>
        <w:t>inisialisasi</w:t>
      </w:r>
      <w:r>
        <w:rPr>
          <w:spacing w:val="-1"/>
          <w:sz w:val="24"/>
        </w:rPr>
        <w:t xml:space="preserve"> </w:t>
      </w:r>
      <w:r>
        <w:rPr>
          <w:spacing w:val="-4"/>
          <w:sz w:val="20"/>
        </w:rPr>
        <w:t>ras</w:t>
      </w:r>
      <w:r>
        <w:rPr>
          <w:spacing w:val="-4"/>
          <w:sz w:val="24"/>
        </w:rPr>
        <w:t>.</w:t>
      </w:r>
    </w:p>
    <w:p w14:paraId="6153C5F9">
      <w:pPr>
        <w:pStyle w:val="9"/>
        <w:numPr>
          <w:ilvl w:val="2"/>
          <w:numId w:val="4"/>
        </w:numPr>
        <w:tabs>
          <w:tab w:val="left" w:pos="1966"/>
        </w:tabs>
        <w:spacing w:before="0" w:after="0" w:line="240" w:lineRule="auto"/>
        <w:ind w:left="1966" w:right="161" w:hanging="361"/>
        <w:jc w:val="both"/>
        <w:rPr>
          <w:sz w:val="24"/>
        </w:rPr>
      </w:pPr>
      <w:r>
        <w:rPr>
          <w:sz w:val="20"/>
        </w:rPr>
        <w:t>bersuara() : void</w:t>
      </w:r>
      <w:r>
        <w:rPr>
          <w:sz w:val="24"/>
        </w:rPr>
        <w:t xml:space="preserve">: </w:t>
      </w:r>
      <w:r>
        <w:rPr>
          <w:i/>
          <w:sz w:val="24"/>
        </w:rPr>
        <w:t xml:space="preserve">Override </w:t>
      </w:r>
      <w:r>
        <w:rPr>
          <w:sz w:val="24"/>
        </w:rPr>
        <w:t xml:space="preserve">metode </w:t>
      </w:r>
      <w:r>
        <w:rPr>
          <w:sz w:val="20"/>
        </w:rPr>
        <w:t xml:space="preserve">bersuara </w:t>
      </w:r>
      <w:r>
        <w:rPr>
          <w:sz w:val="24"/>
        </w:rPr>
        <w:t xml:space="preserve">dari </w:t>
      </w:r>
      <w:r>
        <w:rPr>
          <w:sz w:val="20"/>
        </w:rPr>
        <w:t xml:space="preserve">Hewan </w:t>
      </w:r>
      <w:r>
        <w:rPr>
          <w:sz w:val="24"/>
        </w:rPr>
        <w:t>untuk memberikan implementasi suara kucing yang spesifik ("Meow!").</w:t>
      </w:r>
    </w:p>
    <w:p w14:paraId="6E65FB35">
      <w:pPr>
        <w:pStyle w:val="9"/>
        <w:numPr>
          <w:ilvl w:val="2"/>
          <w:numId w:val="4"/>
        </w:numPr>
        <w:tabs>
          <w:tab w:val="left" w:pos="1966"/>
        </w:tabs>
        <w:spacing w:before="0" w:after="0" w:line="240" w:lineRule="auto"/>
        <w:ind w:left="1966" w:right="165" w:hanging="361"/>
        <w:jc w:val="both"/>
        <w:rPr>
          <w:sz w:val="24"/>
        </w:rPr>
      </w:pPr>
      <w:r>
        <w:rPr>
          <w:sz w:val="20"/>
        </w:rPr>
        <w:t>tampilkan_info() : void</w:t>
      </w:r>
      <w:r>
        <w:rPr>
          <w:sz w:val="24"/>
        </w:rPr>
        <w:t xml:space="preserve">: </w:t>
      </w:r>
      <w:r>
        <w:rPr>
          <w:i/>
          <w:sz w:val="24"/>
        </w:rPr>
        <w:t xml:space="preserve">Override </w:t>
      </w:r>
      <w:r>
        <w:rPr>
          <w:sz w:val="24"/>
        </w:rPr>
        <w:t xml:space="preserve">metode </w:t>
      </w:r>
      <w:r>
        <w:rPr>
          <w:sz w:val="20"/>
        </w:rPr>
        <w:t xml:space="preserve">tampilkan_info </w:t>
      </w:r>
      <w:r>
        <w:rPr>
          <w:sz w:val="24"/>
        </w:rPr>
        <w:t xml:space="preserve">dari </w:t>
      </w:r>
      <w:r>
        <w:rPr>
          <w:sz w:val="20"/>
        </w:rPr>
        <w:t>Hewan</w:t>
      </w:r>
      <w:r>
        <w:rPr>
          <w:sz w:val="24"/>
        </w:rPr>
        <w:t xml:space="preserve">. Metode ini memanggil </w:t>
      </w:r>
      <w:r>
        <w:rPr>
          <w:sz w:val="20"/>
        </w:rPr>
        <w:t xml:space="preserve">super().tampilkan_info() </w:t>
      </w:r>
      <w:r>
        <w:rPr>
          <w:sz w:val="24"/>
        </w:rPr>
        <w:t>untuk menjalankan</w:t>
      </w:r>
      <w:r>
        <w:rPr>
          <w:spacing w:val="-1"/>
          <w:sz w:val="24"/>
        </w:rPr>
        <w:t xml:space="preserve"> </w:t>
      </w:r>
      <w:r>
        <w:rPr>
          <w:sz w:val="24"/>
        </w:rPr>
        <w:t xml:space="preserve">implementasi asli dari </w:t>
      </w:r>
      <w:r>
        <w:rPr>
          <w:sz w:val="20"/>
        </w:rPr>
        <w:t>Hewan</w:t>
      </w:r>
      <w:r>
        <w:rPr>
          <w:sz w:val="24"/>
        </w:rPr>
        <w:t>, kemudian menambahkan informasi spesifik tentang ras kucing.</w:t>
      </w:r>
    </w:p>
    <w:p w14:paraId="48E72CC5">
      <w:pPr>
        <w:spacing w:before="1"/>
        <w:ind w:left="165" w:right="160" w:firstLine="0"/>
        <w:jc w:val="both"/>
        <w:rPr>
          <w:sz w:val="24"/>
        </w:rPr>
      </w:pPr>
      <w:r>
        <w:rPr>
          <w:sz w:val="24"/>
        </w:rPr>
        <w:t>Diagram ini menunjukkan bagaimana kelas anak (</w:t>
      </w:r>
      <w:r>
        <w:rPr>
          <w:sz w:val="20"/>
        </w:rPr>
        <w:t>Kucing</w:t>
      </w:r>
      <w:r>
        <w:rPr>
          <w:sz w:val="24"/>
        </w:rPr>
        <w:t>) dapat mengganti (override) metode (</w:t>
      </w:r>
      <w:r>
        <w:rPr>
          <w:sz w:val="20"/>
        </w:rPr>
        <w:t>bersuara</w:t>
      </w:r>
      <w:r>
        <w:rPr>
          <w:sz w:val="24"/>
        </w:rPr>
        <w:t xml:space="preserve">, </w:t>
      </w:r>
      <w:r>
        <w:rPr>
          <w:sz w:val="20"/>
        </w:rPr>
        <w:t>tampilkan_info</w:t>
      </w:r>
      <w:r>
        <w:rPr>
          <w:sz w:val="24"/>
        </w:rPr>
        <w:t>) yang diwarisi dari kelas induk (</w:t>
      </w:r>
      <w:r>
        <w:rPr>
          <w:sz w:val="20"/>
        </w:rPr>
        <w:t>Hewan</w:t>
      </w:r>
      <w:r>
        <w:rPr>
          <w:sz w:val="24"/>
        </w:rPr>
        <w:t xml:space="preserve">). Kelas </w:t>
      </w:r>
      <w:r>
        <w:rPr>
          <w:sz w:val="20"/>
        </w:rPr>
        <w:t xml:space="preserve">Kucing </w:t>
      </w:r>
      <w:r>
        <w:rPr>
          <w:sz w:val="24"/>
        </w:rPr>
        <w:t>menyediakan perilakunya</w:t>
      </w:r>
      <w:r>
        <w:rPr>
          <w:spacing w:val="-10"/>
          <w:sz w:val="24"/>
        </w:rPr>
        <w:t xml:space="preserve"> </w:t>
      </w:r>
      <w:r>
        <w:rPr>
          <w:sz w:val="24"/>
        </w:rPr>
        <w:t>sendiri</w:t>
      </w:r>
      <w:r>
        <w:rPr>
          <w:spacing w:val="-9"/>
          <w:sz w:val="24"/>
        </w:rPr>
        <w:t xml:space="preserve"> </w:t>
      </w:r>
      <w:r>
        <w:rPr>
          <w:sz w:val="24"/>
        </w:rPr>
        <w:t>untuk</w:t>
      </w:r>
      <w:r>
        <w:rPr>
          <w:spacing w:val="-7"/>
          <w:sz w:val="24"/>
        </w:rPr>
        <w:t xml:space="preserve"> </w:t>
      </w:r>
      <w:r>
        <w:rPr>
          <w:sz w:val="24"/>
        </w:rPr>
        <w:t>metode-metode</w:t>
      </w:r>
      <w:r>
        <w:rPr>
          <w:spacing w:val="-8"/>
          <w:sz w:val="24"/>
        </w:rPr>
        <w:t xml:space="preserve"> </w:t>
      </w:r>
      <w:r>
        <w:rPr>
          <w:sz w:val="24"/>
        </w:rPr>
        <w:t>ini.</w:t>
      </w:r>
      <w:r>
        <w:rPr>
          <w:spacing w:val="-9"/>
          <w:sz w:val="24"/>
        </w:rPr>
        <w:t xml:space="preserve"> </w:t>
      </w:r>
      <w:r>
        <w:rPr>
          <w:sz w:val="24"/>
        </w:rPr>
        <w:t>Penggunaan</w:t>
      </w:r>
      <w:r>
        <w:rPr>
          <w:spacing w:val="-6"/>
          <w:sz w:val="24"/>
        </w:rPr>
        <w:t xml:space="preserve"> </w:t>
      </w:r>
      <w:r>
        <w:rPr>
          <w:sz w:val="20"/>
        </w:rPr>
        <w:t xml:space="preserve">super().tampilkan_info() </w:t>
      </w:r>
      <w:r>
        <w:rPr>
          <w:sz w:val="24"/>
        </w:rPr>
        <w:t>dalam</w:t>
      </w:r>
      <w:r>
        <w:rPr>
          <w:spacing w:val="-9"/>
          <w:sz w:val="24"/>
        </w:rPr>
        <w:t xml:space="preserve"> </w:t>
      </w:r>
      <w:r>
        <w:rPr>
          <w:sz w:val="24"/>
        </w:rPr>
        <w:t xml:space="preserve">metode </w:t>
      </w:r>
      <w:r>
        <w:rPr>
          <w:sz w:val="20"/>
        </w:rPr>
        <w:t xml:space="preserve">tampilkan_info </w:t>
      </w:r>
      <w:r>
        <w:rPr>
          <w:sz w:val="24"/>
        </w:rPr>
        <w:t>yang di-override menunjukkan cara memperluas fungsionalitas induk, bukan hanya menggantinya sepenuhnya.</w:t>
      </w:r>
    </w:p>
    <w:p w14:paraId="54F1286F">
      <w:pPr>
        <w:spacing w:after="0"/>
        <w:jc w:val="both"/>
        <w:rPr>
          <w:sz w:val="24"/>
        </w:rPr>
        <w:sectPr>
          <w:pgSz w:w="11910" w:h="16840"/>
          <w:pgMar w:top="1340" w:right="1275" w:bottom="280" w:left="1275" w:header="717" w:footer="0" w:gutter="0"/>
          <w:cols w:space="720" w:num="1"/>
        </w:sectPr>
      </w:pPr>
    </w:p>
    <w:p w14:paraId="0CD1DFD0">
      <w:pPr>
        <w:spacing w:before="89"/>
        <w:ind w:left="165" w:right="0" w:firstLine="0"/>
        <w:jc w:val="both"/>
        <w:rPr>
          <w:sz w:val="24"/>
        </w:rPr>
      </w:pPr>
      <w:r>
        <w:rPr>
          <w:sz w:val="24"/>
        </w:rPr>
        <w:t>Kode</w:t>
      </w:r>
      <w:r>
        <w:rPr>
          <w:spacing w:val="-2"/>
          <w:sz w:val="24"/>
        </w:rPr>
        <w:t xml:space="preserve"> Program</w:t>
      </w:r>
    </w:p>
    <w:p w14:paraId="7516DAF9">
      <w:pPr>
        <w:spacing w:before="36" w:line="240" w:lineRule="auto"/>
        <w:rPr>
          <w:sz w:val="24"/>
        </w:rPr>
      </w:pPr>
    </w:p>
    <w:p w14:paraId="420EF3C0">
      <w:pPr>
        <w:pStyle w:val="5"/>
        <w:ind w:right="6850"/>
      </w:pPr>
      <w:r>
        <mc:AlternateContent>
          <mc:Choice Requires="wpg">
            <w:drawing>
              <wp:anchor distT="0" distB="0" distL="0" distR="0" simplePos="0" relativeHeight="251663360" behindDoc="1" locked="0" layoutInCell="1" allowOverlap="1">
                <wp:simplePos x="0" y="0"/>
                <wp:positionH relativeFrom="page">
                  <wp:posOffset>839470</wp:posOffset>
                </wp:positionH>
                <wp:positionV relativeFrom="paragraph">
                  <wp:posOffset>-17145</wp:posOffset>
                </wp:positionV>
                <wp:extent cx="5882640" cy="5790565"/>
                <wp:effectExtent l="0" t="0" r="0" b="0"/>
                <wp:wrapNone/>
                <wp:docPr id="39" name="Group 39"/>
                <wp:cNvGraphicFramePr/>
                <a:graphic xmlns:a="http://schemas.openxmlformats.org/drawingml/2006/main">
                  <a:graphicData uri="http://schemas.microsoft.com/office/word/2010/wordprocessingGroup">
                    <wpg:wgp>
                      <wpg:cNvGrpSpPr/>
                      <wpg:grpSpPr>
                        <a:xfrm>
                          <a:off x="0" y="0"/>
                          <a:ext cx="5882640" cy="5790565"/>
                          <a:chOff x="0" y="0"/>
                          <a:chExt cx="5882640" cy="5790565"/>
                        </a:xfrm>
                      </wpg:grpSpPr>
                      <wps:wsp>
                        <wps:cNvPr id="40" name="Graphic 40"/>
                        <wps:cNvSpPr/>
                        <wps:spPr>
                          <a:xfrm>
                            <a:off x="0" y="0"/>
                            <a:ext cx="5882640" cy="4765040"/>
                          </a:xfrm>
                          <a:custGeom>
                            <a:avLst/>
                            <a:gdLst/>
                            <a:ahLst/>
                            <a:cxnLst/>
                            <a:rect l="l" t="t" r="r" b="b"/>
                            <a:pathLst>
                              <a:path w="5882640" h="4765040">
                                <a:moveTo>
                                  <a:pt x="6096" y="4621415"/>
                                </a:moveTo>
                                <a:lnTo>
                                  <a:pt x="0" y="4621415"/>
                                </a:lnTo>
                                <a:lnTo>
                                  <a:pt x="0" y="4764659"/>
                                </a:lnTo>
                                <a:lnTo>
                                  <a:pt x="6096" y="4764659"/>
                                </a:lnTo>
                                <a:lnTo>
                                  <a:pt x="6096" y="4621415"/>
                                </a:lnTo>
                                <a:close/>
                              </a:path>
                              <a:path w="5882640" h="4765040">
                                <a:moveTo>
                                  <a:pt x="6096" y="4333379"/>
                                </a:moveTo>
                                <a:lnTo>
                                  <a:pt x="0" y="4333379"/>
                                </a:lnTo>
                                <a:lnTo>
                                  <a:pt x="0" y="4478147"/>
                                </a:lnTo>
                                <a:lnTo>
                                  <a:pt x="0" y="4621403"/>
                                </a:lnTo>
                                <a:lnTo>
                                  <a:pt x="6096" y="4621403"/>
                                </a:lnTo>
                                <a:lnTo>
                                  <a:pt x="6096" y="4478147"/>
                                </a:lnTo>
                                <a:lnTo>
                                  <a:pt x="6096" y="4333379"/>
                                </a:lnTo>
                                <a:close/>
                              </a:path>
                              <a:path w="5882640" h="4765040">
                                <a:moveTo>
                                  <a:pt x="6096" y="4045089"/>
                                </a:moveTo>
                                <a:lnTo>
                                  <a:pt x="0" y="4045089"/>
                                </a:lnTo>
                                <a:lnTo>
                                  <a:pt x="0" y="4189806"/>
                                </a:lnTo>
                                <a:lnTo>
                                  <a:pt x="0" y="4333367"/>
                                </a:lnTo>
                                <a:lnTo>
                                  <a:pt x="6096" y="4333367"/>
                                </a:lnTo>
                                <a:lnTo>
                                  <a:pt x="6096" y="4189857"/>
                                </a:lnTo>
                                <a:lnTo>
                                  <a:pt x="6096" y="4045089"/>
                                </a:lnTo>
                                <a:close/>
                              </a:path>
                              <a:path w="5882640" h="4765040">
                                <a:moveTo>
                                  <a:pt x="6096" y="3758577"/>
                                </a:moveTo>
                                <a:lnTo>
                                  <a:pt x="0" y="3758577"/>
                                </a:lnTo>
                                <a:lnTo>
                                  <a:pt x="0" y="3901821"/>
                                </a:lnTo>
                                <a:lnTo>
                                  <a:pt x="0" y="4045077"/>
                                </a:lnTo>
                                <a:lnTo>
                                  <a:pt x="6096" y="4045077"/>
                                </a:lnTo>
                                <a:lnTo>
                                  <a:pt x="6096" y="3901821"/>
                                </a:lnTo>
                                <a:lnTo>
                                  <a:pt x="6096" y="3758577"/>
                                </a:lnTo>
                                <a:close/>
                              </a:path>
                              <a:path w="5882640" h="4765040">
                                <a:moveTo>
                                  <a:pt x="6096" y="3470541"/>
                                </a:moveTo>
                                <a:lnTo>
                                  <a:pt x="0" y="3470541"/>
                                </a:lnTo>
                                <a:lnTo>
                                  <a:pt x="0" y="3613785"/>
                                </a:lnTo>
                                <a:lnTo>
                                  <a:pt x="0" y="3758565"/>
                                </a:lnTo>
                                <a:lnTo>
                                  <a:pt x="6096" y="3758565"/>
                                </a:lnTo>
                                <a:lnTo>
                                  <a:pt x="6096" y="3613785"/>
                                </a:lnTo>
                                <a:lnTo>
                                  <a:pt x="6096" y="3470541"/>
                                </a:lnTo>
                                <a:close/>
                              </a:path>
                              <a:path w="5882640" h="4765040">
                                <a:moveTo>
                                  <a:pt x="6096" y="3182505"/>
                                </a:moveTo>
                                <a:lnTo>
                                  <a:pt x="0" y="3182505"/>
                                </a:lnTo>
                                <a:lnTo>
                                  <a:pt x="0" y="3325749"/>
                                </a:lnTo>
                                <a:lnTo>
                                  <a:pt x="0" y="3470529"/>
                                </a:lnTo>
                                <a:lnTo>
                                  <a:pt x="6096" y="3470529"/>
                                </a:lnTo>
                                <a:lnTo>
                                  <a:pt x="6096" y="3325749"/>
                                </a:lnTo>
                                <a:lnTo>
                                  <a:pt x="6096" y="3182505"/>
                                </a:lnTo>
                                <a:close/>
                              </a:path>
                              <a:path w="5882640" h="4765040">
                                <a:moveTo>
                                  <a:pt x="6096" y="2606433"/>
                                </a:moveTo>
                                <a:lnTo>
                                  <a:pt x="0" y="2606433"/>
                                </a:lnTo>
                                <a:lnTo>
                                  <a:pt x="0" y="2751201"/>
                                </a:lnTo>
                                <a:lnTo>
                                  <a:pt x="0" y="2894457"/>
                                </a:lnTo>
                                <a:lnTo>
                                  <a:pt x="0" y="3039237"/>
                                </a:lnTo>
                                <a:lnTo>
                                  <a:pt x="0" y="3182493"/>
                                </a:lnTo>
                                <a:lnTo>
                                  <a:pt x="6096" y="3182493"/>
                                </a:lnTo>
                                <a:lnTo>
                                  <a:pt x="6096" y="3039237"/>
                                </a:lnTo>
                                <a:lnTo>
                                  <a:pt x="6096" y="2894457"/>
                                </a:lnTo>
                                <a:lnTo>
                                  <a:pt x="6096" y="2751201"/>
                                </a:lnTo>
                                <a:lnTo>
                                  <a:pt x="6096" y="2606433"/>
                                </a:lnTo>
                                <a:close/>
                              </a:path>
                              <a:path w="5882640" h="4765040">
                                <a:moveTo>
                                  <a:pt x="6096" y="2031885"/>
                                </a:moveTo>
                                <a:lnTo>
                                  <a:pt x="0" y="2031885"/>
                                </a:lnTo>
                                <a:lnTo>
                                  <a:pt x="0" y="2175129"/>
                                </a:lnTo>
                                <a:lnTo>
                                  <a:pt x="0" y="2319909"/>
                                </a:lnTo>
                                <a:lnTo>
                                  <a:pt x="0" y="2463165"/>
                                </a:lnTo>
                                <a:lnTo>
                                  <a:pt x="0" y="2606421"/>
                                </a:lnTo>
                                <a:lnTo>
                                  <a:pt x="6096" y="2606421"/>
                                </a:lnTo>
                                <a:lnTo>
                                  <a:pt x="6096" y="2463165"/>
                                </a:lnTo>
                                <a:lnTo>
                                  <a:pt x="6096" y="2319909"/>
                                </a:lnTo>
                                <a:lnTo>
                                  <a:pt x="6096" y="2175129"/>
                                </a:lnTo>
                                <a:lnTo>
                                  <a:pt x="6096" y="2031885"/>
                                </a:lnTo>
                                <a:close/>
                              </a:path>
                              <a:path w="5882640" h="4765040">
                                <a:moveTo>
                                  <a:pt x="6096" y="1886788"/>
                                </a:moveTo>
                                <a:lnTo>
                                  <a:pt x="0" y="1886788"/>
                                </a:lnTo>
                                <a:lnTo>
                                  <a:pt x="0" y="2031873"/>
                                </a:lnTo>
                                <a:lnTo>
                                  <a:pt x="6096" y="2031873"/>
                                </a:lnTo>
                                <a:lnTo>
                                  <a:pt x="6096" y="1886788"/>
                                </a:lnTo>
                                <a:close/>
                              </a:path>
                              <a:path w="5882640" h="4765040">
                                <a:moveTo>
                                  <a:pt x="6096" y="1600212"/>
                                </a:moveTo>
                                <a:lnTo>
                                  <a:pt x="0" y="1600212"/>
                                </a:lnTo>
                                <a:lnTo>
                                  <a:pt x="0" y="1743456"/>
                                </a:lnTo>
                                <a:lnTo>
                                  <a:pt x="0" y="1886712"/>
                                </a:lnTo>
                                <a:lnTo>
                                  <a:pt x="6096" y="1886712"/>
                                </a:lnTo>
                                <a:lnTo>
                                  <a:pt x="6096" y="1743456"/>
                                </a:lnTo>
                                <a:lnTo>
                                  <a:pt x="6096" y="1600212"/>
                                </a:lnTo>
                                <a:close/>
                              </a:path>
                              <a:path w="5882640" h="4765040">
                                <a:moveTo>
                                  <a:pt x="6096" y="880884"/>
                                </a:moveTo>
                                <a:lnTo>
                                  <a:pt x="0" y="880884"/>
                                </a:lnTo>
                                <a:lnTo>
                                  <a:pt x="0" y="1024128"/>
                                </a:lnTo>
                                <a:lnTo>
                                  <a:pt x="0" y="1167384"/>
                                </a:lnTo>
                                <a:lnTo>
                                  <a:pt x="0" y="1312164"/>
                                </a:lnTo>
                                <a:lnTo>
                                  <a:pt x="0" y="1455420"/>
                                </a:lnTo>
                                <a:lnTo>
                                  <a:pt x="0" y="1600200"/>
                                </a:lnTo>
                                <a:lnTo>
                                  <a:pt x="6096" y="1600200"/>
                                </a:lnTo>
                                <a:lnTo>
                                  <a:pt x="6096" y="1455420"/>
                                </a:lnTo>
                                <a:lnTo>
                                  <a:pt x="6096" y="1312164"/>
                                </a:lnTo>
                                <a:lnTo>
                                  <a:pt x="6096" y="1167384"/>
                                </a:lnTo>
                                <a:lnTo>
                                  <a:pt x="6096" y="1024128"/>
                                </a:lnTo>
                                <a:lnTo>
                                  <a:pt x="6096" y="880884"/>
                                </a:lnTo>
                                <a:close/>
                              </a:path>
                              <a:path w="5882640" h="4765040">
                                <a:moveTo>
                                  <a:pt x="6096" y="304812"/>
                                </a:moveTo>
                                <a:lnTo>
                                  <a:pt x="0" y="304812"/>
                                </a:lnTo>
                                <a:lnTo>
                                  <a:pt x="0" y="448056"/>
                                </a:lnTo>
                                <a:lnTo>
                                  <a:pt x="0" y="592836"/>
                                </a:lnTo>
                                <a:lnTo>
                                  <a:pt x="0" y="736092"/>
                                </a:lnTo>
                                <a:lnTo>
                                  <a:pt x="0" y="880872"/>
                                </a:lnTo>
                                <a:lnTo>
                                  <a:pt x="6096" y="880872"/>
                                </a:lnTo>
                                <a:lnTo>
                                  <a:pt x="6096" y="736092"/>
                                </a:lnTo>
                                <a:lnTo>
                                  <a:pt x="6096" y="592836"/>
                                </a:lnTo>
                                <a:lnTo>
                                  <a:pt x="6096" y="448056"/>
                                </a:lnTo>
                                <a:lnTo>
                                  <a:pt x="6096" y="304812"/>
                                </a:lnTo>
                                <a:close/>
                              </a:path>
                              <a:path w="5882640" h="4765040">
                                <a:moveTo>
                                  <a:pt x="5882322" y="4621415"/>
                                </a:moveTo>
                                <a:lnTo>
                                  <a:pt x="5876239" y="4621415"/>
                                </a:lnTo>
                                <a:lnTo>
                                  <a:pt x="5876239" y="4764659"/>
                                </a:lnTo>
                                <a:lnTo>
                                  <a:pt x="5882322" y="4764659"/>
                                </a:lnTo>
                                <a:lnTo>
                                  <a:pt x="5882322" y="4621415"/>
                                </a:lnTo>
                                <a:close/>
                              </a:path>
                              <a:path w="5882640" h="4765040">
                                <a:moveTo>
                                  <a:pt x="5882322" y="4333379"/>
                                </a:moveTo>
                                <a:lnTo>
                                  <a:pt x="5876239" y="4333379"/>
                                </a:lnTo>
                                <a:lnTo>
                                  <a:pt x="5876239" y="4478147"/>
                                </a:lnTo>
                                <a:lnTo>
                                  <a:pt x="5876239" y="4621403"/>
                                </a:lnTo>
                                <a:lnTo>
                                  <a:pt x="5882322" y="4621403"/>
                                </a:lnTo>
                                <a:lnTo>
                                  <a:pt x="5882322" y="4478147"/>
                                </a:lnTo>
                                <a:lnTo>
                                  <a:pt x="5882322" y="4333379"/>
                                </a:lnTo>
                                <a:close/>
                              </a:path>
                              <a:path w="5882640" h="4765040">
                                <a:moveTo>
                                  <a:pt x="5882322" y="4045089"/>
                                </a:moveTo>
                                <a:lnTo>
                                  <a:pt x="5876239" y="4045089"/>
                                </a:lnTo>
                                <a:lnTo>
                                  <a:pt x="5876239" y="4189806"/>
                                </a:lnTo>
                                <a:lnTo>
                                  <a:pt x="5876239" y="4333367"/>
                                </a:lnTo>
                                <a:lnTo>
                                  <a:pt x="5882322" y="4333367"/>
                                </a:lnTo>
                                <a:lnTo>
                                  <a:pt x="5882322" y="4189857"/>
                                </a:lnTo>
                                <a:lnTo>
                                  <a:pt x="5882322" y="4045089"/>
                                </a:lnTo>
                                <a:close/>
                              </a:path>
                              <a:path w="5882640" h="4765040">
                                <a:moveTo>
                                  <a:pt x="5882322" y="3758577"/>
                                </a:moveTo>
                                <a:lnTo>
                                  <a:pt x="5876239" y="3758577"/>
                                </a:lnTo>
                                <a:lnTo>
                                  <a:pt x="5876239" y="3901821"/>
                                </a:lnTo>
                                <a:lnTo>
                                  <a:pt x="5876239" y="4045077"/>
                                </a:lnTo>
                                <a:lnTo>
                                  <a:pt x="5882322" y="4045077"/>
                                </a:lnTo>
                                <a:lnTo>
                                  <a:pt x="5882322" y="3901821"/>
                                </a:lnTo>
                                <a:lnTo>
                                  <a:pt x="5882322" y="3758577"/>
                                </a:lnTo>
                                <a:close/>
                              </a:path>
                              <a:path w="5882640" h="4765040">
                                <a:moveTo>
                                  <a:pt x="5882322" y="3470541"/>
                                </a:moveTo>
                                <a:lnTo>
                                  <a:pt x="5876239" y="3470541"/>
                                </a:lnTo>
                                <a:lnTo>
                                  <a:pt x="5876239" y="3613785"/>
                                </a:lnTo>
                                <a:lnTo>
                                  <a:pt x="5876239" y="3758565"/>
                                </a:lnTo>
                                <a:lnTo>
                                  <a:pt x="5882322" y="3758565"/>
                                </a:lnTo>
                                <a:lnTo>
                                  <a:pt x="5882322" y="3613785"/>
                                </a:lnTo>
                                <a:lnTo>
                                  <a:pt x="5882322" y="3470541"/>
                                </a:lnTo>
                                <a:close/>
                              </a:path>
                              <a:path w="5882640" h="4765040">
                                <a:moveTo>
                                  <a:pt x="5882322" y="3182505"/>
                                </a:moveTo>
                                <a:lnTo>
                                  <a:pt x="5876239" y="3182505"/>
                                </a:lnTo>
                                <a:lnTo>
                                  <a:pt x="5876239" y="3325749"/>
                                </a:lnTo>
                                <a:lnTo>
                                  <a:pt x="5876239" y="3470529"/>
                                </a:lnTo>
                                <a:lnTo>
                                  <a:pt x="5882322" y="3470529"/>
                                </a:lnTo>
                                <a:lnTo>
                                  <a:pt x="5882322" y="3325749"/>
                                </a:lnTo>
                                <a:lnTo>
                                  <a:pt x="5882322" y="3182505"/>
                                </a:lnTo>
                                <a:close/>
                              </a:path>
                              <a:path w="5882640" h="4765040">
                                <a:moveTo>
                                  <a:pt x="5882322" y="2606433"/>
                                </a:moveTo>
                                <a:lnTo>
                                  <a:pt x="5876239" y="2606433"/>
                                </a:lnTo>
                                <a:lnTo>
                                  <a:pt x="5876239" y="2751201"/>
                                </a:lnTo>
                                <a:lnTo>
                                  <a:pt x="5876239" y="2894457"/>
                                </a:lnTo>
                                <a:lnTo>
                                  <a:pt x="5876239" y="3039237"/>
                                </a:lnTo>
                                <a:lnTo>
                                  <a:pt x="5876239" y="3182493"/>
                                </a:lnTo>
                                <a:lnTo>
                                  <a:pt x="5882322" y="3182493"/>
                                </a:lnTo>
                                <a:lnTo>
                                  <a:pt x="5882322" y="3039237"/>
                                </a:lnTo>
                                <a:lnTo>
                                  <a:pt x="5882322" y="2894457"/>
                                </a:lnTo>
                                <a:lnTo>
                                  <a:pt x="5882322" y="2751201"/>
                                </a:lnTo>
                                <a:lnTo>
                                  <a:pt x="5882322" y="2606433"/>
                                </a:lnTo>
                                <a:close/>
                              </a:path>
                              <a:path w="5882640" h="4765040">
                                <a:moveTo>
                                  <a:pt x="5882322" y="2031885"/>
                                </a:moveTo>
                                <a:lnTo>
                                  <a:pt x="5876239" y="2031885"/>
                                </a:lnTo>
                                <a:lnTo>
                                  <a:pt x="5876239" y="2175129"/>
                                </a:lnTo>
                                <a:lnTo>
                                  <a:pt x="5876239" y="2319909"/>
                                </a:lnTo>
                                <a:lnTo>
                                  <a:pt x="5876239" y="2463165"/>
                                </a:lnTo>
                                <a:lnTo>
                                  <a:pt x="5876239" y="2606421"/>
                                </a:lnTo>
                                <a:lnTo>
                                  <a:pt x="5882322" y="2606421"/>
                                </a:lnTo>
                                <a:lnTo>
                                  <a:pt x="5882322" y="2463165"/>
                                </a:lnTo>
                                <a:lnTo>
                                  <a:pt x="5882322" y="2319909"/>
                                </a:lnTo>
                                <a:lnTo>
                                  <a:pt x="5882322" y="2175129"/>
                                </a:lnTo>
                                <a:lnTo>
                                  <a:pt x="5882322" y="2031885"/>
                                </a:lnTo>
                                <a:close/>
                              </a:path>
                              <a:path w="5882640" h="4765040">
                                <a:moveTo>
                                  <a:pt x="5882322" y="1886788"/>
                                </a:moveTo>
                                <a:lnTo>
                                  <a:pt x="5876239" y="1886788"/>
                                </a:lnTo>
                                <a:lnTo>
                                  <a:pt x="5876239" y="2031873"/>
                                </a:lnTo>
                                <a:lnTo>
                                  <a:pt x="5882322" y="2031873"/>
                                </a:lnTo>
                                <a:lnTo>
                                  <a:pt x="5882322" y="1886788"/>
                                </a:lnTo>
                                <a:close/>
                              </a:path>
                              <a:path w="5882640" h="4765040">
                                <a:moveTo>
                                  <a:pt x="5882322" y="1600212"/>
                                </a:moveTo>
                                <a:lnTo>
                                  <a:pt x="5876239" y="1600212"/>
                                </a:lnTo>
                                <a:lnTo>
                                  <a:pt x="5876239" y="1743456"/>
                                </a:lnTo>
                                <a:lnTo>
                                  <a:pt x="5876239" y="1886712"/>
                                </a:lnTo>
                                <a:lnTo>
                                  <a:pt x="5882322" y="1886712"/>
                                </a:lnTo>
                                <a:lnTo>
                                  <a:pt x="5882322" y="1743456"/>
                                </a:lnTo>
                                <a:lnTo>
                                  <a:pt x="5882322" y="1600212"/>
                                </a:lnTo>
                                <a:close/>
                              </a:path>
                              <a:path w="5882640" h="4765040">
                                <a:moveTo>
                                  <a:pt x="5882322" y="880884"/>
                                </a:moveTo>
                                <a:lnTo>
                                  <a:pt x="5876239" y="880884"/>
                                </a:lnTo>
                                <a:lnTo>
                                  <a:pt x="5876239" y="1024128"/>
                                </a:lnTo>
                                <a:lnTo>
                                  <a:pt x="5876239" y="1167384"/>
                                </a:lnTo>
                                <a:lnTo>
                                  <a:pt x="5876239" y="1312164"/>
                                </a:lnTo>
                                <a:lnTo>
                                  <a:pt x="5876239" y="1455420"/>
                                </a:lnTo>
                                <a:lnTo>
                                  <a:pt x="5876239" y="1600200"/>
                                </a:lnTo>
                                <a:lnTo>
                                  <a:pt x="5882322" y="1600200"/>
                                </a:lnTo>
                                <a:lnTo>
                                  <a:pt x="5882322" y="1455420"/>
                                </a:lnTo>
                                <a:lnTo>
                                  <a:pt x="5882322" y="1312164"/>
                                </a:lnTo>
                                <a:lnTo>
                                  <a:pt x="5882322" y="1167384"/>
                                </a:lnTo>
                                <a:lnTo>
                                  <a:pt x="5882322" y="1024128"/>
                                </a:lnTo>
                                <a:lnTo>
                                  <a:pt x="5882322" y="880884"/>
                                </a:lnTo>
                                <a:close/>
                              </a:path>
                              <a:path w="5882640" h="4765040">
                                <a:moveTo>
                                  <a:pt x="5882322" y="304812"/>
                                </a:moveTo>
                                <a:lnTo>
                                  <a:pt x="5876239" y="304812"/>
                                </a:lnTo>
                                <a:lnTo>
                                  <a:pt x="5876239" y="448056"/>
                                </a:lnTo>
                                <a:lnTo>
                                  <a:pt x="5876239" y="592836"/>
                                </a:lnTo>
                                <a:lnTo>
                                  <a:pt x="5876239" y="736092"/>
                                </a:lnTo>
                                <a:lnTo>
                                  <a:pt x="5876239" y="880872"/>
                                </a:lnTo>
                                <a:lnTo>
                                  <a:pt x="5882322" y="880872"/>
                                </a:lnTo>
                                <a:lnTo>
                                  <a:pt x="5882322" y="736092"/>
                                </a:lnTo>
                                <a:lnTo>
                                  <a:pt x="5882322" y="592836"/>
                                </a:lnTo>
                                <a:lnTo>
                                  <a:pt x="5882322" y="448056"/>
                                </a:lnTo>
                                <a:lnTo>
                                  <a:pt x="5882322" y="304812"/>
                                </a:lnTo>
                                <a:close/>
                              </a:path>
                              <a:path w="5882640" h="4765040">
                                <a:moveTo>
                                  <a:pt x="5882322" y="0"/>
                                </a:moveTo>
                                <a:lnTo>
                                  <a:pt x="5876290" y="0"/>
                                </a:lnTo>
                                <a:lnTo>
                                  <a:pt x="6096" y="0"/>
                                </a:lnTo>
                                <a:lnTo>
                                  <a:pt x="0" y="0"/>
                                </a:lnTo>
                                <a:lnTo>
                                  <a:pt x="0" y="6096"/>
                                </a:lnTo>
                                <a:lnTo>
                                  <a:pt x="0" y="161544"/>
                                </a:lnTo>
                                <a:lnTo>
                                  <a:pt x="0" y="304800"/>
                                </a:lnTo>
                                <a:lnTo>
                                  <a:pt x="6096" y="304800"/>
                                </a:lnTo>
                                <a:lnTo>
                                  <a:pt x="6096" y="161544"/>
                                </a:lnTo>
                                <a:lnTo>
                                  <a:pt x="6096" y="6096"/>
                                </a:lnTo>
                                <a:lnTo>
                                  <a:pt x="5876239" y="6096"/>
                                </a:lnTo>
                                <a:lnTo>
                                  <a:pt x="5876239" y="161544"/>
                                </a:lnTo>
                                <a:lnTo>
                                  <a:pt x="5876239" y="304800"/>
                                </a:lnTo>
                                <a:lnTo>
                                  <a:pt x="5882322" y="304800"/>
                                </a:lnTo>
                                <a:lnTo>
                                  <a:pt x="5882322" y="161544"/>
                                </a:lnTo>
                                <a:lnTo>
                                  <a:pt x="5882322" y="6096"/>
                                </a:lnTo>
                                <a:lnTo>
                                  <a:pt x="5882322" y="0"/>
                                </a:lnTo>
                                <a:close/>
                              </a:path>
                            </a:pathLst>
                          </a:custGeom>
                          <a:solidFill>
                            <a:srgbClr val="000000"/>
                          </a:solidFill>
                        </wps:spPr>
                        <wps:bodyPr wrap="square" lIns="0" tIns="0" rIns="0" bIns="0" rtlCol="0">
                          <a:noAutofit/>
                        </wps:bodyPr>
                      </wps:wsp>
                      <wps:wsp>
                        <wps:cNvPr id="41" name="Graphic 41"/>
                        <wps:cNvSpPr/>
                        <wps:spPr>
                          <a:xfrm>
                            <a:off x="0" y="4621415"/>
                            <a:ext cx="5882640" cy="1169035"/>
                          </a:xfrm>
                          <a:custGeom>
                            <a:avLst/>
                            <a:gdLst/>
                            <a:ahLst/>
                            <a:cxnLst/>
                            <a:rect l="l" t="t" r="r" b="b"/>
                            <a:pathLst>
                              <a:path w="5882640" h="1169035">
                                <a:moveTo>
                                  <a:pt x="6096" y="719328"/>
                                </a:moveTo>
                                <a:lnTo>
                                  <a:pt x="0" y="719328"/>
                                </a:lnTo>
                                <a:lnTo>
                                  <a:pt x="0" y="862571"/>
                                </a:lnTo>
                                <a:lnTo>
                                  <a:pt x="0" y="1007351"/>
                                </a:lnTo>
                                <a:lnTo>
                                  <a:pt x="0" y="1162799"/>
                                </a:lnTo>
                                <a:lnTo>
                                  <a:pt x="6096" y="1162799"/>
                                </a:lnTo>
                                <a:lnTo>
                                  <a:pt x="6096" y="1007351"/>
                                </a:lnTo>
                                <a:lnTo>
                                  <a:pt x="6096" y="862571"/>
                                </a:lnTo>
                                <a:lnTo>
                                  <a:pt x="6096" y="719328"/>
                                </a:lnTo>
                                <a:close/>
                              </a:path>
                              <a:path w="5882640" h="1169035">
                                <a:moveTo>
                                  <a:pt x="6096" y="288036"/>
                                </a:moveTo>
                                <a:lnTo>
                                  <a:pt x="0" y="288036"/>
                                </a:lnTo>
                                <a:lnTo>
                                  <a:pt x="0" y="431279"/>
                                </a:lnTo>
                                <a:lnTo>
                                  <a:pt x="0" y="576059"/>
                                </a:lnTo>
                                <a:lnTo>
                                  <a:pt x="0" y="719315"/>
                                </a:lnTo>
                                <a:lnTo>
                                  <a:pt x="6096" y="719315"/>
                                </a:lnTo>
                                <a:lnTo>
                                  <a:pt x="6096" y="576059"/>
                                </a:lnTo>
                                <a:lnTo>
                                  <a:pt x="6096" y="431279"/>
                                </a:lnTo>
                                <a:lnTo>
                                  <a:pt x="6096" y="288036"/>
                                </a:lnTo>
                                <a:close/>
                              </a:path>
                              <a:path w="5882640" h="1169035">
                                <a:moveTo>
                                  <a:pt x="6096" y="143243"/>
                                </a:moveTo>
                                <a:lnTo>
                                  <a:pt x="0" y="143243"/>
                                </a:lnTo>
                                <a:lnTo>
                                  <a:pt x="0" y="288023"/>
                                </a:lnTo>
                                <a:lnTo>
                                  <a:pt x="6096" y="288023"/>
                                </a:lnTo>
                                <a:lnTo>
                                  <a:pt x="6096" y="143243"/>
                                </a:lnTo>
                                <a:close/>
                              </a:path>
                              <a:path w="5882640" h="1169035">
                                <a:moveTo>
                                  <a:pt x="5882322" y="1162812"/>
                                </a:moveTo>
                                <a:lnTo>
                                  <a:pt x="5876290" y="1162812"/>
                                </a:lnTo>
                                <a:lnTo>
                                  <a:pt x="6096" y="1162812"/>
                                </a:lnTo>
                                <a:lnTo>
                                  <a:pt x="0" y="1162812"/>
                                </a:lnTo>
                                <a:lnTo>
                                  <a:pt x="0" y="1168895"/>
                                </a:lnTo>
                                <a:lnTo>
                                  <a:pt x="6096" y="1168895"/>
                                </a:lnTo>
                                <a:lnTo>
                                  <a:pt x="5876239" y="1168895"/>
                                </a:lnTo>
                                <a:lnTo>
                                  <a:pt x="5882322" y="1168895"/>
                                </a:lnTo>
                                <a:lnTo>
                                  <a:pt x="5882322" y="1162812"/>
                                </a:lnTo>
                                <a:close/>
                              </a:path>
                              <a:path w="5882640" h="1169035">
                                <a:moveTo>
                                  <a:pt x="5882322" y="719328"/>
                                </a:moveTo>
                                <a:lnTo>
                                  <a:pt x="5876239" y="719328"/>
                                </a:lnTo>
                                <a:lnTo>
                                  <a:pt x="5876239" y="862571"/>
                                </a:lnTo>
                                <a:lnTo>
                                  <a:pt x="5876239" y="1007351"/>
                                </a:lnTo>
                                <a:lnTo>
                                  <a:pt x="5876239" y="1162799"/>
                                </a:lnTo>
                                <a:lnTo>
                                  <a:pt x="5882322" y="1162799"/>
                                </a:lnTo>
                                <a:lnTo>
                                  <a:pt x="5882322" y="1007351"/>
                                </a:lnTo>
                                <a:lnTo>
                                  <a:pt x="5882322" y="862571"/>
                                </a:lnTo>
                                <a:lnTo>
                                  <a:pt x="5882322" y="719328"/>
                                </a:lnTo>
                                <a:close/>
                              </a:path>
                              <a:path w="5882640" h="1169035">
                                <a:moveTo>
                                  <a:pt x="5882322" y="288036"/>
                                </a:moveTo>
                                <a:lnTo>
                                  <a:pt x="5876239" y="288036"/>
                                </a:lnTo>
                                <a:lnTo>
                                  <a:pt x="5876239" y="431279"/>
                                </a:lnTo>
                                <a:lnTo>
                                  <a:pt x="5876239" y="576059"/>
                                </a:lnTo>
                                <a:lnTo>
                                  <a:pt x="5876239" y="719315"/>
                                </a:lnTo>
                                <a:lnTo>
                                  <a:pt x="5882322" y="719315"/>
                                </a:lnTo>
                                <a:lnTo>
                                  <a:pt x="5882322" y="576059"/>
                                </a:lnTo>
                                <a:lnTo>
                                  <a:pt x="5882322" y="431279"/>
                                </a:lnTo>
                                <a:lnTo>
                                  <a:pt x="5882322" y="288036"/>
                                </a:lnTo>
                                <a:close/>
                              </a:path>
                              <a:path w="5882640" h="1169035">
                                <a:moveTo>
                                  <a:pt x="5882322" y="0"/>
                                </a:moveTo>
                                <a:lnTo>
                                  <a:pt x="5876239" y="0"/>
                                </a:lnTo>
                                <a:lnTo>
                                  <a:pt x="5876239" y="143243"/>
                                </a:lnTo>
                                <a:lnTo>
                                  <a:pt x="5876239" y="288023"/>
                                </a:lnTo>
                                <a:lnTo>
                                  <a:pt x="5882322" y="288023"/>
                                </a:lnTo>
                                <a:lnTo>
                                  <a:pt x="5882322" y="143243"/>
                                </a:lnTo>
                                <a:lnTo>
                                  <a:pt x="5882322"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66.1pt;margin-top:-1.35pt;height:455.95pt;width:463.2pt;mso-position-horizontal-relative:page;z-index:-251653120;mso-width-relative:page;mso-height-relative:page;" coordsize="5882640,5790565" o:gfxdata="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">
                <o:lock v:ext="edit" aspectratio="f"/>
                <v:shape id="Graphic 40" o:spid="_x0000_s1026" o:spt="100" style="position:absolute;left:0;top:0;height:4765040;width:5882640;" fillcolor="#000000" filled="t" stroked="f" coordsize="5882640,4765040" o:gfxdata="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lNfdKugAAANsA&#10;AAAPAAAAAAAAAAEAIAAAACIAAABkcnMvZG93bnJldi54bWxQSwECFAAUAAAACACHTuJAMy8FnjsA&#10;AAA5AAAAEAAAAAAAAAABACAAAAAJAQAAZHJzL3NoYXBleG1sLnhtbFBLBQYAAAAABgAGAFsBAACz&#10;AwAAAAA=&#10;" path="m6096,4621415l0,4621415,0,4764659,6096,4764659,6096,4621415xem6096,4333379l0,4333379,0,4478147,0,4621403,6096,4621403,6096,4478147,6096,4333379xem6096,4045089l0,4045089,0,4189806,0,4333367,6096,4333367,6096,4189857,6096,4045089xem6096,3758577l0,3758577,0,3901821,0,4045077,6096,4045077,6096,3901821,6096,3758577xem6096,3470541l0,3470541,0,3613785,0,3758565,6096,3758565,6096,3613785,6096,3470541xem6096,3182505l0,3182505,0,3325749,0,3470529,6096,3470529,6096,3325749,6096,3182505xem6096,2606433l0,2606433,0,2751201,0,2894457,0,3039237,0,3182493,6096,3182493,6096,3039237,6096,2894457,6096,2751201,6096,2606433xem6096,2031885l0,2031885,0,2175129,0,2319909,0,2463165,0,2606421,6096,2606421,6096,2463165,6096,2319909,6096,2175129,6096,2031885xem6096,1886788l0,1886788,0,2031873,6096,2031873,6096,1886788xem6096,1600212l0,1600212,0,1743456,0,1886712,6096,1886712,6096,1743456,6096,1600212xem6096,880884l0,880884,0,1024128,0,1167384,0,1312164,0,1455420,0,1600200,6096,1600200,6096,1455420,6096,1312164,6096,1167384,6096,1024128,6096,880884xem6096,304812l0,304812,0,448056,0,592836,0,736092,0,880872,6096,880872,6096,736092,6096,592836,6096,448056,6096,304812xem5882322,4621415l5876239,4621415,5876239,4764659,5882322,4764659,5882322,4621415xem5882322,4333379l5876239,4333379,5876239,4478147,5876239,4621403,5882322,4621403,5882322,4478147,5882322,4333379xem5882322,4045089l5876239,4045089,5876239,4189806,5876239,4333367,5882322,4333367,5882322,4189857,5882322,4045089xem5882322,3758577l5876239,3758577,5876239,3901821,5876239,4045077,5882322,4045077,5882322,3901821,5882322,3758577xem5882322,3470541l5876239,3470541,5876239,3613785,5876239,3758565,5882322,3758565,5882322,3613785,5882322,3470541xem5882322,3182505l5876239,3182505,5876239,3325749,5876239,3470529,5882322,3470529,5882322,3325749,5882322,3182505xem5882322,2606433l5876239,2606433,5876239,2751201,5876239,2894457,5876239,3039237,5876239,3182493,5882322,3182493,5882322,3039237,5882322,2894457,5882322,2751201,5882322,2606433xem5882322,2031885l5876239,2031885,5876239,2175129,5876239,2319909,5876239,2463165,5876239,2606421,5882322,2606421,5882322,2463165,5882322,2319909,5882322,2175129,5882322,2031885xem5882322,1886788l5876239,1886788,5876239,2031873,5882322,2031873,5882322,1886788xem5882322,1600212l5876239,1600212,5876239,1743456,5876239,1886712,5882322,1886712,5882322,1743456,5882322,1600212xem5882322,880884l5876239,880884,5876239,1024128,5876239,1167384,5876239,1312164,5876239,1455420,5876239,1600200,5882322,1600200,5882322,1455420,5882322,1312164,5882322,1167384,5882322,1024128,5882322,880884xem5882322,304812l5876239,304812,5876239,448056,5876239,592836,5876239,736092,5876239,880872,5882322,880872,5882322,736092,5882322,592836,5882322,448056,5882322,304812xem5882322,0l5876290,0,6096,0,0,0,0,6096,0,161544,0,304800,6096,304800,6096,161544,6096,6096,5876239,6096,5876239,161544,5876239,304800,5882322,304800,5882322,161544,5882322,6096,5882322,0xe">
                  <v:fill on="t" focussize="0,0"/>
                  <v:stroke on="f"/>
                  <v:imagedata o:title=""/>
                  <o:lock v:ext="edit" aspectratio="f"/>
                  <v:textbox inset="0mm,0mm,0mm,0mm"/>
                </v:shape>
                <v:shape id="Graphic 41" o:spid="_x0000_s1026" o:spt="100" style="position:absolute;left:0;top:4621415;height:1169035;width:5882640;" fillcolor="#000000" filled="t" stroked="f" coordsize="5882640,1169035" o:gfxdata="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Fg67vQAA&#10;ANsAAAAPAAAAAAAAAAEAIAAAACIAAABkcnMvZG93bnJldi54bWxQSwECFAAUAAAACACHTuJAMy8F&#10;njsAAAA5AAAAEAAAAAAAAAABACAAAAAMAQAAZHJzL3NoYXBleG1sLnhtbFBLBQYAAAAABgAGAFsB&#10;AAC2AwAAAAA=&#10;" path="m6096,719328l0,719328,0,862571,0,1007351,0,1162799,6096,1162799,6096,1007351,6096,862571,6096,719328xem6096,288036l0,288036,0,431279,0,576059,0,719315,6096,719315,6096,576059,6096,431279,6096,288036xem6096,143243l0,143243,0,288023,6096,288023,6096,143243xem5882322,1162812l5876290,1162812,6096,1162812,0,1162812,0,1168895,6096,1168895,5876239,1168895,5882322,1168895,5882322,1162812xem5882322,719328l5876239,719328,5876239,862571,5876239,1007351,5876239,1162799,5882322,1162799,5882322,1007351,5882322,862571,5882322,719328xem5882322,288036l5876239,288036,5876239,431279,5876239,576059,5876239,719315,5882322,719315,5882322,576059,5882322,431279,5882322,288036xem5882322,0l5876239,0,5876239,143243,5876239,288023,5882322,288023,5882322,143243,5882322,0xe">
                  <v:fill on="t" focussize="0,0"/>
                  <v:stroke on="f"/>
                  <v:imagedata o:title=""/>
                  <o:lock v:ext="edit" aspectratio="f"/>
                  <v:textbox inset="0mm,0mm,0mm,0mm"/>
                </v:shape>
              </v:group>
            </w:pict>
          </mc:Fallback>
        </mc:AlternateContent>
      </w:r>
      <w:r>
        <w:t>01:</w:t>
      </w:r>
      <w:r>
        <w:rPr>
          <w:spacing w:val="-12"/>
        </w:rPr>
        <w:t xml:space="preserve"> </w:t>
      </w:r>
      <w:r>
        <w:t>#</w:t>
      </w:r>
      <w:r>
        <w:rPr>
          <w:spacing w:val="-12"/>
        </w:rPr>
        <w:t xml:space="preserve"> </w:t>
      </w:r>
      <w:r>
        <w:t>Kelas</w:t>
      </w:r>
      <w:r>
        <w:rPr>
          <w:spacing w:val="-12"/>
        </w:rPr>
        <w:t xml:space="preserve"> </w:t>
      </w:r>
      <w:r>
        <w:t>Induk 02: class Hewan:</w:t>
      </w:r>
    </w:p>
    <w:p w14:paraId="7D0D8FC9">
      <w:pPr>
        <w:pStyle w:val="5"/>
        <w:tabs>
          <w:tab w:val="left" w:pos="1125"/>
        </w:tabs>
        <w:spacing w:line="224" w:lineRule="exact"/>
      </w:pPr>
      <w:r>
        <w:rPr>
          <w:spacing w:val="-5"/>
        </w:rPr>
        <w:t>03:</w:t>
      </w:r>
      <w:r>
        <w:tab/>
      </w:r>
      <w:r>
        <w:t>def</w:t>
      </w:r>
      <w:r>
        <w:rPr>
          <w:spacing w:val="-3"/>
        </w:rPr>
        <w:t xml:space="preserve"> </w:t>
      </w:r>
      <w:r>
        <w:rPr>
          <w:rFonts w:ascii="Times New Roman"/>
          <w:spacing w:val="67"/>
          <w:u w:val="single"/>
        </w:rPr>
        <w:t xml:space="preserve">  </w:t>
      </w:r>
      <w:r>
        <w:t>init</w:t>
      </w:r>
      <w:r>
        <w:rPr>
          <w:rFonts w:ascii="Times New Roman"/>
          <w:spacing w:val="67"/>
          <w:u w:val="single"/>
        </w:rPr>
        <w:t xml:space="preserve">  </w:t>
      </w:r>
      <w:r>
        <w:t>(self,</w:t>
      </w:r>
      <w:r>
        <w:rPr>
          <w:spacing w:val="-3"/>
        </w:rPr>
        <w:t xml:space="preserve"> </w:t>
      </w:r>
      <w:r>
        <w:rPr>
          <w:spacing w:val="-2"/>
        </w:rPr>
        <w:t>nama):</w:t>
      </w:r>
    </w:p>
    <w:p w14:paraId="27091F38">
      <w:pPr>
        <w:pStyle w:val="5"/>
        <w:tabs>
          <w:tab w:val="left" w:pos="1605"/>
        </w:tabs>
        <w:ind w:right="5828"/>
      </w:pPr>
      <w:r>
        <w:rPr>
          <w:spacing w:val="-4"/>
        </w:rPr>
        <w:t>04:</w:t>
      </w:r>
      <w:r>
        <w:tab/>
      </w:r>
      <w:r>
        <w:t>self.nama</w:t>
      </w:r>
      <w:r>
        <w:rPr>
          <w:spacing w:val="-17"/>
        </w:rPr>
        <w:t xml:space="preserve"> </w:t>
      </w:r>
      <w:r>
        <w:t>=</w:t>
      </w:r>
      <w:r>
        <w:rPr>
          <w:spacing w:val="-17"/>
        </w:rPr>
        <w:t xml:space="preserve"> </w:t>
      </w:r>
      <w:r>
        <w:t xml:space="preserve">nama </w:t>
      </w:r>
      <w:r>
        <w:rPr>
          <w:spacing w:val="-4"/>
        </w:rPr>
        <w:t>05:</w:t>
      </w:r>
    </w:p>
    <w:p w14:paraId="42B1B324">
      <w:pPr>
        <w:pStyle w:val="5"/>
        <w:tabs>
          <w:tab w:val="left" w:pos="1125"/>
        </w:tabs>
      </w:pPr>
      <w:r>
        <w:rPr>
          <w:spacing w:val="-5"/>
        </w:rPr>
        <w:t>06:</w:t>
      </w:r>
      <w:r>
        <w:tab/>
      </w:r>
      <w:r>
        <w:t>def</w:t>
      </w:r>
      <w:r>
        <w:rPr>
          <w:spacing w:val="-4"/>
        </w:rPr>
        <w:t xml:space="preserve"> </w:t>
      </w:r>
      <w:r>
        <w:rPr>
          <w:spacing w:val="-2"/>
        </w:rPr>
        <w:t>bersuara(self):</w:t>
      </w:r>
    </w:p>
    <w:p w14:paraId="42BD98C7">
      <w:pPr>
        <w:pStyle w:val="5"/>
        <w:tabs>
          <w:tab w:val="left" w:pos="1605"/>
        </w:tabs>
        <w:spacing w:before="2"/>
        <w:ind w:right="1868"/>
      </w:pPr>
      <w:r>
        <w:rPr>
          <w:spacing w:val="-4"/>
        </w:rPr>
        <w:t>07:</w:t>
      </w:r>
      <w:r>
        <w:tab/>
      </w:r>
      <w:r>
        <w:t>print(f"{self.nama}</w:t>
      </w:r>
      <w:r>
        <w:rPr>
          <w:spacing w:val="-12"/>
        </w:rPr>
        <w:t xml:space="preserve"> </w:t>
      </w:r>
      <w:r>
        <w:t>mengeluarkan</w:t>
      </w:r>
      <w:r>
        <w:rPr>
          <w:spacing w:val="-12"/>
        </w:rPr>
        <w:t xml:space="preserve"> </w:t>
      </w:r>
      <w:r>
        <w:t>suara</w:t>
      </w:r>
      <w:r>
        <w:rPr>
          <w:spacing w:val="-12"/>
        </w:rPr>
        <w:t xml:space="preserve"> </w:t>
      </w:r>
      <w:r>
        <w:t xml:space="preserve">generik.") </w:t>
      </w:r>
      <w:r>
        <w:rPr>
          <w:spacing w:val="-4"/>
        </w:rPr>
        <w:t>08:</w:t>
      </w:r>
    </w:p>
    <w:p w14:paraId="61A22BD6">
      <w:pPr>
        <w:pStyle w:val="5"/>
        <w:tabs>
          <w:tab w:val="left" w:pos="1125"/>
        </w:tabs>
        <w:spacing w:line="225" w:lineRule="exact"/>
      </w:pPr>
      <w:r>
        <w:rPr>
          <w:spacing w:val="-5"/>
        </w:rPr>
        <w:t>09:</w:t>
      </w:r>
      <w:r>
        <w:tab/>
      </w:r>
      <w:r>
        <w:t>def</w:t>
      </w:r>
      <w:r>
        <w:rPr>
          <w:spacing w:val="-4"/>
        </w:rPr>
        <w:t xml:space="preserve"> </w:t>
      </w:r>
      <w:r>
        <w:rPr>
          <w:spacing w:val="-2"/>
        </w:rPr>
        <w:t>tampilkan_info(self):</w:t>
      </w:r>
    </w:p>
    <w:p w14:paraId="61DCFEC9">
      <w:pPr>
        <w:pStyle w:val="5"/>
        <w:tabs>
          <w:tab w:val="left" w:pos="1605"/>
        </w:tabs>
        <w:spacing w:before="1"/>
        <w:ind w:right="2108"/>
      </w:pPr>
      <w:r>
        <w:rPr>
          <w:spacing w:val="-4"/>
        </w:rPr>
        <w:t>10:</w:t>
      </w:r>
      <w:r>
        <w:tab/>
      </w:r>
      <w:r>
        <w:t>print(f"Ini</w:t>
      </w:r>
      <w:r>
        <w:rPr>
          <w:spacing w:val="-9"/>
        </w:rPr>
        <w:t xml:space="preserve"> </w:t>
      </w:r>
      <w:r>
        <w:t>adalah</w:t>
      </w:r>
      <w:r>
        <w:rPr>
          <w:spacing w:val="-9"/>
        </w:rPr>
        <w:t xml:space="preserve"> </w:t>
      </w:r>
      <w:r>
        <w:t>hewan</w:t>
      </w:r>
      <w:r>
        <w:rPr>
          <w:spacing w:val="-9"/>
        </w:rPr>
        <w:t xml:space="preserve"> </w:t>
      </w:r>
      <w:r>
        <w:t>bernama</w:t>
      </w:r>
      <w:r>
        <w:rPr>
          <w:spacing w:val="-9"/>
        </w:rPr>
        <w:t xml:space="preserve"> </w:t>
      </w:r>
      <w:r>
        <w:t xml:space="preserve">{self.nama}.") </w:t>
      </w:r>
      <w:r>
        <w:rPr>
          <w:spacing w:val="-4"/>
        </w:rPr>
        <w:t>11:</w:t>
      </w:r>
    </w:p>
    <w:p w14:paraId="5F645915">
      <w:pPr>
        <w:pStyle w:val="5"/>
        <w:spacing w:before="1" w:line="226" w:lineRule="exact"/>
      </w:pPr>
      <w:r>
        <w:t>12:</w:t>
      </w:r>
      <w:r>
        <w:rPr>
          <w:spacing w:val="-4"/>
        </w:rPr>
        <w:t xml:space="preserve"> </w:t>
      </w:r>
      <w:r>
        <w:t>#</w:t>
      </w:r>
      <w:r>
        <w:rPr>
          <w:spacing w:val="-4"/>
        </w:rPr>
        <w:t xml:space="preserve"> </w:t>
      </w:r>
      <w:r>
        <w:t>Kelas</w:t>
      </w:r>
      <w:r>
        <w:rPr>
          <w:spacing w:val="-3"/>
        </w:rPr>
        <w:t xml:space="preserve"> </w:t>
      </w:r>
      <w:r>
        <w:rPr>
          <w:spacing w:val="-4"/>
        </w:rPr>
        <w:t>Anak</w:t>
      </w:r>
    </w:p>
    <w:p w14:paraId="68F008F4">
      <w:pPr>
        <w:pStyle w:val="5"/>
        <w:spacing w:line="226" w:lineRule="exact"/>
      </w:pPr>
      <w:r>
        <w:t>13:</w:t>
      </w:r>
      <w:r>
        <w:rPr>
          <w:spacing w:val="-5"/>
        </w:rPr>
        <w:t xml:space="preserve"> </w:t>
      </w:r>
      <w:r>
        <w:t>class</w:t>
      </w:r>
      <w:r>
        <w:rPr>
          <w:spacing w:val="-5"/>
        </w:rPr>
        <w:t xml:space="preserve"> </w:t>
      </w:r>
      <w:r>
        <w:rPr>
          <w:spacing w:val="-2"/>
        </w:rPr>
        <w:t>Kucing(Hewan):</w:t>
      </w:r>
    </w:p>
    <w:p w14:paraId="12911428">
      <w:pPr>
        <w:pStyle w:val="5"/>
        <w:tabs>
          <w:tab w:val="left" w:pos="1125"/>
        </w:tabs>
      </w:pPr>
      <w:r>
        <w:rPr>
          <w:spacing w:val="-5"/>
        </w:rPr>
        <w:t>14:</w:t>
      </w:r>
      <w:r>
        <w:tab/>
      </w:r>
      <w:r>
        <w:t>def</w:t>
      </w:r>
      <w:r>
        <w:rPr>
          <w:spacing w:val="-4"/>
        </w:rPr>
        <w:t xml:space="preserve"> </w:t>
      </w:r>
      <w:r>
        <w:rPr>
          <w:rFonts w:ascii="Times New Roman"/>
          <w:spacing w:val="66"/>
          <w:u w:val="single"/>
        </w:rPr>
        <w:t xml:space="preserve">  </w:t>
      </w:r>
      <w:r>
        <w:t>init</w:t>
      </w:r>
      <w:r>
        <w:rPr>
          <w:rFonts w:ascii="Times New Roman"/>
          <w:spacing w:val="67"/>
          <w:u w:val="single"/>
        </w:rPr>
        <w:t xml:space="preserve">  </w:t>
      </w:r>
      <w:r>
        <w:t>(self,</w:t>
      </w:r>
      <w:r>
        <w:rPr>
          <w:spacing w:val="-3"/>
        </w:rPr>
        <w:t xml:space="preserve"> </w:t>
      </w:r>
      <w:r>
        <w:t>nama,</w:t>
      </w:r>
      <w:r>
        <w:rPr>
          <w:spacing w:val="-3"/>
        </w:rPr>
        <w:t xml:space="preserve"> </w:t>
      </w:r>
      <w:r>
        <w:rPr>
          <w:spacing w:val="-2"/>
        </w:rPr>
        <w:t>ras):</w:t>
      </w:r>
    </w:p>
    <w:p w14:paraId="556F5573">
      <w:pPr>
        <w:pStyle w:val="5"/>
        <w:tabs>
          <w:tab w:val="left" w:pos="1605"/>
        </w:tabs>
        <w:spacing w:before="1"/>
        <w:ind w:right="2588"/>
      </w:pPr>
      <w:r>
        <w:rPr>
          <w:spacing w:val="-4"/>
        </w:rPr>
        <w:t>15:</w:t>
      </w:r>
      <w:r>
        <w:tab/>
      </w:r>
      <w:r>
        <w:t>super().</w:t>
      </w:r>
      <w:r>
        <w:rPr>
          <w:rFonts w:ascii="Times New Roman"/>
          <w:spacing w:val="40"/>
          <w:u w:val="single"/>
        </w:rPr>
        <w:t xml:space="preserve">  </w:t>
      </w:r>
      <w:r>
        <w:t>init</w:t>
      </w:r>
      <w:r>
        <w:rPr>
          <w:rFonts w:ascii="Times New Roman"/>
          <w:spacing w:val="40"/>
          <w:u w:val="single"/>
        </w:rPr>
        <w:t xml:space="preserve">  </w:t>
      </w:r>
      <w:r>
        <w:t>(nama)</w:t>
      </w:r>
      <w:r>
        <w:rPr>
          <w:spacing w:val="-4"/>
        </w:rPr>
        <w:t xml:space="preserve"> </w:t>
      </w:r>
      <w:r>
        <w:t>#</w:t>
      </w:r>
      <w:r>
        <w:rPr>
          <w:spacing w:val="-4"/>
        </w:rPr>
        <w:t xml:space="preserve"> </w:t>
      </w:r>
      <w:r>
        <w:t>Panggil</w:t>
      </w:r>
      <w:r>
        <w:rPr>
          <w:spacing w:val="-5"/>
        </w:rPr>
        <w:t xml:space="preserve"> </w:t>
      </w:r>
      <w:r>
        <w:t>init</w:t>
      </w:r>
      <w:r>
        <w:rPr>
          <w:spacing w:val="-4"/>
        </w:rPr>
        <w:t xml:space="preserve"> </w:t>
      </w:r>
      <w:r>
        <w:t xml:space="preserve">induk </w:t>
      </w:r>
      <w:r>
        <w:rPr>
          <w:spacing w:val="-4"/>
        </w:rPr>
        <w:t>16:</w:t>
      </w:r>
      <w:r>
        <w:tab/>
      </w:r>
      <w:r>
        <w:t>self.ras = ras</w:t>
      </w:r>
    </w:p>
    <w:p w14:paraId="28E2ADBD">
      <w:pPr>
        <w:pStyle w:val="5"/>
        <w:spacing w:before="1" w:line="226" w:lineRule="exact"/>
      </w:pPr>
      <w:r>
        <w:rPr>
          <w:spacing w:val="-5"/>
        </w:rPr>
        <w:t>17:</w:t>
      </w:r>
    </w:p>
    <w:p w14:paraId="355E2360">
      <w:pPr>
        <w:pStyle w:val="5"/>
        <w:tabs>
          <w:tab w:val="left" w:pos="1125"/>
        </w:tabs>
        <w:ind w:right="4148"/>
      </w:pPr>
      <w:r>
        <w:rPr>
          <w:spacing w:val="-4"/>
        </w:rPr>
        <w:t>18:</w:t>
      </w:r>
      <w:r>
        <w:tab/>
      </w:r>
      <w:r>
        <w:t>#</w:t>
      </w:r>
      <w:r>
        <w:rPr>
          <w:spacing w:val="-9"/>
        </w:rPr>
        <w:t xml:space="preserve"> </w:t>
      </w:r>
      <w:r>
        <w:t>Method</w:t>
      </w:r>
      <w:r>
        <w:rPr>
          <w:spacing w:val="-9"/>
        </w:rPr>
        <w:t xml:space="preserve"> </w:t>
      </w:r>
      <w:r>
        <w:t>Overriding</w:t>
      </w:r>
      <w:r>
        <w:rPr>
          <w:spacing w:val="-9"/>
        </w:rPr>
        <w:t xml:space="preserve"> </w:t>
      </w:r>
      <w:r>
        <w:t>untuk</w:t>
      </w:r>
      <w:r>
        <w:rPr>
          <w:spacing w:val="-9"/>
        </w:rPr>
        <w:t xml:space="preserve"> </w:t>
      </w:r>
      <w:r>
        <w:t xml:space="preserve">bersuara </w:t>
      </w:r>
      <w:r>
        <w:rPr>
          <w:spacing w:val="-4"/>
        </w:rPr>
        <w:t>19:</w:t>
      </w:r>
      <w:r>
        <w:tab/>
      </w:r>
      <w:r>
        <w:t>def bersuara(self):</w:t>
      </w:r>
    </w:p>
    <w:p w14:paraId="5E49C781">
      <w:pPr>
        <w:pStyle w:val="5"/>
        <w:tabs>
          <w:tab w:val="left" w:pos="1605"/>
        </w:tabs>
        <w:ind w:right="2228"/>
      </w:pPr>
      <w:r>
        <w:rPr>
          <w:spacing w:val="-4"/>
        </w:rPr>
        <w:t>20:</w:t>
      </w:r>
      <w:r>
        <w:tab/>
      </w:r>
      <w:r>
        <w:t>print(f"{self.nama}</w:t>
      </w:r>
      <w:r>
        <w:rPr>
          <w:spacing w:val="-12"/>
        </w:rPr>
        <w:t xml:space="preserve"> </w:t>
      </w:r>
      <w:r>
        <w:t>(Kucing)</w:t>
      </w:r>
      <w:r>
        <w:rPr>
          <w:spacing w:val="-12"/>
        </w:rPr>
        <w:t xml:space="preserve"> </w:t>
      </w:r>
      <w:r>
        <w:t>mengeong:</w:t>
      </w:r>
      <w:r>
        <w:rPr>
          <w:spacing w:val="-12"/>
        </w:rPr>
        <w:t xml:space="preserve"> </w:t>
      </w:r>
      <w:r>
        <w:t xml:space="preserve">Meow!") </w:t>
      </w:r>
      <w:r>
        <w:rPr>
          <w:spacing w:val="-4"/>
        </w:rPr>
        <w:t>21:</w:t>
      </w:r>
    </w:p>
    <w:p w14:paraId="5DBC9689">
      <w:pPr>
        <w:pStyle w:val="5"/>
        <w:tabs>
          <w:tab w:val="left" w:pos="1125"/>
        </w:tabs>
        <w:ind w:right="668"/>
      </w:pPr>
      <w:r>
        <w:rPr>
          <w:spacing w:val="-4"/>
        </w:rPr>
        <w:t>22:</w:t>
      </w:r>
      <w:r>
        <w:tab/>
      </w:r>
      <w:r>
        <w:t>#</w:t>
      </w:r>
      <w:r>
        <w:rPr>
          <w:spacing w:val="-5"/>
        </w:rPr>
        <w:t xml:space="preserve"> </w:t>
      </w:r>
      <w:r>
        <w:t>Method</w:t>
      </w:r>
      <w:r>
        <w:rPr>
          <w:spacing w:val="-5"/>
        </w:rPr>
        <w:t xml:space="preserve"> </w:t>
      </w:r>
      <w:r>
        <w:t>Overriding</w:t>
      </w:r>
      <w:r>
        <w:rPr>
          <w:spacing w:val="-5"/>
        </w:rPr>
        <w:t xml:space="preserve"> </w:t>
      </w:r>
      <w:r>
        <w:t>untuk</w:t>
      </w:r>
      <w:r>
        <w:rPr>
          <w:spacing w:val="-5"/>
        </w:rPr>
        <w:t xml:space="preserve"> </w:t>
      </w:r>
      <w:r>
        <w:t>tampilkan_info,</w:t>
      </w:r>
      <w:r>
        <w:rPr>
          <w:spacing w:val="-5"/>
        </w:rPr>
        <w:t xml:space="preserve"> </w:t>
      </w:r>
      <w:r>
        <w:t>memanggil</w:t>
      </w:r>
      <w:r>
        <w:rPr>
          <w:spacing w:val="-5"/>
        </w:rPr>
        <w:t xml:space="preserve"> </w:t>
      </w:r>
      <w:r>
        <w:t>versi</w:t>
      </w:r>
      <w:r>
        <w:rPr>
          <w:spacing w:val="-5"/>
        </w:rPr>
        <w:t xml:space="preserve"> </w:t>
      </w:r>
      <w:r>
        <w:t xml:space="preserve">induk </w:t>
      </w:r>
      <w:r>
        <w:rPr>
          <w:spacing w:val="-4"/>
        </w:rPr>
        <w:t>23:</w:t>
      </w:r>
      <w:r>
        <w:tab/>
      </w:r>
      <w:r>
        <w:t>def tampilkan_info(self):</w:t>
      </w:r>
    </w:p>
    <w:p w14:paraId="1DAABD85">
      <w:pPr>
        <w:pStyle w:val="5"/>
        <w:tabs>
          <w:tab w:val="left" w:pos="1605"/>
        </w:tabs>
        <w:spacing w:line="225" w:lineRule="exact"/>
      </w:pPr>
      <w:r>
        <w:rPr>
          <w:spacing w:val="-5"/>
        </w:rPr>
        <w:t>24:</w:t>
      </w:r>
      <w:r>
        <w:tab/>
      </w:r>
      <w:r>
        <w:t>super().tampilkan_info()</w:t>
      </w:r>
      <w:r>
        <w:rPr>
          <w:spacing w:val="-12"/>
        </w:rPr>
        <w:t xml:space="preserve"> </w:t>
      </w:r>
      <w:r>
        <w:t>#</w:t>
      </w:r>
      <w:r>
        <w:rPr>
          <w:spacing w:val="-12"/>
        </w:rPr>
        <w:t xml:space="preserve"> </w:t>
      </w:r>
      <w:r>
        <w:t>Panggil</w:t>
      </w:r>
      <w:r>
        <w:rPr>
          <w:spacing w:val="-11"/>
        </w:rPr>
        <w:t xml:space="preserve"> </w:t>
      </w:r>
      <w:r>
        <w:t>implementasi</w:t>
      </w:r>
      <w:r>
        <w:rPr>
          <w:spacing w:val="-12"/>
        </w:rPr>
        <w:t xml:space="preserve"> </w:t>
      </w:r>
      <w:r>
        <w:t>dari</w:t>
      </w:r>
      <w:r>
        <w:rPr>
          <w:spacing w:val="-11"/>
        </w:rPr>
        <w:t xml:space="preserve"> </w:t>
      </w:r>
      <w:r>
        <w:rPr>
          <w:spacing w:val="-2"/>
        </w:rPr>
        <w:t>Hewan</w:t>
      </w:r>
    </w:p>
    <w:p w14:paraId="4091B4A4">
      <w:pPr>
        <w:pStyle w:val="5"/>
        <w:tabs>
          <w:tab w:val="left" w:pos="1819"/>
        </w:tabs>
        <w:spacing w:before="1"/>
        <w:ind w:right="188"/>
      </w:pPr>
      <w:r>
        <w:rPr>
          <w:spacing w:val="-4"/>
        </w:rPr>
        <w:t>25:</w:t>
      </w:r>
      <w:r>
        <w:tab/>
      </w:r>
      <w:r>
        <w:t xml:space="preserve">print(f"Ini adalah kucing ras {self.ras}.") # Tambahkan info </w:t>
      </w:r>
      <w:r>
        <w:rPr>
          <w:spacing w:val="-2"/>
        </w:rPr>
        <w:t>spesifik</w:t>
      </w:r>
    </w:p>
    <w:p w14:paraId="602F4604">
      <w:pPr>
        <w:pStyle w:val="5"/>
        <w:spacing w:before="1" w:line="226" w:lineRule="exact"/>
      </w:pPr>
      <w:r>
        <w:rPr>
          <w:spacing w:val="-5"/>
        </w:rPr>
        <w:t>26:</w:t>
      </w:r>
    </w:p>
    <w:p w14:paraId="2CDD342B">
      <w:pPr>
        <w:pStyle w:val="5"/>
        <w:spacing w:line="226" w:lineRule="exact"/>
      </w:pPr>
      <w:r>
        <w:t>27:</w:t>
      </w:r>
      <w:r>
        <w:rPr>
          <w:spacing w:val="-5"/>
        </w:rPr>
        <w:t xml:space="preserve"> </w:t>
      </w:r>
      <w:r>
        <w:t>#</w:t>
      </w:r>
      <w:r>
        <w:rPr>
          <w:spacing w:val="-4"/>
        </w:rPr>
        <w:t xml:space="preserve"> </w:t>
      </w:r>
      <w:r>
        <w:t>---</w:t>
      </w:r>
      <w:r>
        <w:rPr>
          <w:spacing w:val="-4"/>
        </w:rPr>
        <w:t xml:space="preserve"> </w:t>
      </w:r>
      <w:r>
        <w:t>Kode</w:t>
      </w:r>
      <w:r>
        <w:rPr>
          <w:spacing w:val="-5"/>
        </w:rPr>
        <w:t xml:space="preserve"> </w:t>
      </w:r>
      <w:r>
        <w:t>Utama</w:t>
      </w:r>
      <w:r>
        <w:rPr>
          <w:spacing w:val="-3"/>
        </w:rPr>
        <w:t xml:space="preserve"> </w:t>
      </w:r>
      <w:r>
        <w:t>--</w:t>
      </w:r>
      <w:r>
        <w:rPr>
          <w:spacing w:val="-10"/>
        </w:rPr>
        <w:t>-</w:t>
      </w:r>
    </w:p>
    <w:p w14:paraId="38E46A52">
      <w:pPr>
        <w:pStyle w:val="5"/>
        <w:tabs>
          <w:tab w:val="left" w:pos="2010"/>
        </w:tabs>
        <w:spacing w:line="226" w:lineRule="exact"/>
      </w:pPr>
      <w:r>
        <w:t>28:</w:t>
      </w:r>
      <w:r>
        <w:rPr>
          <w:spacing w:val="-4"/>
        </w:rPr>
        <w:t xml:space="preserve"> </w:t>
      </w:r>
      <w:r>
        <w:t>if</w:t>
      </w:r>
      <w:r>
        <w:rPr>
          <w:spacing w:val="-1"/>
        </w:rPr>
        <w:t xml:space="preserve"> </w:t>
      </w:r>
      <w:r>
        <w:rPr>
          <w:rFonts w:ascii="Times New Roman"/>
          <w:spacing w:val="68"/>
          <w:u w:val="single"/>
        </w:rPr>
        <w:t xml:space="preserve">  </w:t>
      </w:r>
      <w:r>
        <w:rPr>
          <w:spacing w:val="-4"/>
        </w:rPr>
        <w:t>name</w:t>
      </w:r>
      <w:r>
        <w:rPr>
          <w:rFonts w:ascii="Times New Roman"/>
          <w:u w:val="single"/>
        </w:rPr>
        <w:tab/>
      </w:r>
      <w:r>
        <w:rPr>
          <w:rFonts w:ascii="Times New Roman"/>
          <w:spacing w:val="27"/>
        </w:rPr>
        <w:t xml:space="preserve"> </w:t>
      </w:r>
      <w:r>
        <w:t>== "</w:t>
      </w:r>
      <w:r>
        <w:rPr>
          <w:rFonts w:ascii="Times New Roman"/>
          <w:spacing w:val="74"/>
          <w:u w:val="single"/>
        </w:rPr>
        <w:t xml:space="preserve">  </w:t>
      </w:r>
      <w:r>
        <w:t>main</w:t>
      </w:r>
      <w:r>
        <w:rPr>
          <w:rFonts w:ascii="Times New Roman"/>
          <w:spacing w:val="74"/>
          <w:u w:val="single"/>
        </w:rPr>
        <w:t xml:space="preserve">  </w:t>
      </w:r>
      <w:r>
        <w:t>":</w:t>
      </w:r>
    </w:p>
    <w:p w14:paraId="4E733CA9">
      <w:pPr>
        <w:pStyle w:val="5"/>
        <w:tabs>
          <w:tab w:val="left" w:pos="1125"/>
        </w:tabs>
        <w:spacing w:before="2" w:line="226" w:lineRule="exact"/>
      </w:pPr>
      <w:r>
        <w:rPr>
          <w:spacing w:val="-5"/>
        </w:rPr>
        <w:t>29:</w:t>
      </w:r>
      <w:r>
        <w:tab/>
      </w:r>
      <w:r>
        <w:t>hewan_umum</w:t>
      </w:r>
      <w:r>
        <w:rPr>
          <w:spacing w:val="-7"/>
        </w:rPr>
        <w:t xml:space="preserve"> </w:t>
      </w:r>
      <w:r>
        <w:t>=</w:t>
      </w:r>
      <w:r>
        <w:rPr>
          <w:spacing w:val="-7"/>
        </w:rPr>
        <w:t xml:space="preserve"> </w:t>
      </w:r>
      <w:r>
        <w:rPr>
          <w:spacing w:val="-2"/>
        </w:rPr>
        <w:t>Hewan("Makhluk")</w:t>
      </w:r>
    </w:p>
    <w:p w14:paraId="48196934">
      <w:pPr>
        <w:pStyle w:val="5"/>
        <w:tabs>
          <w:tab w:val="left" w:pos="1125"/>
        </w:tabs>
        <w:ind w:right="3188"/>
      </w:pPr>
      <w:r>
        <w:rPr>
          <w:spacing w:val="-4"/>
        </w:rPr>
        <w:t>30:</w:t>
      </w:r>
      <w:r>
        <w:tab/>
      </w:r>
      <w:r>
        <w:t>kucing_persia</w:t>
      </w:r>
      <w:r>
        <w:rPr>
          <w:spacing w:val="-12"/>
        </w:rPr>
        <w:t xml:space="preserve"> </w:t>
      </w:r>
      <w:r>
        <w:t>=</w:t>
      </w:r>
      <w:r>
        <w:rPr>
          <w:spacing w:val="-12"/>
        </w:rPr>
        <w:t xml:space="preserve"> </w:t>
      </w:r>
      <w:r>
        <w:t>Kucing("Puspus",</w:t>
      </w:r>
      <w:r>
        <w:rPr>
          <w:spacing w:val="-12"/>
        </w:rPr>
        <w:t xml:space="preserve"> </w:t>
      </w:r>
      <w:r>
        <w:t xml:space="preserve">"Persia") </w:t>
      </w:r>
      <w:r>
        <w:rPr>
          <w:spacing w:val="-4"/>
        </w:rPr>
        <w:t>31:</w:t>
      </w:r>
    </w:p>
    <w:p w14:paraId="608B5F6B">
      <w:pPr>
        <w:pStyle w:val="5"/>
        <w:tabs>
          <w:tab w:val="left" w:pos="1125"/>
        </w:tabs>
        <w:ind w:right="4988"/>
      </w:pPr>
      <w:r>
        <w:rPr>
          <w:spacing w:val="-4"/>
        </w:rPr>
        <w:t>32:</w:t>
      </w:r>
      <w:r>
        <w:tab/>
      </w:r>
      <w:r>
        <w:t xml:space="preserve">print("Info Hewan Umum:") </w:t>
      </w:r>
      <w:r>
        <w:rPr>
          <w:spacing w:val="-4"/>
        </w:rPr>
        <w:t>33:</w:t>
      </w:r>
      <w:r>
        <w:tab/>
      </w:r>
      <w:r>
        <w:rPr>
          <w:spacing w:val="-2"/>
        </w:rPr>
        <w:t>hewan_umum.tampilkan_info()</w:t>
      </w:r>
    </w:p>
    <w:p w14:paraId="4EF5E91F">
      <w:pPr>
        <w:pStyle w:val="5"/>
        <w:tabs>
          <w:tab w:val="left" w:pos="1125"/>
        </w:tabs>
        <w:spacing w:line="226" w:lineRule="exact"/>
      </w:pPr>
      <w:r>
        <w:rPr>
          <w:spacing w:val="-5"/>
        </w:rPr>
        <w:t>34:</w:t>
      </w:r>
      <w:r>
        <w:tab/>
      </w:r>
      <w:r>
        <w:rPr>
          <w:spacing w:val="-2"/>
        </w:rPr>
        <w:t>hewan_umum.bersuara()</w:t>
      </w:r>
    </w:p>
    <w:p w14:paraId="553C8197">
      <w:pPr>
        <w:pStyle w:val="5"/>
        <w:tabs>
          <w:tab w:val="left" w:pos="1125"/>
        </w:tabs>
        <w:spacing w:line="226" w:lineRule="exact"/>
      </w:pPr>
      <w:r>
        <w:rPr>
          <w:spacing w:val="-5"/>
        </w:rPr>
        <w:t>35:</w:t>
      </w:r>
      <w:r>
        <w:tab/>
      </w:r>
      <w:r>
        <w:t>print("-"</w:t>
      </w:r>
      <w:r>
        <w:rPr>
          <w:spacing w:val="-8"/>
        </w:rPr>
        <w:t xml:space="preserve"> </w:t>
      </w:r>
      <w:r>
        <w:t>*</w:t>
      </w:r>
      <w:r>
        <w:rPr>
          <w:spacing w:val="-6"/>
        </w:rPr>
        <w:t xml:space="preserve"> </w:t>
      </w:r>
      <w:r>
        <w:rPr>
          <w:spacing w:val="-5"/>
        </w:rPr>
        <w:t>20)</w:t>
      </w:r>
    </w:p>
    <w:p w14:paraId="09990D69">
      <w:pPr>
        <w:pStyle w:val="5"/>
        <w:spacing w:before="2" w:line="226" w:lineRule="exact"/>
      </w:pPr>
      <w:r>
        <w:rPr>
          <w:spacing w:val="-5"/>
        </w:rPr>
        <w:t>36:</w:t>
      </w:r>
    </w:p>
    <w:p w14:paraId="02CE7764">
      <w:pPr>
        <w:pStyle w:val="5"/>
        <w:tabs>
          <w:tab w:val="left" w:pos="1125"/>
        </w:tabs>
        <w:spacing w:line="226" w:lineRule="exact"/>
      </w:pPr>
      <w:r>
        <w:rPr>
          <w:spacing w:val="-5"/>
        </w:rPr>
        <w:t>37:</w:t>
      </w:r>
      <w:r>
        <w:tab/>
      </w:r>
      <w:r>
        <w:t>print("Info</w:t>
      </w:r>
      <w:r>
        <w:rPr>
          <w:spacing w:val="-11"/>
        </w:rPr>
        <w:t xml:space="preserve"> </w:t>
      </w:r>
      <w:r>
        <w:t>Kucing</w:t>
      </w:r>
      <w:r>
        <w:rPr>
          <w:spacing w:val="-10"/>
        </w:rPr>
        <w:t xml:space="preserve"> </w:t>
      </w:r>
      <w:r>
        <w:rPr>
          <w:spacing w:val="-2"/>
        </w:rPr>
        <w:t>Persia:")</w:t>
      </w:r>
    </w:p>
    <w:p w14:paraId="2B01B27C">
      <w:pPr>
        <w:pStyle w:val="5"/>
        <w:tabs>
          <w:tab w:val="left" w:pos="1125"/>
        </w:tabs>
        <w:ind w:right="1028"/>
      </w:pPr>
      <w:r>
        <w:rPr>
          <w:spacing w:val="-4"/>
        </w:rPr>
        <w:t>38:</w:t>
      </w:r>
      <w:r>
        <w:tab/>
      </w:r>
      <w:r>
        <w:t>kucing_persia.tampilkan_info()</w:t>
      </w:r>
      <w:r>
        <w:rPr>
          <w:spacing w:val="-7"/>
        </w:rPr>
        <w:t xml:space="preserve"> </w:t>
      </w:r>
      <w:r>
        <w:t>#</w:t>
      </w:r>
      <w:r>
        <w:rPr>
          <w:spacing w:val="-7"/>
        </w:rPr>
        <w:t xml:space="preserve"> </w:t>
      </w:r>
      <w:r>
        <w:t>Akan</w:t>
      </w:r>
      <w:r>
        <w:rPr>
          <w:spacing w:val="-7"/>
        </w:rPr>
        <w:t xml:space="preserve"> </w:t>
      </w:r>
      <w:r>
        <w:t>memanggil</w:t>
      </w:r>
      <w:r>
        <w:rPr>
          <w:spacing w:val="-7"/>
        </w:rPr>
        <w:t xml:space="preserve"> </w:t>
      </w:r>
      <w:r>
        <w:t>versi</w:t>
      </w:r>
      <w:r>
        <w:rPr>
          <w:spacing w:val="-7"/>
        </w:rPr>
        <w:t xml:space="preserve"> </w:t>
      </w:r>
      <w:r>
        <w:t xml:space="preserve">Kucing </w:t>
      </w:r>
      <w:r>
        <w:rPr>
          <w:spacing w:val="-4"/>
        </w:rPr>
        <w:t>39:</w:t>
      </w:r>
      <w:r>
        <w:tab/>
      </w:r>
      <w:r>
        <w:t>kucing_persia.bersuara() # Akan memanggil versi Kucing</w:t>
      </w:r>
    </w:p>
    <w:p w14:paraId="27D3506E">
      <w:pPr>
        <w:spacing w:before="31"/>
        <w:ind w:left="165" w:right="161" w:firstLine="0"/>
        <w:jc w:val="both"/>
        <w:rPr>
          <w:sz w:val="24"/>
        </w:rPr>
      </w:pPr>
      <w:r>
        <w:rPr>
          <w:b/>
          <w:sz w:val="24"/>
        </w:rPr>
        <w:t xml:space="preserve">Observasi: </w:t>
      </w:r>
      <w:r>
        <w:rPr>
          <w:sz w:val="24"/>
        </w:rPr>
        <w:t xml:space="preserve">Bandingkan output dari </w:t>
      </w:r>
      <w:r>
        <w:rPr>
          <w:sz w:val="20"/>
        </w:rPr>
        <w:t xml:space="preserve">bersuara() </w:t>
      </w:r>
      <w:r>
        <w:rPr>
          <w:sz w:val="24"/>
        </w:rPr>
        <w:t xml:space="preserve">dan </w:t>
      </w:r>
      <w:r>
        <w:rPr>
          <w:sz w:val="20"/>
        </w:rPr>
        <w:t xml:space="preserve">tampilkan_info() </w:t>
      </w:r>
      <w:r>
        <w:rPr>
          <w:sz w:val="24"/>
        </w:rPr>
        <w:t xml:space="preserve">saat dipanggil pada objek </w:t>
      </w:r>
      <w:r>
        <w:rPr>
          <w:sz w:val="20"/>
        </w:rPr>
        <w:t xml:space="preserve">hewan_umum </w:t>
      </w:r>
      <w:r>
        <w:rPr>
          <w:sz w:val="24"/>
        </w:rPr>
        <w:t xml:space="preserve">dan </w:t>
      </w:r>
      <w:r>
        <w:rPr>
          <w:sz w:val="20"/>
        </w:rPr>
        <w:t>kucing_persia</w:t>
      </w:r>
      <w:r>
        <w:rPr>
          <w:sz w:val="24"/>
        </w:rPr>
        <w:t xml:space="preserve">. Perhatikan bagaimana </w:t>
      </w:r>
      <w:r>
        <w:rPr>
          <w:sz w:val="20"/>
        </w:rPr>
        <w:t xml:space="preserve">super().tampilkan_info() </w:t>
      </w:r>
      <w:r>
        <w:rPr>
          <w:sz w:val="24"/>
        </w:rPr>
        <w:t xml:space="preserve">di dalam </w:t>
      </w:r>
      <w:r>
        <w:rPr>
          <w:sz w:val="20"/>
        </w:rPr>
        <w:t xml:space="preserve">Kucing.tampilkan_info() </w:t>
      </w:r>
      <w:r>
        <w:rPr>
          <w:sz w:val="24"/>
        </w:rPr>
        <w:t>memungkinkan penambahan fungsionalitas tanpa menghilangkan fungsionalitas asli dari induk.</w:t>
      </w:r>
    </w:p>
    <w:p w14:paraId="76A65CFE">
      <w:pPr>
        <w:spacing w:after="0"/>
        <w:jc w:val="both"/>
        <w:rPr>
          <w:sz w:val="24"/>
        </w:rPr>
        <w:sectPr>
          <w:pgSz w:w="11910" w:h="16840"/>
          <w:pgMar w:top="1340" w:right="1275" w:bottom="280" w:left="1275" w:header="717" w:footer="0" w:gutter="0"/>
          <w:cols w:space="720" w:num="1"/>
        </w:sectPr>
      </w:pPr>
    </w:p>
    <w:p w14:paraId="4ACFA866">
      <w:pPr>
        <w:pStyle w:val="2"/>
        <w:spacing w:before="89"/>
        <w:ind w:left="165" w:firstLine="0"/>
      </w:pPr>
      <w:r>
        <w:t>Praktikum</w:t>
      </w:r>
      <w:r>
        <w:rPr>
          <w:spacing w:val="-5"/>
        </w:rPr>
        <w:t xml:space="preserve"> </w:t>
      </w:r>
      <w:r>
        <w:t>04:</w:t>
      </w:r>
      <w:r>
        <w:rPr>
          <w:spacing w:val="-3"/>
        </w:rPr>
        <w:t xml:space="preserve"> </w:t>
      </w:r>
      <w:r>
        <w:t>Multi-level</w:t>
      </w:r>
      <w:r>
        <w:rPr>
          <w:spacing w:val="-3"/>
        </w:rPr>
        <w:t xml:space="preserve"> </w:t>
      </w:r>
      <w:r>
        <w:t>Inheritance</w:t>
      </w:r>
      <w:r>
        <w:rPr>
          <w:spacing w:val="-4"/>
        </w:rPr>
        <w:t xml:space="preserve"> </w:t>
      </w:r>
      <w:r>
        <w:t>(Pewarisan</w:t>
      </w:r>
      <w:r>
        <w:rPr>
          <w:spacing w:val="-3"/>
        </w:rPr>
        <w:t xml:space="preserve"> </w:t>
      </w:r>
      <w:r>
        <w:rPr>
          <w:spacing w:val="-2"/>
        </w:rPr>
        <w:t>Bertingkat)</w:t>
      </w:r>
    </w:p>
    <w:p w14:paraId="64DBAB26">
      <w:pPr>
        <w:spacing w:before="161"/>
        <w:ind w:left="165" w:right="0" w:firstLine="0"/>
        <w:jc w:val="left"/>
        <w:rPr>
          <w:sz w:val="24"/>
        </w:rPr>
      </w:pPr>
      <w:r>
        <w:rPr>
          <w:b/>
          <w:sz w:val="24"/>
        </w:rPr>
        <w:t>Tujuan:</w:t>
      </w:r>
      <w:r>
        <w:rPr>
          <w:b/>
          <w:spacing w:val="-7"/>
          <w:sz w:val="24"/>
        </w:rPr>
        <w:t xml:space="preserve"> </w:t>
      </w:r>
      <w:r>
        <w:rPr>
          <w:sz w:val="24"/>
        </w:rPr>
        <w:t>Memahami</w:t>
      </w:r>
      <w:r>
        <w:rPr>
          <w:spacing w:val="-6"/>
          <w:sz w:val="24"/>
        </w:rPr>
        <w:t xml:space="preserve"> </w:t>
      </w:r>
      <w:r>
        <w:rPr>
          <w:sz w:val="24"/>
        </w:rPr>
        <w:t>bagaimana</w:t>
      </w:r>
      <w:r>
        <w:rPr>
          <w:spacing w:val="-8"/>
          <w:sz w:val="24"/>
        </w:rPr>
        <w:t xml:space="preserve"> </w:t>
      </w:r>
      <w:r>
        <w:rPr>
          <w:sz w:val="24"/>
        </w:rPr>
        <w:t>sebuah</w:t>
      </w:r>
      <w:r>
        <w:rPr>
          <w:spacing w:val="-7"/>
          <w:sz w:val="24"/>
        </w:rPr>
        <w:t xml:space="preserve"> </w:t>
      </w:r>
      <w:r>
        <w:rPr>
          <w:sz w:val="24"/>
        </w:rPr>
        <w:t>kelas</w:t>
      </w:r>
      <w:r>
        <w:rPr>
          <w:spacing w:val="-7"/>
          <w:sz w:val="24"/>
        </w:rPr>
        <w:t xml:space="preserve"> </w:t>
      </w:r>
      <w:r>
        <w:rPr>
          <w:sz w:val="24"/>
        </w:rPr>
        <w:t>dapat</w:t>
      </w:r>
      <w:r>
        <w:rPr>
          <w:spacing w:val="-6"/>
          <w:sz w:val="24"/>
        </w:rPr>
        <w:t xml:space="preserve"> </w:t>
      </w:r>
      <w:r>
        <w:rPr>
          <w:sz w:val="24"/>
        </w:rPr>
        <w:t>mewarisi</w:t>
      </w:r>
      <w:r>
        <w:rPr>
          <w:spacing w:val="-6"/>
          <w:sz w:val="24"/>
        </w:rPr>
        <w:t xml:space="preserve"> </w:t>
      </w:r>
      <w:r>
        <w:rPr>
          <w:sz w:val="24"/>
        </w:rPr>
        <w:t>dari</w:t>
      </w:r>
      <w:r>
        <w:rPr>
          <w:spacing w:val="-7"/>
          <w:sz w:val="24"/>
        </w:rPr>
        <w:t xml:space="preserve"> </w:t>
      </w:r>
      <w:r>
        <w:rPr>
          <w:sz w:val="24"/>
        </w:rPr>
        <w:t>kelas</w:t>
      </w:r>
      <w:r>
        <w:rPr>
          <w:spacing w:val="-7"/>
          <w:sz w:val="24"/>
        </w:rPr>
        <w:t xml:space="preserve"> </w:t>
      </w:r>
      <w:r>
        <w:rPr>
          <w:sz w:val="24"/>
        </w:rPr>
        <w:t>anak</w:t>
      </w:r>
      <w:r>
        <w:rPr>
          <w:spacing w:val="-7"/>
          <w:sz w:val="24"/>
        </w:rPr>
        <w:t xml:space="preserve"> </w:t>
      </w:r>
      <w:r>
        <w:rPr>
          <w:sz w:val="24"/>
        </w:rPr>
        <w:t>lain,</w:t>
      </w:r>
      <w:r>
        <w:rPr>
          <w:spacing w:val="-7"/>
          <w:sz w:val="24"/>
        </w:rPr>
        <w:t xml:space="preserve"> </w:t>
      </w:r>
      <w:r>
        <w:rPr>
          <w:sz w:val="24"/>
        </w:rPr>
        <w:t>membentuk rantai pewarisan (A -&gt; B -&gt; C).</w:t>
      </w:r>
    </w:p>
    <w:p w14:paraId="72A12D56">
      <w:pPr>
        <w:spacing w:before="6" w:line="240" w:lineRule="auto"/>
        <w:rPr>
          <w:sz w:val="17"/>
        </w:rPr>
      </w:pPr>
      <w:r>
        <w:rPr>
          <w:sz w:val="17"/>
        </w:rPr>
        <w:drawing>
          <wp:anchor distT="0" distB="0" distL="0" distR="0" simplePos="0" relativeHeight="251671552" behindDoc="1" locked="0" layoutInCell="1" allowOverlap="1">
            <wp:simplePos x="0" y="0"/>
            <wp:positionH relativeFrom="page">
              <wp:posOffset>1598930</wp:posOffset>
            </wp:positionH>
            <wp:positionV relativeFrom="paragraph">
              <wp:posOffset>143510</wp:posOffset>
            </wp:positionV>
            <wp:extent cx="4378325" cy="3914775"/>
            <wp:effectExtent l="0" t="0" r="0" b="0"/>
            <wp:wrapTopAndBottom/>
            <wp:docPr id="42" name="Image 42" descr="PlantUML diagram"/>
            <wp:cNvGraphicFramePr/>
            <a:graphic xmlns:a="http://schemas.openxmlformats.org/drawingml/2006/main">
              <a:graphicData uri="http://schemas.openxmlformats.org/drawingml/2006/picture">
                <pic:pic xmlns:pic="http://schemas.openxmlformats.org/drawingml/2006/picture">
                  <pic:nvPicPr>
                    <pic:cNvPr id="42" name="Image 42" descr="PlantUML diagram"/>
                    <pic:cNvPicPr/>
                  </pic:nvPicPr>
                  <pic:blipFill>
                    <a:blip r:embed="rId12" cstate="print"/>
                    <a:stretch>
                      <a:fillRect/>
                    </a:stretch>
                  </pic:blipFill>
                  <pic:spPr>
                    <a:xfrm>
                      <a:off x="0" y="0"/>
                      <a:ext cx="4378452" cy="3914775"/>
                    </a:xfrm>
                    <a:prstGeom prst="rect">
                      <a:avLst/>
                    </a:prstGeom>
                  </pic:spPr>
                </pic:pic>
              </a:graphicData>
            </a:graphic>
          </wp:anchor>
        </w:drawing>
      </w:r>
    </w:p>
    <w:p w14:paraId="409E8595">
      <w:pPr>
        <w:pStyle w:val="9"/>
        <w:numPr>
          <w:ilvl w:val="0"/>
          <w:numId w:val="5"/>
        </w:numPr>
        <w:tabs>
          <w:tab w:val="left" w:pos="884"/>
        </w:tabs>
        <w:spacing w:before="189" w:after="0" w:line="240" w:lineRule="auto"/>
        <w:ind w:left="884" w:right="0" w:hanging="359"/>
        <w:jc w:val="both"/>
        <w:rPr>
          <w:b/>
          <w:sz w:val="24"/>
        </w:rPr>
      </w:pPr>
      <w:r>
        <w:rPr>
          <w:b/>
          <w:sz w:val="24"/>
        </w:rPr>
        <w:t xml:space="preserve">Kelas </w:t>
      </w:r>
      <w:r>
        <w:rPr>
          <w:b/>
          <w:spacing w:val="-2"/>
          <w:sz w:val="20"/>
        </w:rPr>
        <w:t>Organisme</w:t>
      </w:r>
      <w:r>
        <w:rPr>
          <w:b/>
          <w:spacing w:val="-2"/>
          <w:sz w:val="24"/>
        </w:rPr>
        <w:t>:</w:t>
      </w:r>
    </w:p>
    <w:p w14:paraId="7C868A72">
      <w:pPr>
        <w:pStyle w:val="2"/>
        <w:numPr>
          <w:ilvl w:val="1"/>
          <w:numId w:val="5"/>
        </w:numPr>
        <w:tabs>
          <w:tab w:val="left" w:pos="1604"/>
        </w:tabs>
        <w:spacing w:before="0" w:after="0" w:line="280" w:lineRule="exact"/>
        <w:ind w:left="1604" w:right="0" w:hanging="359"/>
        <w:jc w:val="both"/>
      </w:pPr>
      <w:r>
        <w:t>Atribut</w:t>
      </w:r>
      <w:r>
        <w:rPr>
          <w:spacing w:val="-4"/>
        </w:rPr>
        <w:t xml:space="preserve"> </w:t>
      </w:r>
      <w:r>
        <w:t>Publik</w:t>
      </w:r>
      <w:r>
        <w:rPr>
          <w:spacing w:val="-1"/>
        </w:rPr>
        <w:t xml:space="preserve"> </w:t>
      </w:r>
      <w:r>
        <w:rPr>
          <w:spacing w:val="-4"/>
        </w:rPr>
        <w:t>(+):</w:t>
      </w:r>
    </w:p>
    <w:p w14:paraId="7D96465D">
      <w:pPr>
        <w:pStyle w:val="9"/>
        <w:numPr>
          <w:ilvl w:val="2"/>
          <w:numId w:val="5"/>
        </w:numPr>
        <w:tabs>
          <w:tab w:val="left" w:pos="2325"/>
        </w:tabs>
        <w:spacing w:before="0" w:after="0" w:line="272" w:lineRule="exact"/>
        <w:ind w:left="2325" w:right="0" w:hanging="359"/>
        <w:jc w:val="both"/>
        <w:rPr>
          <w:sz w:val="24"/>
        </w:rPr>
      </w:pPr>
      <w:r>
        <w:rPr>
          <w:sz w:val="20"/>
        </w:rPr>
        <w:t>nama:</w:t>
      </w:r>
      <w:r>
        <w:rPr>
          <w:spacing w:val="-2"/>
          <w:sz w:val="20"/>
        </w:rPr>
        <w:t xml:space="preserve"> </w:t>
      </w:r>
      <w:r>
        <w:rPr>
          <w:sz w:val="20"/>
        </w:rPr>
        <w:t>str</w:t>
      </w:r>
      <w:r>
        <w:rPr>
          <w:sz w:val="24"/>
        </w:rPr>
        <w:t>:</w:t>
      </w:r>
      <w:r>
        <w:rPr>
          <w:spacing w:val="-2"/>
          <w:sz w:val="24"/>
        </w:rPr>
        <w:t xml:space="preserve"> </w:t>
      </w:r>
      <w:r>
        <w:rPr>
          <w:sz w:val="24"/>
        </w:rPr>
        <w:t>Menyimpan</w:t>
      </w:r>
      <w:r>
        <w:rPr>
          <w:spacing w:val="-2"/>
          <w:sz w:val="24"/>
        </w:rPr>
        <w:t xml:space="preserve"> </w:t>
      </w:r>
      <w:r>
        <w:rPr>
          <w:sz w:val="24"/>
        </w:rPr>
        <w:t>nama</w:t>
      </w:r>
      <w:r>
        <w:rPr>
          <w:spacing w:val="-1"/>
          <w:sz w:val="24"/>
        </w:rPr>
        <w:t xml:space="preserve"> </w:t>
      </w:r>
      <w:r>
        <w:rPr>
          <w:spacing w:val="-2"/>
          <w:sz w:val="24"/>
        </w:rPr>
        <w:t>organisme.</w:t>
      </w:r>
    </w:p>
    <w:p w14:paraId="25140519">
      <w:pPr>
        <w:pStyle w:val="2"/>
        <w:numPr>
          <w:ilvl w:val="1"/>
          <w:numId w:val="5"/>
        </w:numPr>
        <w:tabs>
          <w:tab w:val="left" w:pos="1604"/>
        </w:tabs>
        <w:spacing w:before="0" w:after="0" w:line="280" w:lineRule="exact"/>
        <w:ind w:left="1604" w:right="0" w:hanging="359"/>
        <w:jc w:val="both"/>
      </w:pPr>
      <w:r>
        <w:t>Metode</w:t>
      </w:r>
      <w:r>
        <w:rPr>
          <w:spacing w:val="-4"/>
        </w:rPr>
        <w:t xml:space="preserve"> </w:t>
      </w:r>
      <w:r>
        <w:t>Publik</w:t>
      </w:r>
      <w:r>
        <w:rPr>
          <w:spacing w:val="-1"/>
        </w:rPr>
        <w:t xml:space="preserve"> </w:t>
      </w:r>
      <w:r>
        <w:rPr>
          <w:spacing w:val="-4"/>
        </w:rPr>
        <w:t>(+):</w:t>
      </w:r>
    </w:p>
    <w:p w14:paraId="071D34A8">
      <w:pPr>
        <w:pStyle w:val="9"/>
        <w:numPr>
          <w:ilvl w:val="2"/>
          <w:numId w:val="5"/>
        </w:numPr>
        <w:tabs>
          <w:tab w:val="left" w:pos="2325"/>
        </w:tabs>
        <w:spacing w:before="0" w:after="0" w:line="272" w:lineRule="exact"/>
        <w:ind w:left="2325" w:right="0" w:hanging="359"/>
        <w:jc w:val="both"/>
        <w:rPr>
          <w:sz w:val="24"/>
        </w:rPr>
      </w:pPr>
      <w:r>
        <w:rPr>
          <w:spacing w:val="47"/>
          <w:sz w:val="20"/>
          <w:u w:val="single"/>
        </w:rPr>
        <w:t xml:space="preserve">  </w:t>
      </w:r>
      <w:r>
        <w:rPr>
          <w:sz w:val="20"/>
        </w:rPr>
        <w:t>init</w:t>
      </w:r>
      <w:r>
        <w:rPr>
          <w:spacing w:val="47"/>
          <w:sz w:val="20"/>
          <w:u w:val="single"/>
        </w:rPr>
        <w:t xml:space="preserve">  </w:t>
      </w:r>
      <w:r>
        <w:rPr>
          <w:sz w:val="20"/>
        </w:rPr>
        <w:t>(nama: str)</w:t>
      </w:r>
      <w:r>
        <w:rPr>
          <w:spacing w:val="-1"/>
          <w:sz w:val="20"/>
        </w:rPr>
        <w:t xml:space="preserve"> </w:t>
      </w:r>
      <w:r>
        <w:rPr>
          <w:sz w:val="20"/>
        </w:rPr>
        <w:t>:</w:t>
      </w:r>
      <w:r>
        <w:rPr>
          <w:spacing w:val="-2"/>
          <w:sz w:val="20"/>
        </w:rPr>
        <w:t xml:space="preserve"> </w:t>
      </w:r>
      <w:r>
        <w:rPr>
          <w:sz w:val="20"/>
        </w:rPr>
        <w:t>void</w:t>
      </w:r>
      <w:r>
        <w:rPr>
          <w:sz w:val="24"/>
        </w:rPr>
        <w:t>:</w:t>
      </w:r>
      <w:r>
        <w:rPr>
          <w:spacing w:val="-2"/>
          <w:sz w:val="24"/>
        </w:rPr>
        <w:t xml:space="preserve"> </w:t>
      </w:r>
      <w:r>
        <w:rPr>
          <w:sz w:val="24"/>
        </w:rPr>
        <w:t>Konstruktor</w:t>
      </w:r>
      <w:r>
        <w:rPr>
          <w:spacing w:val="-2"/>
          <w:sz w:val="24"/>
        </w:rPr>
        <w:t xml:space="preserve"> </w:t>
      </w:r>
      <w:r>
        <w:rPr>
          <w:sz w:val="24"/>
        </w:rPr>
        <w:t>untuk</w:t>
      </w:r>
      <w:r>
        <w:rPr>
          <w:spacing w:val="-2"/>
          <w:sz w:val="24"/>
        </w:rPr>
        <w:t xml:space="preserve"> </w:t>
      </w:r>
      <w:r>
        <w:rPr>
          <w:sz w:val="24"/>
        </w:rPr>
        <w:t>inisialisasi</w:t>
      </w:r>
      <w:r>
        <w:rPr>
          <w:spacing w:val="1"/>
          <w:sz w:val="24"/>
        </w:rPr>
        <w:t xml:space="preserve"> </w:t>
      </w:r>
      <w:r>
        <w:rPr>
          <w:spacing w:val="-2"/>
          <w:sz w:val="20"/>
        </w:rPr>
        <w:t>nama</w:t>
      </w:r>
      <w:r>
        <w:rPr>
          <w:spacing w:val="-2"/>
          <w:sz w:val="24"/>
        </w:rPr>
        <w:t>.</w:t>
      </w:r>
    </w:p>
    <w:p w14:paraId="71C62A5B">
      <w:pPr>
        <w:pStyle w:val="9"/>
        <w:numPr>
          <w:ilvl w:val="2"/>
          <w:numId w:val="5"/>
        </w:numPr>
        <w:tabs>
          <w:tab w:val="left" w:pos="2325"/>
        </w:tabs>
        <w:spacing w:before="0" w:after="0" w:line="240" w:lineRule="auto"/>
        <w:ind w:left="2325" w:right="0" w:hanging="359"/>
        <w:jc w:val="both"/>
        <w:rPr>
          <w:sz w:val="24"/>
        </w:rPr>
      </w:pPr>
      <w:r>
        <w:rPr>
          <w:sz w:val="20"/>
        </w:rPr>
        <w:t>bernapas() :</w:t>
      </w:r>
      <w:r>
        <w:rPr>
          <w:spacing w:val="-4"/>
          <w:sz w:val="20"/>
        </w:rPr>
        <w:t xml:space="preserve"> </w:t>
      </w:r>
      <w:r>
        <w:rPr>
          <w:sz w:val="20"/>
        </w:rPr>
        <w:t>void</w:t>
      </w:r>
      <w:r>
        <w:rPr>
          <w:sz w:val="24"/>
        </w:rPr>
        <w:t>:</w:t>
      </w:r>
      <w:r>
        <w:rPr>
          <w:spacing w:val="-2"/>
          <w:sz w:val="24"/>
        </w:rPr>
        <w:t xml:space="preserve"> </w:t>
      </w:r>
      <w:r>
        <w:rPr>
          <w:sz w:val="24"/>
        </w:rPr>
        <w:t>Metode</w:t>
      </w:r>
      <w:r>
        <w:rPr>
          <w:spacing w:val="-2"/>
          <w:sz w:val="24"/>
        </w:rPr>
        <w:t xml:space="preserve"> </w:t>
      </w:r>
      <w:r>
        <w:rPr>
          <w:sz w:val="24"/>
        </w:rPr>
        <w:t>untuk</w:t>
      </w:r>
      <w:r>
        <w:rPr>
          <w:spacing w:val="-1"/>
          <w:sz w:val="24"/>
        </w:rPr>
        <w:t xml:space="preserve"> </w:t>
      </w:r>
      <w:r>
        <w:rPr>
          <w:sz w:val="24"/>
        </w:rPr>
        <w:t>simulasi</w:t>
      </w:r>
      <w:r>
        <w:rPr>
          <w:spacing w:val="-1"/>
          <w:sz w:val="24"/>
        </w:rPr>
        <w:t xml:space="preserve"> </w:t>
      </w:r>
      <w:r>
        <w:rPr>
          <w:spacing w:val="-2"/>
          <w:sz w:val="24"/>
        </w:rPr>
        <w:t>pernapasan.</w:t>
      </w:r>
    </w:p>
    <w:p w14:paraId="66496D07">
      <w:pPr>
        <w:pStyle w:val="9"/>
        <w:numPr>
          <w:ilvl w:val="0"/>
          <w:numId w:val="5"/>
        </w:numPr>
        <w:tabs>
          <w:tab w:val="left" w:pos="884"/>
        </w:tabs>
        <w:spacing w:before="0" w:after="0" w:line="240" w:lineRule="auto"/>
        <w:ind w:left="884" w:right="0" w:hanging="359"/>
        <w:jc w:val="both"/>
        <w:rPr>
          <w:b/>
          <w:sz w:val="24"/>
        </w:rPr>
      </w:pPr>
      <w:r>
        <w:rPr>
          <w:b/>
          <w:sz w:val="24"/>
        </w:rPr>
        <w:t>Kelas</w:t>
      </w:r>
      <w:r>
        <w:rPr>
          <w:b/>
          <w:spacing w:val="-3"/>
          <w:sz w:val="24"/>
        </w:rPr>
        <w:t xml:space="preserve"> </w:t>
      </w:r>
      <w:r>
        <w:rPr>
          <w:b/>
          <w:sz w:val="20"/>
        </w:rPr>
        <w:t>Hewan</w:t>
      </w:r>
      <w:r>
        <w:rPr>
          <w:b/>
          <w:spacing w:val="8"/>
          <w:sz w:val="20"/>
        </w:rPr>
        <w:t xml:space="preserve"> </w:t>
      </w:r>
      <w:r>
        <w:rPr>
          <w:b/>
          <w:sz w:val="24"/>
        </w:rPr>
        <w:t>(Mewarisi</w:t>
      </w:r>
      <w:r>
        <w:rPr>
          <w:b/>
          <w:spacing w:val="-2"/>
          <w:sz w:val="24"/>
        </w:rPr>
        <w:t xml:space="preserve"> </w:t>
      </w:r>
      <w:r>
        <w:rPr>
          <w:b/>
          <w:sz w:val="24"/>
        </w:rPr>
        <w:t>dari</w:t>
      </w:r>
      <w:r>
        <w:rPr>
          <w:b/>
          <w:spacing w:val="-1"/>
          <w:sz w:val="24"/>
        </w:rPr>
        <w:t xml:space="preserve"> </w:t>
      </w:r>
      <w:r>
        <w:rPr>
          <w:b/>
          <w:spacing w:val="-2"/>
          <w:sz w:val="20"/>
        </w:rPr>
        <w:t>Organisme</w:t>
      </w:r>
      <w:r>
        <w:rPr>
          <w:b/>
          <w:spacing w:val="-2"/>
          <w:sz w:val="24"/>
        </w:rPr>
        <w:t>):</w:t>
      </w:r>
    </w:p>
    <w:p w14:paraId="039F93D0">
      <w:pPr>
        <w:pStyle w:val="2"/>
        <w:numPr>
          <w:ilvl w:val="1"/>
          <w:numId w:val="5"/>
        </w:numPr>
        <w:tabs>
          <w:tab w:val="left" w:pos="1604"/>
        </w:tabs>
        <w:spacing w:before="0" w:after="0" w:line="280" w:lineRule="exact"/>
        <w:ind w:left="1604" w:right="0" w:hanging="359"/>
        <w:jc w:val="both"/>
      </w:pPr>
      <w:r>
        <w:t>Atribut</w:t>
      </w:r>
      <w:r>
        <w:rPr>
          <w:spacing w:val="-4"/>
        </w:rPr>
        <w:t xml:space="preserve"> </w:t>
      </w:r>
      <w:r>
        <w:t>Publik</w:t>
      </w:r>
      <w:r>
        <w:rPr>
          <w:spacing w:val="-1"/>
        </w:rPr>
        <w:t xml:space="preserve"> </w:t>
      </w:r>
      <w:r>
        <w:rPr>
          <w:spacing w:val="-4"/>
        </w:rPr>
        <w:t>(+):</w:t>
      </w:r>
    </w:p>
    <w:p w14:paraId="44E092E1">
      <w:pPr>
        <w:pStyle w:val="9"/>
        <w:numPr>
          <w:ilvl w:val="2"/>
          <w:numId w:val="5"/>
        </w:numPr>
        <w:tabs>
          <w:tab w:val="left" w:pos="2325"/>
        </w:tabs>
        <w:spacing w:before="0" w:after="0" w:line="272" w:lineRule="exact"/>
        <w:ind w:left="2325" w:right="0" w:hanging="359"/>
        <w:jc w:val="both"/>
        <w:rPr>
          <w:sz w:val="20"/>
        </w:rPr>
      </w:pPr>
      <w:r>
        <w:rPr>
          <w:sz w:val="20"/>
        </w:rPr>
        <w:t>jenis_makanan:</w:t>
      </w:r>
      <w:r>
        <w:rPr>
          <w:spacing w:val="73"/>
          <w:sz w:val="20"/>
        </w:rPr>
        <w:t xml:space="preserve"> </w:t>
      </w:r>
      <w:r>
        <w:rPr>
          <w:sz w:val="20"/>
        </w:rPr>
        <w:t>str</w:t>
      </w:r>
      <w:r>
        <w:rPr>
          <w:sz w:val="24"/>
        </w:rPr>
        <w:t>:</w:t>
      </w:r>
      <w:r>
        <w:rPr>
          <w:spacing w:val="76"/>
          <w:sz w:val="24"/>
        </w:rPr>
        <w:t xml:space="preserve"> </w:t>
      </w:r>
      <w:r>
        <w:rPr>
          <w:sz w:val="24"/>
        </w:rPr>
        <w:t>Menyimpan</w:t>
      </w:r>
      <w:r>
        <w:rPr>
          <w:spacing w:val="78"/>
          <w:sz w:val="24"/>
        </w:rPr>
        <w:t xml:space="preserve"> </w:t>
      </w:r>
      <w:r>
        <w:rPr>
          <w:sz w:val="24"/>
        </w:rPr>
        <w:t>jenis</w:t>
      </w:r>
      <w:r>
        <w:rPr>
          <w:spacing w:val="78"/>
          <w:sz w:val="24"/>
        </w:rPr>
        <w:t xml:space="preserve"> </w:t>
      </w:r>
      <w:r>
        <w:rPr>
          <w:sz w:val="24"/>
        </w:rPr>
        <w:t>makanan</w:t>
      </w:r>
      <w:r>
        <w:rPr>
          <w:spacing w:val="78"/>
          <w:sz w:val="24"/>
        </w:rPr>
        <w:t xml:space="preserve"> </w:t>
      </w:r>
      <w:r>
        <w:rPr>
          <w:sz w:val="24"/>
        </w:rPr>
        <w:t>hewan.</w:t>
      </w:r>
      <w:r>
        <w:rPr>
          <w:spacing w:val="78"/>
          <w:sz w:val="24"/>
        </w:rPr>
        <w:t xml:space="preserve"> </w:t>
      </w:r>
      <w:r>
        <w:rPr>
          <w:sz w:val="24"/>
        </w:rPr>
        <w:t>(Atribut</w:t>
      </w:r>
      <w:r>
        <w:rPr>
          <w:spacing w:val="52"/>
          <w:w w:val="150"/>
          <w:sz w:val="24"/>
        </w:rPr>
        <w:t xml:space="preserve"> </w:t>
      </w:r>
      <w:r>
        <w:rPr>
          <w:spacing w:val="-4"/>
          <w:sz w:val="20"/>
        </w:rPr>
        <w:t>nama</w:t>
      </w:r>
    </w:p>
    <w:p w14:paraId="2CCBD547">
      <w:pPr>
        <w:spacing w:before="0"/>
        <w:ind w:left="2326" w:right="0" w:firstLine="0"/>
        <w:jc w:val="both"/>
        <w:rPr>
          <w:sz w:val="24"/>
        </w:rPr>
      </w:pPr>
      <w:r>
        <w:rPr>
          <w:sz w:val="24"/>
        </w:rPr>
        <w:t>diwarisi</w:t>
      </w:r>
      <w:r>
        <w:rPr>
          <w:spacing w:val="-2"/>
          <w:sz w:val="24"/>
        </w:rPr>
        <w:t xml:space="preserve"> </w:t>
      </w:r>
      <w:r>
        <w:rPr>
          <w:sz w:val="24"/>
        </w:rPr>
        <w:t>dari</w:t>
      </w:r>
      <w:r>
        <w:rPr>
          <w:spacing w:val="-1"/>
          <w:sz w:val="24"/>
        </w:rPr>
        <w:t xml:space="preserve"> </w:t>
      </w:r>
      <w:r>
        <w:rPr>
          <w:spacing w:val="-2"/>
          <w:sz w:val="20"/>
        </w:rPr>
        <w:t>Organisme</w:t>
      </w:r>
      <w:r>
        <w:rPr>
          <w:spacing w:val="-2"/>
          <w:sz w:val="24"/>
        </w:rPr>
        <w:t>).</w:t>
      </w:r>
    </w:p>
    <w:p w14:paraId="1480FF4B">
      <w:pPr>
        <w:pStyle w:val="2"/>
        <w:numPr>
          <w:ilvl w:val="1"/>
          <w:numId w:val="5"/>
        </w:numPr>
        <w:tabs>
          <w:tab w:val="left" w:pos="1604"/>
        </w:tabs>
        <w:spacing w:before="0" w:after="0" w:line="280" w:lineRule="exact"/>
        <w:ind w:left="1604" w:right="0" w:hanging="359"/>
        <w:jc w:val="both"/>
      </w:pPr>
      <w:r>
        <w:t>Metode</w:t>
      </w:r>
      <w:r>
        <w:rPr>
          <w:spacing w:val="-4"/>
        </w:rPr>
        <w:t xml:space="preserve"> </w:t>
      </w:r>
      <w:r>
        <w:t>Publik</w:t>
      </w:r>
      <w:r>
        <w:rPr>
          <w:spacing w:val="-1"/>
        </w:rPr>
        <w:t xml:space="preserve"> </w:t>
      </w:r>
      <w:r>
        <w:rPr>
          <w:spacing w:val="-4"/>
        </w:rPr>
        <w:t>(+):</w:t>
      </w:r>
    </w:p>
    <w:p w14:paraId="1EFD83C4">
      <w:pPr>
        <w:pStyle w:val="9"/>
        <w:numPr>
          <w:ilvl w:val="2"/>
          <w:numId w:val="5"/>
        </w:numPr>
        <w:tabs>
          <w:tab w:val="left" w:pos="2326"/>
        </w:tabs>
        <w:spacing w:before="0" w:after="0" w:line="240" w:lineRule="auto"/>
        <w:ind w:left="2326" w:right="160" w:hanging="360"/>
        <w:jc w:val="both"/>
        <w:rPr>
          <w:sz w:val="24"/>
        </w:rPr>
      </w:pPr>
      <w:r>
        <w:rPr>
          <w:spacing w:val="80"/>
          <w:sz w:val="20"/>
          <w:u w:val="single"/>
        </w:rPr>
        <w:t xml:space="preserve"> </w:t>
      </w:r>
      <w:r>
        <w:rPr>
          <w:sz w:val="20"/>
        </w:rPr>
        <w:t>init</w:t>
      </w:r>
      <w:r>
        <w:rPr>
          <w:spacing w:val="80"/>
          <w:sz w:val="20"/>
          <w:u w:val="single"/>
        </w:rPr>
        <w:t xml:space="preserve"> </w:t>
      </w:r>
      <w:r>
        <w:rPr>
          <w:sz w:val="20"/>
        </w:rPr>
        <w:t>(nama:</w:t>
      </w:r>
      <w:r>
        <w:rPr>
          <w:spacing w:val="40"/>
          <w:sz w:val="20"/>
        </w:rPr>
        <w:t xml:space="preserve"> </w:t>
      </w:r>
      <w:r>
        <w:rPr>
          <w:sz w:val="20"/>
        </w:rPr>
        <w:t>str,</w:t>
      </w:r>
      <w:r>
        <w:rPr>
          <w:spacing w:val="40"/>
          <w:sz w:val="20"/>
        </w:rPr>
        <w:t xml:space="preserve"> </w:t>
      </w:r>
      <w:r>
        <w:rPr>
          <w:sz w:val="20"/>
        </w:rPr>
        <w:t>jenis_makanan:</w:t>
      </w:r>
      <w:r>
        <w:rPr>
          <w:spacing w:val="40"/>
          <w:sz w:val="20"/>
        </w:rPr>
        <w:t xml:space="preserve"> </w:t>
      </w:r>
      <w:r>
        <w:rPr>
          <w:sz w:val="20"/>
        </w:rPr>
        <w:t>str)</w:t>
      </w:r>
      <w:r>
        <w:rPr>
          <w:spacing w:val="40"/>
          <w:sz w:val="20"/>
        </w:rPr>
        <w:t xml:space="preserve"> </w:t>
      </w:r>
      <w:r>
        <w:rPr>
          <w:sz w:val="20"/>
        </w:rPr>
        <w:t>:</w:t>
      </w:r>
      <w:r>
        <w:rPr>
          <w:spacing w:val="40"/>
          <w:sz w:val="20"/>
        </w:rPr>
        <w:t xml:space="preserve"> </w:t>
      </w:r>
      <w:r>
        <w:rPr>
          <w:sz w:val="20"/>
        </w:rPr>
        <w:t>void</w:t>
      </w:r>
      <w:r>
        <w:rPr>
          <w:sz w:val="24"/>
        </w:rPr>
        <w:t>:</w:t>
      </w:r>
      <w:r>
        <w:rPr>
          <w:spacing w:val="40"/>
          <w:sz w:val="24"/>
        </w:rPr>
        <w:t xml:space="preserve"> </w:t>
      </w:r>
      <w:r>
        <w:rPr>
          <w:sz w:val="24"/>
        </w:rPr>
        <w:t>Konstruktor,</w:t>
      </w:r>
      <w:r>
        <w:rPr>
          <w:spacing w:val="40"/>
          <w:sz w:val="24"/>
        </w:rPr>
        <w:t xml:space="preserve"> </w:t>
      </w:r>
      <w:r>
        <w:rPr>
          <w:sz w:val="24"/>
        </w:rPr>
        <w:t xml:space="preserve">memanggil </w:t>
      </w:r>
      <w:r>
        <w:rPr>
          <w:sz w:val="20"/>
        </w:rPr>
        <w:t>super().</w:t>
      </w:r>
      <w:r>
        <w:rPr>
          <w:spacing w:val="40"/>
          <w:sz w:val="20"/>
          <w:u w:val="single"/>
        </w:rPr>
        <w:t xml:space="preserve"> </w:t>
      </w:r>
      <w:r>
        <w:rPr>
          <w:sz w:val="20"/>
        </w:rPr>
        <w:t>init</w:t>
      </w:r>
      <w:r>
        <w:rPr>
          <w:spacing w:val="40"/>
          <w:sz w:val="20"/>
          <w:u w:val="single"/>
        </w:rPr>
        <w:t xml:space="preserve"> </w:t>
      </w:r>
      <w:r>
        <w:rPr>
          <w:sz w:val="20"/>
        </w:rPr>
        <w:t xml:space="preserve">() </w:t>
      </w:r>
      <w:r>
        <w:rPr>
          <w:sz w:val="24"/>
        </w:rPr>
        <w:t xml:space="preserve">untuk inisialisasi </w:t>
      </w:r>
      <w:r>
        <w:rPr>
          <w:sz w:val="20"/>
        </w:rPr>
        <w:t xml:space="preserve">nama </w:t>
      </w:r>
      <w:r>
        <w:rPr>
          <w:sz w:val="24"/>
        </w:rPr>
        <w:t xml:space="preserve">dari </w:t>
      </w:r>
      <w:r>
        <w:rPr>
          <w:sz w:val="20"/>
        </w:rPr>
        <w:t>Organisme</w:t>
      </w:r>
      <w:r>
        <w:rPr>
          <w:sz w:val="24"/>
        </w:rPr>
        <w:t xml:space="preserve">, lalu inisialisasi </w:t>
      </w:r>
      <w:r>
        <w:rPr>
          <w:spacing w:val="-2"/>
          <w:sz w:val="20"/>
        </w:rPr>
        <w:t>jenis_makanan</w:t>
      </w:r>
      <w:r>
        <w:rPr>
          <w:spacing w:val="-2"/>
          <w:sz w:val="24"/>
        </w:rPr>
        <w:t>.</w:t>
      </w:r>
    </w:p>
    <w:p w14:paraId="5CF3185E">
      <w:pPr>
        <w:pStyle w:val="9"/>
        <w:numPr>
          <w:ilvl w:val="2"/>
          <w:numId w:val="5"/>
        </w:numPr>
        <w:tabs>
          <w:tab w:val="left" w:pos="2325"/>
        </w:tabs>
        <w:spacing w:before="0" w:after="0" w:line="240" w:lineRule="auto"/>
        <w:ind w:left="2325" w:right="0" w:hanging="359"/>
        <w:jc w:val="both"/>
        <w:rPr>
          <w:sz w:val="20"/>
        </w:rPr>
      </w:pPr>
      <w:r>
        <w:rPr>
          <w:sz w:val="20"/>
        </w:rPr>
        <w:t>bergerak()</w:t>
      </w:r>
      <w:r>
        <w:rPr>
          <w:spacing w:val="39"/>
          <w:sz w:val="20"/>
        </w:rPr>
        <w:t xml:space="preserve"> </w:t>
      </w:r>
      <w:r>
        <w:rPr>
          <w:sz w:val="20"/>
        </w:rPr>
        <w:t>:</w:t>
      </w:r>
      <w:r>
        <w:rPr>
          <w:spacing w:val="39"/>
          <w:sz w:val="20"/>
        </w:rPr>
        <w:t xml:space="preserve"> </w:t>
      </w:r>
      <w:r>
        <w:rPr>
          <w:sz w:val="20"/>
        </w:rPr>
        <w:t>void</w:t>
      </w:r>
      <w:r>
        <w:rPr>
          <w:sz w:val="24"/>
        </w:rPr>
        <w:t>:</w:t>
      </w:r>
      <w:r>
        <w:rPr>
          <w:spacing w:val="44"/>
          <w:sz w:val="24"/>
        </w:rPr>
        <w:t xml:space="preserve"> </w:t>
      </w:r>
      <w:r>
        <w:rPr>
          <w:sz w:val="24"/>
        </w:rPr>
        <w:t>Metode</w:t>
      </w:r>
      <w:r>
        <w:rPr>
          <w:spacing w:val="42"/>
          <w:sz w:val="24"/>
        </w:rPr>
        <w:t xml:space="preserve"> </w:t>
      </w:r>
      <w:r>
        <w:rPr>
          <w:sz w:val="24"/>
        </w:rPr>
        <w:t>untuk</w:t>
      </w:r>
      <w:r>
        <w:rPr>
          <w:spacing w:val="47"/>
          <w:sz w:val="24"/>
        </w:rPr>
        <w:t xml:space="preserve"> </w:t>
      </w:r>
      <w:r>
        <w:rPr>
          <w:sz w:val="24"/>
        </w:rPr>
        <w:t>simulasi</w:t>
      </w:r>
      <w:r>
        <w:rPr>
          <w:spacing w:val="43"/>
          <w:sz w:val="24"/>
        </w:rPr>
        <w:t xml:space="preserve"> </w:t>
      </w:r>
      <w:r>
        <w:rPr>
          <w:sz w:val="24"/>
        </w:rPr>
        <w:t>pergerakan.</w:t>
      </w:r>
      <w:r>
        <w:rPr>
          <w:spacing w:val="46"/>
          <w:sz w:val="24"/>
        </w:rPr>
        <w:t xml:space="preserve"> </w:t>
      </w:r>
      <w:r>
        <w:rPr>
          <w:sz w:val="24"/>
        </w:rPr>
        <w:t>(Metode</w:t>
      </w:r>
      <w:r>
        <w:rPr>
          <w:spacing w:val="48"/>
          <w:sz w:val="24"/>
        </w:rPr>
        <w:t xml:space="preserve"> </w:t>
      </w:r>
      <w:r>
        <w:rPr>
          <w:spacing w:val="-2"/>
          <w:sz w:val="20"/>
        </w:rPr>
        <w:t>bernapas</w:t>
      </w:r>
    </w:p>
    <w:p w14:paraId="54004078">
      <w:pPr>
        <w:spacing w:before="0"/>
        <w:ind w:left="2326" w:right="0" w:firstLine="0"/>
        <w:jc w:val="left"/>
        <w:rPr>
          <w:sz w:val="24"/>
        </w:rPr>
      </w:pPr>
      <w:r>
        <w:rPr>
          <w:spacing w:val="-2"/>
          <w:sz w:val="24"/>
        </w:rPr>
        <w:t>diwarisi).</w:t>
      </w:r>
    </w:p>
    <w:p w14:paraId="5F760B7D">
      <w:pPr>
        <w:pStyle w:val="9"/>
        <w:numPr>
          <w:ilvl w:val="0"/>
          <w:numId w:val="5"/>
        </w:numPr>
        <w:tabs>
          <w:tab w:val="left" w:pos="885"/>
        </w:tabs>
        <w:spacing w:before="0" w:after="0" w:line="240" w:lineRule="auto"/>
        <w:ind w:left="885" w:right="0" w:hanging="360"/>
        <w:jc w:val="left"/>
        <w:rPr>
          <w:b/>
          <w:sz w:val="24"/>
        </w:rPr>
      </w:pPr>
      <w:r>
        <w:rPr>
          <w:b/>
          <w:sz w:val="24"/>
        </w:rPr>
        <w:t>Kelas</w:t>
      </w:r>
      <w:r>
        <w:rPr>
          <w:b/>
          <w:spacing w:val="-3"/>
          <w:sz w:val="24"/>
        </w:rPr>
        <w:t xml:space="preserve"> </w:t>
      </w:r>
      <w:r>
        <w:rPr>
          <w:b/>
          <w:sz w:val="20"/>
        </w:rPr>
        <w:t>Mamalia</w:t>
      </w:r>
      <w:r>
        <w:rPr>
          <w:b/>
          <w:spacing w:val="10"/>
          <w:sz w:val="20"/>
        </w:rPr>
        <w:t xml:space="preserve"> </w:t>
      </w:r>
      <w:r>
        <w:rPr>
          <w:b/>
          <w:sz w:val="24"/>
        </w:rPr>
        <w:t>(Mewarisi</w:t>
      </w:r>
      <w:r>
        <w:rPr>
          <w:b/>
          <w:spacing w:val="-2"/>
          <w:sz w:val="24"/>
        </w:rPr>
        <w:t xml:space="preserve"> </w:t>
      </w:r>
      <w:r>
        <w:rPr>
          <w:b/>
          <w:sz w:val="24"/>
        </w:rPr>
        <w:t>dari</w:t>
      </w:r>
      <w:r>
        <w:rPr>
          <w:b/>
          <w:spacing w:val="-1"/>
          <w:sz w:val="24"/>
        </w:rPr>
        <w:t xml:space="preserve"> </w:t>
      </w:r>
      <w:r>
        <w:rPr>
          <w:b/>
          <w:spacing w:val="-2"/>
          <w:sz w:val="20"/>
        </w:rPr>
        <w:t>Hewan</w:t>
      </w:r>
      <w:r>
        <w:rPr>
          <w:b/>
          <w:spacing w:val="-2"/>
          <w:sz w:val="24"/>
        </w:rPr>
        <w:t>):</w:t>
      </w:r>
    </w:p>
    <w:p w14:paraId="7576520A">
      <w:pPr>
        <w:pStyle w:val="2"/>
        <w:numPr>
          <w:ilvl w:val="1"/>
          <w:numId w:val="5"/>
        </w:numPr>
        <w:tabs>
          <w:tab w:val="left" w:pos="1604"/>
        </w:tabs>
        <w:spacing w:before="0" w:after="0" w:line="280" w:lineRule="exact"/>
        <w:ind w:left="1604" w:right="0" w:hanging="359"/>
        <w:jc w:val="left"/>
      </w:pPr>
      <w:r>
        <w:t>Atribut</w:t>
      </w:r>
      <w:r>
        <w:rPr>
          <w:spacing w:val="-4"/>
        </w:rPr>
        <w:t xml:space="preserve"> </w:t>
      </w:r>
      <w:r>
        <w:t>Publik</w:t>
      </w:r>
      <w:r>
        <w:rPr>
          <w:spacing w:val="-1"/>
        </w:rPr>
        <w:t xml:space="preserve"> </w:t>
      </w:r>
      <w:r>
        <w:rPr>
          <w:spacing w:val="-4"/>
        </w:rPr>
        <w:t>(+):</w:t>
      </w:r>
    </w:p>
    <w:p w14:paraId="2918CA15">
      <w:pPr>
        <w:pStyle w:val="9"/>
        <w:numPr>
          <w:ilvl w:val="2"/>
          <w:numId w:val="5"/>
        </w:numPr>
        <w:tabs>
          <w:tab w:val="left" w:pos="2325"/>
        </w:tabs>
        <w:spacing w:before="0" w:after="0" w:line="272" w:lineRule="exact"/>
        <w:ind w:left="2325" w:right="0" w:hanging="359"/>
        <w:jc w:val="left"/>
        <w:rPr>
          <w:sz w:val="24"/>
        </w:rPr>
      </w:pPr>
      <w:r>
        <w:rPr>
          <w:sz w:val="20"/>
        </w:rPr>
        <w:t>jumlah_kaki:</w:t>
      </w:r>
      <w:r>
        <w:rPr>
          <w:spacing w:val="41"/>
          <w:sz w:val="20"/>
        </w:rPr>
        <w:t xml:space="preserve"> </w:t>
      </w:r>
      <w:r>
        <w:rPr>
          <w:sz w:val="20"/>
        </w:rPr>
        <w:t>int</w:t>
      </w:r>
      <w:r>
        <w:rPr>
          <w:sz w:val="24"/>
        </w:rPr>
        <w:t>:</w:t>
      </w:r>
      <w:r>
        <w:rPr>
          <w:spacing w:val="45"/>
          <w:sz w:val="24"/>
        </w:rPr>
        <w:t xml:space="preserve"> </w:t>
      </w:r>
      <w:r>
        <w:rPr>
          <w:sz w:val="24"/>
        </w:rPr>
        <w:t>Menyimpan</w:t>
      </w:r>
      <w:r>
        <w:rPr>
          <w:spacing w:val="45"/>
          <w:sz w:val="24"/>
        </w:rPr>
        <w:t xml:space="preserve"> </w:t>
      </w:r>
      <w:r>
        <w:rPr>
          <w:sz w:val="24"/>
        </w:rPr>
        <w:t>jumlah</w:t>
      </w:r>
      <w:r>
        <w:rPr>
          <w:spacing w:val="45"/>
          <w:sz w:val="24"/>
        </w:rPr>
        <w:t xml:space="preserve"> </w:t>
      </w:r>
      <w:r>
        <w:rPr>
          <w:sz w:val="24"/>
        </w:rPr>
        <w:t>kaki</w:t>
      </w:r>
      <w:r>
        <w:rPr>
          <w:spacing w:val="46"/>
          <w:sz w:val="24"/>
        </w:rPr>
        <w:t xml:space="preserve"> </w:t>
      </w:r>
      <w:r>
        <w:rPr>
          <w:sz w:val="24"/>
        </w:rPr>
        <w:t>mamalia.</w:t>
      </w:r>
      <w:r>
        <w:rPr>
          <w:spacing w:val="45"/>
          <w:sz w:val="24"/>
        </w:rPr>
        <w:t xml:space="preserve"> </w:t>
      </w:r>
      <w:r>
        <w:rPr>
          <w:sz w:val="24"/>
        </w:rPr>
        <w:t>(Atribut</w:t>
      </w:r>
      <w:r>
        <w:rPr>
          <w:spacing w:val="50"/>
          <w:sz w:val="24"/>
        </w:rPr>
        <w:t xml:space="preserve"> </w:t>
      </w:r>
      <w:r>
        <w:rPr>
          <w:sz w:val="20"/>
        </w:rPr>
        <w:t>nama</w:t>
      </w:r>
      <w:r>
        <w:rPr>
          <w:spacing w:val="57"/>
          <w:sz w:val="20"/>
        </w:rPr>
        <w:t xml:space="preserve"> </w:t>
      </w:r>
      <w:r>
        <w:rPr>
          <w:spacing w:val="-5"/>
          <w:sz w:val="24"/>
        </w:rPr>
        <w:t>dan</w:t>
      </w:r>
    </w:p>
    <w:p w14:paraId="7C405DBB">
      <w:pPr>
        <w:spacing w:before="0"/>
        <w:ind w:left="2326" w:right="0" w:firstLine="0"/>
        <w:jc w:val="left"/>
        <w:rPr>
          <w:sz w:val="24"/>
        </w:rPr>
      </w:pPr>
      <w:r>
        <w:rPr>
          <w:sz w:val="20"/>
        </w:rPr>
        <w:t>jenis_makanan</w:t>
      </w:r>
      <w:r>
        <w:rPr>
          <w:spacing w:val="3"/>
          <w:sz w:val="20"/>
        </w:rPr>
        <w:t xml:space="preserve"> </w:t>
      </w:r>
      <w:r>
        <w:rPr>
          <w:spacing w:val="-2"/>
          <w:sz w:val="24"/>
        </w:rPr>
        <w:t>diwarisi).</w:t>
      </w:r>
    </w:p>
    <w:p w14:paraId="2545ECF4">
      <w:pPr>
        <w:pStyle w:val="2"/>
        <w:numPr>
          <w:ilvl w:val="1"/>
          <w:numId w:val="5"/>
        </w:numPr>
        <w:tabs>
          <w:tab w:val="left" w:pos="1604"/>
        </w:tabs>
        <w:spacing w:before="0" w:after="0" w:line="240" w:lineRule="auto"/>
        <w:ind w:left="1604" w:right="0" w:hanging="359"/>
        <w:jc w:val="left"/>
      </w:pPr>
      <w:r>
        <w:t>Metode</w:t>
      </w:r>
      <w:r>
        <w:rPr>
          <w:spacing w:val="-4"/>
        </w:rPr>
        <w:t xml:space="preserve"> </w:t>
      </w:r>
      <w:r>
        <w:t>Publik</w:t>
      </w:r>
      <w:r>
        <w:rPr>
          <w:spacing w:val="-1"/>
        </w:rPr>
        <w:t xml:space="preserve"> </w:t>
      </w:r>
      <w:r>
        <w:rPr>
          <w:spacing w:val="-4"/>
        </w:rPr>
        <w:t>(+):</w:t>
      </w:r>
    </w:p>
    <w:p w14:paraId="0754B4EB">
      <w:pPr>
        <w:pStyle w:val="2"/>
        <w:spacing w:after="0" w:line="240" w:lineRule="auto"/>
        <w:jc w:val="left"/>
        <w:sectPr>
          <w:pgSz w:w="11910" w:h="16840"/>
          <w:pgMar w:top="1340" w:right="1275" w:bottom="280" w:left="1275" w:header="717" w:footer="0" w:gutter="0"/>
          <w:cols w:space="720" w:num="1"/>
        </w:sectPr>
      </w:pPr>
    </w:p>
    <w:p w14:paraId="68E9B76F">
      <w:pPr>
        <w:pStyle w:val="9"/>
        <w:numPr>
          <w:ilvl w:val="2"/>
          <w:numId w:val="5"/>
        </w:numPr>
        <w:tabs>
          <w:tab w:val="left" w:pos="2326"/>
        </w:tabs>
        <w:spacing w:before="89" w:after="0" w:line="240" w:lineRule="auto"/>
        <w:ind w:left="2326" w:right="158" w:hanging="360"/>
        <w:jc w:val="both"/>
        <w:rPr>
          <w:sz w:val="24"/>
        </w:rPr>
      </w:pPr>
      <w:r>
        <w:rPr>
          <w:spacing w:val="40"/>
          <w:sz w:val="20"/>
          <w:u w:val="single"/>
        </w:rPr>
        <w:t xml:space="preserve"> </w:t>
      </w:r>
      <w:r>
        <w:rPr>
          <w:sz w:val="20"/>
        </w:rPr>
        <w:t>init</w:t>
      </w:r>
      <w:r>
        <w:rPr>
          <w:spacing w:val="40"/>
          <w:sz w:val="20"/>
          <w:u w:val="single"/>
        </w:rPr>
        <w:t xml:space="preserve"> </w:t>
      </w:r>
      <w:r>
        <w:rPr>
          <w:sz w:val="20"/>
        </w:rPr>
        <w:t>(nama: str, jenis_makanan: str, jumlah_kaki: int) : void</w:t>
      </w:r>
      <w:r>
        <w:rPr>
          <w:sz w:val="24"/>
        </w:rPr>
        <w:t xml:space="preserve">: Konstruktor, memanggil </w:t>
      </w:r>
      <w:r>
        <w:rPr>
          <w:sz w:val="20"/>
        </w:rPr>
        <w:t>super().</w:t>
      </w:r>
      <w:r>
        <w:rPr>
          <w:spacing w:val="40"/>
          <w:sz w:val="20"/>
          <w:u w:val="single"/>
        </w:rPr>
        <w:t xml:space="preserve"> </w:t>
      </w:r>
      <w:r>
        <w:rPr>
          <w:sz w:val="20"/>
        </w:rPr>
        <w:t>init</w:t>
      </w:r>
      <w:r>
        <w:rPr>
          <w:spacing w:val="40"/>
          <w:sz w:val="20"/>
          <w:u w:val="single"/>
        </w:rPr>
        <w:t xml:space="preserve"> </w:t>
      </w:r>
      <w:r>
        <w:rPr>
          <w:sz w:val="20"/>
        </w:rPr>
        <w:t xml:space="preserve">() </w:t>
      </w:r>
      <w:r>
        <w:rPr>
          <w:sz w:val="24"/>
        </w:rPr>
        <w:t xml:space="preserve">untuk inisialisasi </w:t>
      </w:r>
      <w:r>
        <w:rPr>
          <w:sz w:val="20"/>
        </w:rPr>
        <w:t xml:space="preserve">nama </w:t>
      </w:r>
      <w:r>
        <w:rPr>
          <w:sz w:val="24"/>
        </w:rPr>
        <w:t xml:space="preserve">dan </w:t>
      </w:r>
      <w:r>
        <w:rPr>
          <w:sz w:val="20"/>
        </w:rPr>
        <w:t xml:space="preserve">jenis_makanan </w:t>
      </w:r>
      <w:r>
        <w:rPr>
          <w:sz w:val="24"/>
        </w:rPr>
        <w:t xml:space="preserve">dari </w:t>
      </w:r>
      <w:r>
        <w:rPr>
          <w:sz w:val="20"/>
        </w:rPr>
        <w:t>Hewan</w:t>
      </w:r>
      <w:r>
        <w:rPr>
          <w:sz w:val="24"/>
        </w:rPr>
        <w:t xml:space="preserve">, lalu inisialisasi </w:t>
      </w:r>
      <w:r>
        <w:rPr>
          <w:sz w:val="20"/>
        </w:rPr>
        <w:t>jumlah_kaki</w:t>
      </w:r>
      <w:r>
        <w:rPr>
          <w:sz w:val="24"/>
        </w:rPr>
        <w:t>.</w:t>
      </w:r>
    </w:p>
    <w:p w14:paraId="70F64CC3">
      <w:pPr>
        <w:pStyle w:val="9"/>
        <w:numPr>
          <w:ilvl w:val="2"/>
          <w:numId w:val="5"/>
        </w:numPr>
        <w:tabs>
          <w:tab w:val="left" w:pos="2325"/>
        </w:tabs>
        <w:spacing w:before="1" w:after="0" w:line="240" w:lineRule="auto"/>
        <w:ind w:left="2325" w:right="0" w:hanging="359"/>
        <w:jc w:val="both"/>
        <w:rPr>
          <w:sz w:val="24"/>
        </w:rPr>
      </w:pPr>
      <w:r>
        <w:rPr>
          <w:sz w:val="20"/>
        </w:rPr>
        <w:t>menyusui()</w:t>
      </w:r>
      <w:r>
        <w:rPr>
          <w:spacing w:val="13"/>
          <w:sz w:val="20"/>
        </w:rPr>
        <w:t xml:space="preserve"> </w:t>
      </w:r>
      <w:r>
        <w:rPr>
          <w:sz w:val="20"/>
        </w:rPr>
        <w:t>:</w:t>
      </w:r>
      <w:r>
        <w:rPr>
          <w:spacing w:val="14"/>
          <w:sz w:val="20"/>
        </w:rPr>
        <w:t xml:space="preserve"> </w:t>
      </w:r>
      <w:r>
        <w:rPr>
          <w:sz w:val="20"/>
        </w:rPr>
        <w:t>void</w:t>
      </w:r>
      <w:r>
        <w:rPr>
          <w:sz w:val="24"/>
        </w:rPr>
        <w:t>:</w:t>
      </w:r>
      <w:r>
        <w:rPr>
          <w:spacing w:val="17"/>
          <w:sz w:val="24"/>
        </w:rPr>
        <w:t xml:space="preserve"> </w:t>
      </w:r>
      <w:r>
        <w:rPr>
          <w:sz w:val="24"/>
        </w:rPr>
        <w:t>Metode</w:t>
      </w:r>
      <w:r>
        <w:rPr>
          <w:spacing w:val="18"/>
          <w:sz w:val="24"/>
        </w:rPr>
        <w:t xml:space="preserve"> </w:t>
      </w:r>
      <w:r>
        <w:rPr>
          <w:sz w:val="24"/>
        </w:rPr>
        <w:t>spesifik</w:t>
      </w:r>
      <w:r>
        <w:rPr>
          <w:spacing w:val="17"/>
          <w:sz w:val="24"/>
        </w:rPr>
        <w:t xml:space="preserve"> </w:t>
      </w:r>
      <w:r>
        <w:rPr>
          <w:sz w:val="24"/>
        </w:rPr>
        <w:t>untuk</w:t>
      </w:r>
      <w:r>
        <w:rPr>
          <w:spacing w:val="17"/>
          <w:sz w:val="24"/>
        </w:rPr>
        <w:t xml:space="preserve"> </w:t>
      </w:r>
      <w:r>
        <w:rPr>
          <w:sz w:val="24"/>
        </w:rPr>
        <w:t>mamalia.</w:t>
      </w:r>
      <w:r>
        <w:rPr>
          <w:spacing w:val="19"/>
          <w:sz w:val="24"/>
        </w:rPr>
        <w:t xml:space="preserve"> </w:t>
      </w:r>
      <w:r>
        <w:rPr>
          <w:sz w:val="24"/>
        </w:rPr>
        <w:t>(Metode</w:t>
      </w:r>
      <w:r>
        <w:rPr>
          <w:spacing w:val="19"/>
          <w:sz w:val="24"/>
        </w:rPr>
        <w:t xml:space="preserve"> </w:t>
      </w:r>
      <w:r>
        <w:rPr>
          <w:sz w:val="20"/>
        </w:rPr>
        <w:t>bernapas</w:t>
      </w:r>
      <w:r>
        <w:rPr>
          <w:spacing w:val="28"/>
          <w:sz w:val="20"/>
        </w:rPr>
        <w:t xml:space="preserve"> </w:t>
      </w:r>
      <w:r>
        <w:rPr>
          <w:spacing w:val="-5"/>
          <w:sz w:val="24"/>
        </w:rPr>
        <w:t>dan</w:t>
      </w:r>
    </w:p>
    <w:p w14:paraId="2C213B31">
      <w:pPr>
        <w:spacing w:before="0"/>
        <w:ind w:left="2326" w:right="0" w:firstLine="0"/>
        <w:jc w:val="both"/>
        <w:rPr>
          <w:sz w:val="24"/>
        </w:rPr>
      </w:pPr>
      <w:r>
        <w:rPr>
          <w:sz w:val="20"/>
        </w:rPr>
        <w:t>bergerak</w:t>
      </w:r>
      <w:r>
        <w:rPr>
          <w:spacing w:val="7"/>
          <w:sz w:val="20"/>
        </w:rPr>
        <w:t xml:space="preserve"> </w:t>
      </w:r>
      <w:r>
        <w:rPr>
          <w:spacing w:val="-2"/>
          <w:sz w:val="24"/>
        </w:rPr>
        <w:t>diwarisi).</w:t>
      </w:r>
    </w:p>
    <w:p w14:paraId="68CAF83D">
      <w:pPr>
        <w:spacing w:before="0"/>
        <w:ind w:left="165" w:right="158" w:firstLine="0"/>
        <w:jc w:val="both"/>
        <w:rPr>
          <w:sz w:val="24"/>
        </w:rPr>
      </w:pPr>
      <w:r>
        <w:rPr>
          <w:sz w:val="24"/>
        </w:rPr>
        <w:t>Diagram ini menunjukkan hierarki pewarisan bertingkat (</w:t>
      </w:r>
      <w:r>
        <w:rPr>
          <w:sz w:val="20"/>
        </w:rPr>
        <w:t xml:space="preserve">Organisme </w:t>
      </w:r>
      <w:r>
        <w:rPr>
          <w:sz w:val="24"/>
        </w:rPr>
        <w:t xml:space="preserve">&lt;- </w:t>
      </w:r>
      <w:r>
        <w:rPr>
          <w:sz w:val="20"/>
        </w:rPr>
        <w:t xml:space="preserve">Hewan </w:t>
      </w:r>
      <w:r>
        <w:rPr>
          <w:sz w:val="24"/>
        </w:rPr>
        <w:t xml:space="preserve">&lt;- </w:t>
      </w:r>
      <w:r>
        <w:rPr>
          <w:sz w:val="20"/>
        </w:rPr>
        <w:t>Mamalia</w:t>
      </w:r>
      <w:r>
        <w:rPr>
          <w:sz w:val="24"/>
        </w:rPr>
        <w:t xml:space="preserve">), di mana </w:t>
      </w:r>
      <w:r>
        <w:rPr>
          <w:sz w:val="20"/>
        </w:rPr>
        <w:t xml:space="preserve">Mamalia </w:t>
      </w:r>
      <w:r>
        <w:rPr>
          <w:sz w:val="24"/>
        </w:rPr>
        <w:t xml:space="preserve">mewarisi fitur dari </w:t>
      </w:r>
      <w:r>
        <w:rPr>
          <w:sz w:val="20"/>
        </w:rPr>
        <w:t>Hewan</w:t>
      </w:r>
      <w:r>
        <w:rPr>
          <w:sz w:val="24"/>
        </w:rPr>
        <w:t xml:space="preserve">, yang pada gilirannya mewarisi fitur dari </w:t>
      </w:r>
      <w:r>
        <w:rPr>
          <w:sz w:val="20"/>
        </w:rPr>
        <w:t>Organisme</w:t>
      </w:r>
      <w:r>
        <w:rPr>
          <w:sz w:val="24"/>
        </w:rPr>
        <w:t>. Panah (</w:t>
      </w:r>
      <w:r>
        <w:rPr>
          <w:sz w:val="20"/>
        </w:rPr>
        <w:t>&lt;|--</w:t>
      </w:r>
      <w:r>
        <w:rPr>
          <w:sz w:val="24"/>
        </w:rPr>
        <w:t>) menunjukkan arah pewarisan (dari anak ke induk).</w:t>
      </w:r>
    </w:p>
    <w:p w14:paraId="22F2E0ED">
      <w:pPr>
        <w:spacing w:before="4" w:line="240" w:lineRule="auto"/>
        <w:rPr>
          <w:sz w:val="24"/>
        </w:rPr>
      </w:pPr>
    </w:p>
    <w:p w14:paraId="43238F09">
      <w:pPr>
        <w:spacing w:before="0"/>
        <w:ind w:left="165" w:right="0" w:firstLine="0"/>
        <w:jc w:val="both"/>
        <w:rPr>
          <w:sz w:val="24"/>
        </w:rPr>
      </w:pPr>
      <w:r>
        <w:rPr>
          <w:sz w:val="24"/>
        </w:rPr>
        <mc:AlternateContent>
          <mc:Choice Requires="wpg">
            <w:drawing>
              <wp:anchor distT="0" distB="0" distL="0" distR="0" simplePos="0" relativeHeight="251664384" behindDoc="1" locked="0" layoutInCell="1" allowOverlap="1">
                <wp:simplePos x="0" y="0"/>
                <wp:positionH relativeFrom="page">
                  <wp:posOffset>839470</wp:posOffset>
                </wp:positionH>
                <wp:positionV relativeFrom="paragraph">
                  <wp:posOffset>177800</wp:posOffset>
                </wp:positionV>
                <wp:extent cx="5882640" cy="6365240"/>
                <wp:effectExtent l="0" t="0" r="0" b="0"/>
                <wp:wrapNone/>
                <wp:docPr id="43" name="Group 43"/>
                <wp:cNvGraphicFramePr/>
                <a:graphic xmlns:a="http://schemas.openxmlformats.org/drawingml/2006/main">
                  <a:graphicData uri="http://schemas.microsoft.com/office/word/2010/wordprocessingGroup">
                    <wpg:wgp>
                      <wpg:cNvGrpSpPr/>
                      <wpg:grpSpPr>
                        <a:xfrm>
                          <a:off x="0" y="0"/>
                          <a:ext cx="5882640" cy="6365240"/>
                          <a:chOff x="0" y="0"/>
                          <a:chExt cx="5882640" cy="6365240"/>
                        </a:xfrm>
                      </wpg:grpSpPr>
                      <wps:wsp>
                        <wps:cNvPr id="44" name="Graphic 44"/>
                        <wps:cNvSpPr/>
                        <wps:spPr>
                          <a:xfrm>
                            <a:off x="0" y="0"/>
                            <a:ext cx="5882640" cy="4765040"/>
                          </a:xfrm>
                          <a:custGeom>
                            <a:avLst/>
                            <a:gdLst/>
                            <a:ahLst/>
                            <a:cxnLst/>
                            <a:rect l="l" t="t" r="r" b="b"/>
                            <a:pathLst>
                              <a:path w="5882640" h="4765040">
                                <a:moveTo>
                                  <a:pt x="6096" y="4478159"/>
                                </a:moveTo>
                                <a:lnTo>
                                  <a:pt x="0" y="4478159"/>
                                </a:lnTo>
                                <a:lnTo>
                                  <a:pt x="0" y="4621403"/>
                                </a:lnTo>
                                <a:lnTo>
                                  <a:pt x="0" y="4764659"/>
                                </a:lnTo>
                                <a:lnTo>
                                  <a:pt x="6096" y="4764659"/>
                                </a:lnTo>
                                <a:lnTo>
                                  <a:pt x="6096" y="4621403"/>
                                </a:lnTo>
                                <a:lnTo>
                                  <a:pt x="6096" y="4478159"/>
                                </a:lnTo>
                                <a:close/>
                              </a:path>
                              <a:path w="5882640" h="4765040">
                                <a:moveTo>
                                  <a:pt x="6096" y="4190123"/>
                                </a:moveTo>
                                <a:lnTo>
                                  <a:pt x="0" y="4190123"/>
                                </a:lnTo>
                                <a:lnTo>
                                  <a:pt x="0" y="4333367"/>
                                </a:lnTo>
                                <a:lnTo>
                                  <a:pt x="0" y="4478147"/>
                                </a:lnTo>
                                <a:lnTo>
                                  <a:pt x="6096" y="4478147"/>
                                </a:lnTo>
                                <a:lnTo>
                                  <a:pt x="6096" y="4333367"/>
                                </a:lnTo>
                                <a:lnTo>
                                  <a:pt x="6096" y="4190123"/>
                                </a:lnTo>
                                <a:close/>
                              </a:path>
                              <a:path w="5882640" h="4765040">
                                <a:moveTo>
                                  <a:pt x="6096" y="3902087"/>
                                </a:moveTo>
                                <a:lnTo>
                                  <a:pt x="0" y="3902087"/>
                                </a:lnTo>
                                <a:lnTo>
                                  <a:pt x="0" y="4045331"/>
                                </a:lnTo>
                                <a:lnTo>
                                  <a:pt x="0" y="4190111"/>
                                </a:lnTo>
                                <a:lnTo>
                                  <a:pt x="6096" y="4190111"/>
                                </a:lnTo>
                                <a:lnTo>
                                  <a:pt x="6096" y="4045331"/>
                                </a:lnTo>
                                <a:lnTo>
                                  <a:pt x="6096" y="3902087"/>
                                </a:lnTo>
                                <a:close/>
                              </a:path>
                              <a:path w="5882640" h="4765040">
                                <a:moveTo>
                                  <a:pt x="6096" y="3614051"/>
                                </a:moveTo>
                                <a:lnTo>
                                  <a:pt x="0" y="3614051"/>
                                </a:lnTo>
                                <a:lnTo>
                                  <a:pt x="0" y="3758819"/>
                                </a:lnTo>
                                <a:lnTo>
                                  <a:pt x="0" y="3902075"/>
                                </a:lnTo>
                                <a:lnTo>
                                  <a:pt x="6096" y="3902075"/>
                                </a:lnTo>
                                <a:lnTo>
                                  <a:pt x="6096" y="3758819"/>
                                </a:lnTo>
                                <a:lnTo>
                                  <a:pt x="6096" y="3614051"/>
                                </a:lnTo>
                                <a:close/>
                              </a:path>
                              <a:path w="5882640" h="4765040">
                                <a:moveTo>
                                  <a:pt x="6096" y="3182759"/>
                                </a:moveTo>
                                <a:lnTo>
                                  <a:pt x="0" y="3182759"/>
                                </a:lnTo>
                                <a:lnTo>
                                  <a:pt x="0" y="3326003"/>
                                </a:lnTo>
                                <a:lnTo>
                                  <a:pt x="0" y="3470783"/>
                                </a:lnTo>
                                <a:lnTo>
                                  <a:pt x="0" y="3614039"/>
                                </a:lnTo>
                                <a:lnTo>
                                  <a:pt x="6096" y="3614039"/>
                                </a:lnTo>
                                <a:lnTo>
                                  <a:pt x="6096" y="3470783"/>
                                </a:lnTo>
                                <a:lnTo>
                                  <a:pt x="6096" y="3326003"/>
                                </a:lnTo>
                                <a:lnTo>
                                  <a:pt x="6096" y="3182759"/>
                                </a:lnTo>
                                <a:close/>
                              </a:path>
                              <a:path w="5882640" h="4765040">
                                <a:moveTo>
                                  <a:pt x="6096" y="2894723"/>
                                </a:moveTo>
                                <a:lnTo>
                                  <a:pt x="0" y="2894723"/>
                                </a:lnTo>
                                <a:lnTo>
                                  <a:pt x="0" y="3039491"/>
                                </a:lnTo>
                                <a:lnTo>
                                  <a:pt x="0" y="3182747"/>
                                </a:lnTo>
                                <a:lnTo>
                                  <a:pt x="6096" y="3182747"/>
                                </a:lnTo>
                                <a:lnTo>
                                  <a:pt x="6096" y="3039491"/>
                                </a:lnTo>
                                <a:lnTo>
                                  <a:pt x="6096" y="2894723"/>
                                </a:lnTo>
                                <a:close/>
                              </a:path>
                              <a:path w="5882640" h="4765040">
                                <a:moveTo>
                                  <a:pt x="6096" y="2318397"/>
                                </a:moveTo>
                                <a:lnTo>
                                  <a:pt x="0" y="2318397"/>
                                </a:lnTo>
                                <a:lnTo>
                                  <a:pt x="0" y="2463165"/>
                                </a:lnTo>
                                <a:lnTo>
                                  <a:pt x="0" y="2606421"/>
                                </a:lnTo>
                                <a:lnTo>
                                  <a:pt x="0" y="2751150"/>
                                </a:lnTo>
                                <a:lnTo>
                                  <a:pt x="0" y="2894711"/>
                                </a:lnTo>
                                <a:lnTo>
                                  <a:pt x="6096" y="2894711"/>
                                </a:lnTo>
                                <a:lnTo>
                                  <a:pt x="6096" y="2751201"/>
                                </a:lnTo>
                                <a:lnTo>
                                  <a:pt x="6096" y="2606421"/>
                                </a:lnTo>
                                <a:lnTo>
                                  <a:pt x="6096" y="2463165"/>
                                </a:lnTo>
                                <a:lnTo>
                                  <a:pt x="6096" y="2318397"/>
                                </a:lnTo>
                                <a:close/>
                              </a:path>
                              <a:path w="5882640" h="4765040">
                                <a:moveTo>
                                  <a:pt x="6096" y="2031885"/>
                                </a:moveTo>
                                <a:lnTo>
                                  <a:pt x="0" y="2031885"/>
                                </a:lnTo>
                                <a:lnTo>
                                  <a:pt x="0" y="2175129"/>
                                </a:lnTo>
                                <a:lnTo>
                                  <a:pt x="0" y="2318385"/>
                                </a:lnTo>
                                <a:lnTo>
                                  <a:pt x="6096" y="2318385"/>
                                </a:lnTo>
                                <a:lnTo>
                                  <a:pt x="6096" y="2175129"/>
                                </a:lnTo>
                                <a:lnTo>
                                  <a:pt x="6096" y="2031885"/>
                                </a:lnTo>
                                <a:close/>
                              </a:path>
                              <a:path w="5882640" h="4765040">
                                <a:moveTo>
                                  <a:pt x="6096" y="1743849"/>
                                </a:moveTo>
                                <a:lnTo>
                                  <a:pt x="0" y="1743849"/>
                                </a:lnTo>
                                <a:lnTo>
                                  <a:pt x="0" y="1887093"/>
                                </a:lnTo>
                                <a:lnTo>
                                  <a:pt x="0" y="2031873"/>
                                </a:lnTo>
                                <a:lnTo>
                                  <a:pt x="6096" y="2031873"/>
                                </a:lnTo>
                                <a:lnTo>
                                  <a:pt x="6096" y="1887093"/>
                                </a:lnTo>
                                <a:lnTo>
                                  <a:pt x="6096" y="1743849"/>
                                </a:lnTo>
                                <a:close/>
                              </a:path>
                              <a:path w="5882640" h="4765040">
                                <a:moveTo>
                                  <a:pt x="6096" y="1312557"/>
                                </a:moveTo>
                                <a:lnTo>
                                  <a:pt x="0" y="1312557"/>
                                </a:lnTo>
                                <a:lnTo>
                                  <a:pt x="0" y="1455813"/>
                                </a:lnTo>
                                <a:lnTo>
                                  <a:pt x="0" y="1599057"/>
                                </a:lnTo>
                                <a:lnTo>
                                  <a:pt x="0" y="1743837"/>
                                </a:lnTo>
                                <a:lnTo>
                                  <a:pt x="6096" y="1743837"/>
                                </a:lnTo>
                                <a:lnTo>
                                  <a:pt x="6096" y="1599057"/>
                                </a:lnTo>
                                <a:lnTo>
                                  <a:pt x="6096" y="1455813"/>
                                </a:lnTo>
                                <a:lnTo>
                                  <a:pt x="6096" y="1312557"/>
                                </a:lnTo>
                                <a:close/>
                              </a:path>
                              <a:path w="5882640" h="4765040">
                                <a:moveTo>
                                  <a:pt x="6096" y="593229"/>
                                </a:moveTo>
                                <a:lnTo>
                                  <a:pt x="0" y="593229"/>
                                </a:lnTo>
                                <a:lnTo>
                                  <a:pt x="0" y="736473"/>
                                </a:lnTo>
                                <a:lnTo>
                                  <a:pt x="0" y="879729"/>
                                </a:lnTo>
                                <a:lnTo>
                                  <a:pt x="0" y="1024509"/>
                                </a:lnTo>
                                <a:lnTo>
                                  <a:pt x="0" y="1167765"/>
                                </a:lnTo>
                                <a:lnTo>
                                  <a:pt x="0" y="1312545"/>
                                </a:lnTo>
                                <a:lnTo>
                                  <a:pt x="6096" y="1312545"/>
                                </a:lnTo>
                                <a:lnTo>
                                  <a:pt x="6096" y="1167765"/>
                                </a:lnTo>
                                <a:lnTo>
                                  <a:pt x="6096" y="1024509"/>
                                </a:lnTo>
                                <a:lnTo>
                                  <a:pt x="6096" y="879729"/>
                                </a:lnTo>
                                <a:lnTo>
                                  <a:pt x="6096" y="736473"/>
                                </a:lnTo>
                                <a:lnTo>
                                  <a:pt x="6096" y="593229"/>
                                </a:lnTo>
                                <a:close/>
                              </a:path>
                              <a:path w="5882640" h="4765040">
                                <a:moveTo>
                                  <a:pt x="6096" y="448132"/>
                                </a:moveTo>
                                <a:lnTo>
                                  <a:pt x="0" y="448132"/>
                                </a:lnTo>
                                <a:lnTo>
                                  <a:pt x="0" y="593217"/>
                                </a:lnTo>
                                <a:lnTo>
                                  <a:pt x="6096" y="593217"/>
                                </a:lnTo>
                                <a:lnTo>
                                  <a:pt x="6096" y="448132"/>
                                </a:lnTo>
                                <a:close/>
                              </a:path>
                              <a:path w="5882640" h="4765040">
                                <a:moveTo>
                                  <a:pt x="6096" y="160032"/>
                                </a:moveTo>
                                <a:lnTo>
                                  <a:pt x="0" y="160032"/>
                                </a:lnTo>
                                <a:lnTo>
                                  <a:pt x="0" y="304800"/>
                                </a:lnTo>
                                <a:lnTo>
                                  <a:pt x="0" y="448056"/>
                                </a:lnTo>
                                <a:lnTo>
                                  <a:pt x="6096" y="448056"/>
                                </a:lnTo>
                                <a:lnTo>
                                  <a:pt x="6096" y="304800"/>
                                </a:lnTo>
                                <a:lnTo>
                                  <a:pt x="6096" y="160032"/>
                                </a:lnTo>
                                <a:close/>
                              </a:path>
                              <a:path w="5882640" h="4765040">
                                <a:moveTo>
                                  <a:pt x="5882322" y="4478159"/>
                                </a:moveTo>
                                <a:lnTo>
                                  <a:pt x="5876239" y="4478159"/>
                                </a:lnTo>
                                <a:lnTo>
                                  <a:pt x="5876239" y="4621403"/>
                                </a:lnTo>
                                <a:lnTo>
                                  <a:pt x="5876239" y="4764659"/>
                                </a:lnTo>
                                <a:lnTo>
                                  <a:pt x="5882322" y="4764659"/>
                                </a:lnTo>
                                <a:lnTo>
                                  <a:pt x="5882322" y="4621403"/>
                                </a:lnTo>
                                <a:lnTo>
                                  <a:pt x="5882322" y="4478159"/>
                                </a:lnTo>
                                <a:close/>
                              </a:path>
                              <a:path w="5882640" h="4765040">
                                <a:moveTo>
                                  <a:pt x="5882322" y="4190123"/>
                                </a:moveTo>
                                <a:lnTo>
                                  <a:pt x="5876239" y="4190123"/>
                                </a:lnTo>
                                <a:lnTo>
                                  <a:pt x="5876239" y="4333367"/>
                                </a:lnTo>
                                <a:lnTo>
                                  <a:pt x="5876239" y="4478147"/>
                                </a:lnTo>
                                <a:lnTo>
                                  <a:pt x="5882322" y="4478147"/>
                                </a:lnTo>
                                <a:lnTo>
                                  <a:pt x="5882322" y="4333367"/>
                                </a:lnTo>
                                <a:lnTo>
                                  <a:pt x="5882322" y="4190123"/>
                                </a:lnTo>
                                <a:close/>
                              </a:path>
                              <a:path w="5882640" h="4765040">
                                <a:moveTo>
                                  <a:pt x="5882322" y="3902087"/>
                                </a:moveTo>
                                <a:lnTo>
                                  <a:pt x="5876239" y="3902087"/>
                                </a:lnTo>
                                <a:lnTo>
                                  <a:pt x="5876239" y="4045331"/>
                                </a:lnTo>
                                <a:lnTo>
                                  <a:pt x="5876239" y="4190111"/>
                                </a:lnTo>
                                <a:lnTo>
                                  <a:pt x="5882322" y="4190111"/>
                                </a:lnTo>
                                <a:lnTo>
                                  <a:pt x="5882322" y="4045331"/>
                                </a:lnTo>
                                <a:lnTo>
                                  <a:pt x="5882322" y="3902087"/>
                                </a:lnTo>
                                <a:close/>
                              </a:path>
                              <a:path w="5882640" h="4765040">
                                <a:moveTo>
                                  <a:pt x="5882322" y="3614051"/>
                                </a:moveTo>
                                <a:lnTo>
                                  <a:pt x="5876239" y="3614051"/>
                                </a:lnTo>
                                <a:lnTo>
                                  <a:pt x="5876239" y="3758819"/>
                                </a:lnTo>
                                <a:lnTo>
                                  <a:pt x="5876239" y="3902075"/>
                                </a:lnTo>
                                <a:lnTo>
                                  <a:pt x="5882322" y="3902075"/>
                                </a:lnTo>
                                <a:lnTo>
                                  <a:pt x="5882322" y="3758819"/>
                                </a:lnTo>
                                <a:lnTo>
                                  <a:pt x="5882322" y="3614051"/>
                                </a:lnTo>
                                <a:close/>
                              </a:path>
                              <a:path w="5882640" h="4765040">
                                <a:moveTo>
                                  <a:pt x="5882322" y="3182759"/>
                                </a:moveTo>
                                <a:lnTo>
                                  <a:pt x="5876239" y="3182759"/>
                                </a:lnTo>
                                <a:lnTo>
                                  <a:pt x="5876239" y="3326003"/>
                                </a:lnTo>
                                <a:lnTo>
                                  <a:pt x="5876239" y="3470783"/>
                                </a:lnTo>
                                <a:lnTo>
                                  <a:pt x="5876239" y="3614039"/>
                                </a:lnTo>
                                <a:lnTo>
                                  <a:pt x="5882322" y="3614039"/>
                                </a:lnTo>
                                <a:lnTo>
                                  <a:pt x="5882322" y="3470783"/>
                                </a:lnTo>
                                <a:lnTo>
                                  <a:pt x="5882322" y="3326003"/>
                                </a:lnTo>
                                <a:lnTo>
                                  <a:pt x="5882322" y="3182759"/>
                                </a:lnTo>
                                <a:close/>
                              </a:path>
                              <a:path w="5882640" h="4765040">
                                <a:moveTo>
                                  <a:pt x="5882322" y="2894723"/>
                                </a:moveTo>
                                <a:lnTo>
                                  <a:pt x="5876239" y="2894723"/>
                                </a:lnTo>
                                <a:lnTo>
                                  <a:pt x="5876239" y="3039491"/>
                                </a:lnTo>
                                <a:lnTo>
                                  <a:pt x="5876239" y="3182747"/>
                                </a:lnTo>
                                <a:lnTo>
                                  <a:pt x="5882322" y="3182747"/>
                                </a:lnTo>
                                <a:lnTo>
                                  <a:pt x="5882322" y="3039491"/>
                                </a:lnTo>
                                <a:lnTo>
                                  <a:pt x="5882322" y="2894723"/>
                                </a:lnTo>
                                <a:close/>
                              </a:path>
                              <a:path w="5882640" h="4765040">
                                <a:moveTo>
                                  <a:pt x="5882322" y="2318397"/>
                                </a:moveTo>
                                <a:lnTo>
                                  <a:pt x="5876239" y="2318397"/>
                                </a:lnTo>
                                <a:lnTo>
                                  <a:pt x="5876239" y="2463165"/>
                                </a:lnTo>
                                <a:lnTo>
                                  <a:pt x="5876239" y="2606421"/>
                                </a:lnTo>
                                <a:lnTo>
                                  <a:pt x="5876239" y="2751150"/>
                                </a:lnTo>
                                <a:lnTo>
                                  <a:pt x="5876239" y="2894711"/>
                                </a:lnTo>
                                <a:lnTo>
                                  <a:pt x="5882322" y="2894711"/>
                                </a:lnTo>
                                <a:lnTo>
                                  <a:pt x="5882322" y="2751201"/>
                                </a:lnTo>
                                <a:lnTo>
                                  <a:pt x="5882322" y="2606421"/>
                                </a:lnTo>
                                <a:lnTo>
                                  <a:pt x="5882322" y="2463165"/>
                                </a:lnTo>
                                <a:lnTo>
                                  <a:pt x="5882322" y="2318397"/>
                                </a:lnTo>
                                <a:close/>
                              </a:path>
                              <a:path w="5882640" h="4765040">
                                <a:moveTo>
                                  <a:pt x="5882322" y="2031885"/>
                                </a:moveTo>
                                <a:lnTo>
                                  <a:pt x="5876239" y="2031885"/>
                                </a:lnTo>
                                <a:lnTo>
                                  <a:pt x="5876239" y="2175129"/>
                                </a:lnTo>
                                <a:lnTo>
                                  <a:pt x="5876239" y="2318385"/>
                                </a:lnTo>
                                <a:lnTo>
                                  <a:pt x="5882322" y="2318385"/>
                                </a:lnTo>
                                <a:lnTo>
                                  <a:pt x="5882322" y="2175129"/>
                                </a:lnTo>
                                <a:lnTo>
                                  <a:pt x="5882322" y="2031885"/>
                                </a:lnTo>
                                <a:close/>
                              </a:path>
                              <a:path w="5882640" h="4765040">
                                <a:moveTo>
                                  <a:pt x="5882322" y="1743849"/>
                                </a:moveTo>
                                <a:lnTo>
                                  <a:pt x="5876239" y="1743849"/>
                                </a:lnTo>
                                <a:lnTo>
                                  <a:pt x="5876239" y="1887093"/>
                                </a:lnTo>
                                <a:lnTo>
                                  <a:pt x="5876239" y="2031873"/>
                                </a:lnTo>
                                <a:lnTo>
                                  <a:pt x="5882322" y="2031873"/>
                                </a:lnTo>
                                <a:lnTo>
                                  <a:pt x="5882322" y="1887093"/>
                                </a:lnTo>
                                <a:lnTo>
                                  <a:pt x="5882322" y="1743849"/>
                                </a:lnTo>
                                <a:close/>
                              </a:path>
                              <a:path w="5882640" h="4765040">
                                <a:moveTo>
                                  <a:pt x="5882322" y="1312557"/>
                                </a:moveTo>
                                <a:lnTo>
                                  <a:pt x="5876239" y="1312557"/>
                                </a:lnTo>
                                <a:lnTo>
                                  <a:pt x="5876239" y="1455813"/>
                                </a:lnTo>
                                <a:lnTo>
                                  <a:pt x="5876239" y="1599057"/>
                                </a:lnTo>
                                <a:lnTo>
                                  <a:pt x="5876239" y="1743837"/>
                                </a:lnTo>
                                <a:lnTo>
                                  <a:pt x="5882322" y="1743837"/>
                                </a:lnTo>
                                <a:lnTo>
                                  <a:pt x="5882322" y="1599057"/>
                                </a:lnTo>
                                <a:lnTo>
                                  <a:pt x="5882322" y="1455813"/>
                                </a:lnTo>
                                <a:lnTo>
                                  <a:pt x="5882322" y="1312557"/>
                                </a:lnTo>
                                <a:close/>
                              </a:path>
                              <a:path w="5882640" h="4765040">
                                <a:moveTo>
                                  <a:pt x="5882322" y="593229"/>
                                </a:moveTo>
                                <a:lnTo>
                                  <a:pt x="5876239" y="593229"/>
                                </a:lnTo>
                                <a:lnTo>
                                  <a:pt x="5876239" y="736473"/>
                                </a:lnTo>
                                <a:lnTo>
                                  <a:pt x="5876239" y="879729"/>
                                </a:lnTo>
                                <a:lnTo>
                                  <a:pt x="5876239" y="1024509"/>
                                </a:lnTo>
                                <a:lnTo>
                                  <a:pt x="5876239" y="1167765"/>
                                </a:lnTo>
                                <a:lnTo>
                                  <a:pt x="5876239" y="1312545"/>
                                </a:lnTo>
                                <a:lnTo>
                                  <a:pt x="5882322" y="1312545"/>
                                </a:lnTo>
                                <a:lnTo>
                                  <a:pt x="5882322" y="1167765"/>
                                </a:lnTo>
                                <a:lnTo>
                                  <a:pt x="5882322" y="1024509"/>
                                </a:lnTo>
                                <a:lnTo>
                                  <a:pt x="5882322" y="879729"/>
                                </a:lnTo>
                                <a:lnTo>
                                  <a:pt x="5882322" y="736473"/>
                                </a:lnTo>
                                <a:lnTo>
                                  <a:pt x="5882322" y="593229"/>
                                </a:lnTo>
                                <a:close/>
                              </a:path>
                              <a:path w="5882640" h="4765040">
                                <a:moveTo>
                                  <a:pt x="5882322" y="448132"/>
                                </a:moveTo>
                                <a:lnTo>
                                  <a:pt x="5876239" y="448132"/>
                                </a:lnTo>
                                <a:lnTo>
                                  <a:pt x="5876239" y="593217"/>
                                </a:lnTo>
                                <a:lnTo>
                                  <a:pt x="5882322" y="593217"/>
                                </a:lnTo>
                                <a:lnTo>
                                  <a:pt x="5882322" y="448132"/>
                                </a:lnTo>
                                <a:close/>
                              </a:path>
                              <a:path w="5882640" h="4765040">
                                <a:moveTo>
                                  <a:pt x="5882322" y="160032"/>
                                </a:moveTo>
                                <a:lnTo>
                                  <a:pt x="5876239" y="160032"/>
                                </a:lnTo>
                                <a:lnTo>
                                  <a:pt x="5876239" y="304800"/>
                                </a:lnTo>
                                <a:lnTo>
                                  <a:pt x="5876239" y="448056"/>
                                </a:lnTo>
                                <a:lnTo>
                                  <a:pt x="5882322" y="448056"/>
                                </a:lnTo>
                                <a:lnTo>
                                  <a:pt x="5882322" y="304800"/>
                                </a:lnTo>
                                <a:lnTo>
                                  <a:pt x="5882322" y="160032"/>
                                </a:lnTo>
                                <a:close/>
                              </a:path>
                              <a:path w="5882640" h="4765040">
                                <a:moveTo>
                                  <a:pt x="5882322" y="0"/>
                                </a:moveTo>
                                <a:lnTo>
                                  <a:pt x="5876290" y="0"/>
                                </a:lnTo>
                                <a:lnTo>
                                  <a:pt x="6096" y="0"/>
                                </a:lnTo>
                                <a:lnTo>
                                  <a:pt x="0" y="0"/>
                                </a:lnTo>
                                <a:lnTo>
                                  <a:pt x="0" y="6096"/>
                                </a:lnTo>
                                <a:lnTo>
                                  <a:pt x="0" y="160020"/>
                                </a:lnTo>
                                <a:lnTo>
                                  <a:pt x="6096" y="160020"/>
                                </a:lnTo>
                                <a:lnTo>
                                  <a:pt x="6096" y="6096"/>
                                </a:lnTo>
                                <a:lnTo>
                                  <a:pt x="5876239" y="6096"/>
                                </a:lnTo>
                                <a:lnTo>
                                  <a:pt x="5876239" y="160020"/>
                                </a:lnTo>
                                <a:lnTo>
                                  <a:pt x="5882322" y="160020"/>
                                </a:lnTo>
                                <a:lnTo>
                                  <a:pt x="5882322" y="6096"/>
                                </a:lnTo>
                                <a:lnTo>
                                  <a:pt x="5882322" y="0"/>
                                </a:lnTo>
                                <a:close/>
                              </a:path>
                            </a:pathLst>
                          </a:custGeom>
                          <a:solidFill>
                            <a:srgbClr val="000000"/>
                          </a:solidFill>
                        </wps:spPr>
                        <wps:bodyPr wrap="square" lIns="0" tIns="0" rIns="0" bIns="0" rtlCol="0">
                          <a:noAutofit/>
                        </wps:bodyPr>
                      </wps:wsp>
                      <wps:wsp>
                        <wps:cNvPr id="45" name="Graphic 45"/>
                        <wps:cNvSpPr/>
                        <wps:spPr>
                          <a:xfrm>
                            <a:off x="0" y="4621402"/>
                            <a:ext cx="5882640" cy="1744345"/>
                          </a:xfrm>
                          <a:custGeom>
                            <a:avLst/>
                            <a:gdLst/>
                            <a:ahLst/>
                            <a:cxnLst/>
                            <a:rect l="l" t="t" r="r" b="b"/>
                            <a:pathLst>
                              <a:path w="5882640" h="1744345">
                                <a:moveTo>
                                  <a:pt x="6096" y="288112"/>
                                </a:moveTo>
                                <a:lnTo>
                                  <a:pt x="0" y="288112"/>
                                </a:lnTo>
                                <a:lnTo>
                                  <a:pt x="0" y="431673"/>
                                </a:lnTo>
                                <a:lnTo>
                                  <a:pt x="0" y="576453"/>
                                </a:lnTo>
                                <a:lnTo>
                                  <a:pt x="0" y="1737741"/>
                                </a:lnTo>
                                <a:lnTo>
                                  <a:pt x="6096" y="1737741"/>
                                </a:lnTo>
                                <a:lnTo>
                                  <a:pt x="6096" y="431673"/>
                                </a:lnTo>
                                <a:lnTo>
                                  <a:pt x="6096" y="288112"/>
                                </a:lnTo>
                                <a:close/>
                              </a:path>
                              <a:path w="5882640" h="1744345">
                                <a:moveTo>
                                  <a:pt x="6096" y="143256"/>
                                </a:moveTo>
                                <a:lnTo>
                                  <a:pt x="0" y="143256"/>
                                </a:lnTo>
                                <a:lnTo>
                                  <a:pt x="0" y="288036"/>
                                </a:lnTo>
                                <a:lnTo>
                                  <a:pt x="6096" y="288036"/>
                                </a:lnTo>
                                <a:lnTo>
                                  <a:pt x="6096" y="143256"/>
                                </a:lnTo>
                                <a:close/>
                              </a:path>
                              <a:path w="5882640" h="1744345">
                                <a:moveTo>
                                  <a:pt x="5882322" y="1737753"/>
                                </a:moveTo>
                                <a:lnTo>
                                  <a:pt x="5876290" y="1737753"/>
                                </a:lnTo>
                                <a:lnTo>
                                  <a:pt x="6096" y="1737753"/>
                                </a:lnTo>
                                <a:lnTo>
                                  <a:pt x="0" y="1737753"/>
                                </a:lnTo>
                                <a:lnTo>
                                  <a:pt x="0" y="1743837"/>
                                </a:lnTo>
                                <a:lnTo>
                                  <a:pt x="6096" y="1743837"/>
                                </a:lnTo>
                                <a:lnTo>
                                  <a:pt x="5876239" y="1743837"/>
                                </a:lnTo>
                                <a:lnTo>
                                  <a:pt x="5882322" y="1743837"/>
                                </a:lnTo>
                                <a:lnTo>
                                  <a:pt x="5882322" y="1737753"/>
                                </a:lnTo>
                                <a:close/>
                              </a:path>
                              <a:path w="5882640" h="1744345">
                                <a:moveTo>
                                  <a:pt x="5882322" y="288112"/>
                                </a:moveTo>
                                <a:lnTo>
                                  <a:pt x="5876239" y="288112"/>
                                </a:lnTo>
                                <a:lnTo>
                                  <a:pt x="5876239" y="431673"/>
                                </a:lnTo>
                                <a:lnTo>
                                  <a:pt x="5876239" y="576453"/>
                                </a:lnTo>
                                <a:lnTo>
                                  <a:pt x="5876239" y="1737741"/>
                                </a:lnTo>
                                <a:lnTo>
                                  <a:pt x="5882322" y="1737741"/>
                                </a:lnTo>
                                <a:lnTo>
                                  <a:pt x="5882322" y="431673"/>
                                </a:lnTo>
                                <a:lnTo>
                                  <a:pt x="5882322" y="288112"/>
                                </a:lnTo>
                                <a:close/>
                              </a:path>
                              <a:path w="5882640" h="1744345">
                                <a:moveTo>
                                  <a:pt x="5882322" y="0"/>
                                </a:moveTo>
                                <a:lnTo>
                                  <a:pt x="5876239" y="0"/>
                                </a:lnTo>
                                <a:lnTo>
                                  <a:pt x="5876239" y="143256"/>
                                </a:lnTo>
                                <a:lnTo>
                                  <a:pt x="5876239" y="288036"/>
                                </a:lnTo>
                                <a:lnTo>
                                  <a:pt x="5882322" y="288036"/>
                                </a:lnTo>
                                <a:lnTo>
                                  <a:pt x="5882322" y="143256"/>
                                </a:lnTo>
                                <a:lnTo>
                                  <a:pt x="5882322"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66.1pt;margin-top:14pt;height:501.2pt;width:463.2pt;mso-position-horizontal-relative:page;z-index:-251652096;mso-width-relative:page;mso-height-relative:page;" coordsize="5882640,6365240" o:gfxdata="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">
                <o:lock v:ext="edit" aspectratio="f"/>
                <v:shape id="Graphic 44" o:spid="_x0000_s1026" o:spt="100" style="position:absolute;left:0;top:0;height:4765040;width:5882640;" fillcolor="#000000" filled="t" stroked="f" coordsize="5882640,4765040" o:gfxdata="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oO8Um8AAAA&#10;2wAAAA8AAAAAAAAAAQAgAAAAIgAAAGRycy9kb3ducmV2LnhtbFBLAQIUABQAAAAIAIdO4kAzLwWe&#10;OwAAADkAAAAQAAAAAAAAAAEAIAAAAAsBAABkcnMvc2hhcGV4bWwueG1sUEsFBgAAAAAGAAYAWwEA&#10;ALUDAAAAAA==&#10;" path="m6096,4478159l0,4478159,0,4621403,0,4764659,6096,4764659,6096,4621403,6096,4478159xem6096,4190123l0,4190123,0,4333367,0,4478147,6096,4478147,6096,4333367,6096,4190123xem6096,3902087l0,3902087,0,4045331,0,4190111,6096,4190111,6096,4045331,6096,3902087xem6096,3614051l0,3614051,0,3758819,0,3902075,6096,3902075,6096,3758819,6096,3614051xem6096,3182759l0,3182759,0,3326003,0,3470783,0,3614039,6096,3614039,6096,3470783,6096,3326003,6096,3182759xem6096,2894723l0,2894723,0,3039491,0,3182747,6096,3182747,6096,3039491,6096,2894723xem6096,2318397l0,2318397,0,2463165,0,2606421,0,2751150,0,2894711,6096,2894711,6096,2751201,6096,2606421,6096,2463165,6096,2318397xem6096,2031885l0,2031885,0,2175129,0,2318385,6096,2318385,6096,2175129,6096,2031885xem6096,1743849l0,1743849,0,1887093,0,2031873,6096,2031873,6096,1887093,6096,1743849xem6096,1312557l0,1312557,0,1455813,0,1599057,0,1743837,6096,1743837,6096,1599057,6096,1455813,6096,1312557xem6096,593229l0,593229,0,736473,0,879729,0,1024509,0,1167765,0,1312545,6096,1312545,6096,1167765,6096,1024509,6096,879729,6096,736473,6096,593229xem6096,448132l0,448132,0,593217,6096,593217,6096,448132xem6096,160032l0,160032,0,304800,0,448056,6096,448056,6096,304800,6096,160032xem5882322,4478159l5876239,4478159,5876239,4621403,5876239,4764659,5882322,4764659,5882322,4621403,5882322,4478159xem5882322,4190123l5876239,4190123,5876239,4333367,5876239,4478147,5882322,4478147,5882322,4333367,5882322,4190123xem5882322,3902087l5876239,3902087,5876239,4045331,5876239,4190111,5882322,4190111,5882322,4045331,5882322,3902087xem5882322,3614051l5876239,3614051,5876239,3758819,5876239,3902075,5882322,3902075,5882322,3758819,5882322,3614051xem5882322,3182759l5876239,3182759,5876239,3326003,5876239,3470783,5876239,3614039,5882322,3614039,5882322,3470783,5882322,3326003,5882322,3182759xem5882322,2894723l5876239,2894723,5876239,3039491,5876239,3182747,5882322,3182747,5882322,3039491,5882322,2894723xem5882322,2318397l5876239,2318397,5876239,2463165,5876239,2606421,5876239,2751150,5876239,2894711,5882322,2894711,5882322,2751201,5882322,2606421,5882322,2463165,5882322,2318397xem5882322,2031885l5876239,2031885,5876239,2175129,5876239,2318385,5882322,2318385,5882322,2175129,5882322,2031885xem5882322,1743849l5876239,1743849,5876239,1887093,5876239,2031873,5882322,2031873,5882322,1887093,5882322,1743849xem5882322,1312557l5876239,1312557,5876239,1455813,5876239,1599057,5876239,1743837,5882322,1743837,5882322,1599057,5882322,1455813,5882322,1312557xem5882322,593229l5876239,593229,5876239,736473,5876239,879729,5876239,1024509,5876239,1167765,5876239,1312545,5882322,1312545,5882322,1167765,5882322,1024509,5882322,879729,5882322,736473,5882322,593229xem5882322,448132l5876239,448132,5876239,593217,5882322,593217,5882322,448132xem5882322,160032l5876239,160032,5876239,304800,5876239,448056,5882322,448056,5882322,304800,5882322,160032xem5882322,0l5876290,0,6096,0,0,0,0,6096,0,160020,6096,160020,6096,6096,5876239,6096,5876239,160020,5882322,160020,5882322,6096,5882322,0xe">
                  <v:fill on="t" focussize="0,0"/>
                  <v:stroke on="f"/>
                  <v:imagedata o:title=""/>
                  <o:lock v:ext="edit" aspectratio="f"/>
                  <v:textbox inset="0mm,0mm,0mm,0mm"/>
                </v:shape>
                <v:shape id="Graphic 45" o:spid="_x0000_s1026" o:spt="100" style="position:absolute;left:0;top:4621402;height:1744345;width:5882640;" fillcolor="#000000" filled="t" stroked="f" coordsize="5882640,1744345" o:gfxdata="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dEh7vQAA&#10;ANsAAAAPAAAAAAAAAAEAIAAAACIAAABkcnMvZG93bnJldi54bWxQSwECFAAUAAAACACHTuJAMy8F&#10;njsAAAA5AAAAEAAAAAAAAAABACAAAAAMAQAAZHJzL3NoYXBleG1sLnhtbFBLBQYAAAAABgAGAFsB&#10;AAC2AwAAAAA=&#10;" path="m6096,288112l0,288112,0,431673,0,576453,0,1737741,6096,1737741,6096,431673,6096,288112xem6096,143256l0,143256,0,288036,6096,288036,6096,143256xem5882322,1737753l5876290,1737753,6096,1737753,0,1737753,0,1743837,6096,1743837,5876239,1743837,5882322,1743837,5882322,1737753xem5882322,288112l5876239,288112,5876239,431673,5876239,576453,5876239,1737741,5882322,1737741,5882322,431673,5882322,288112xem5882322,0l5876239,0,5876239,143256,5876239,288036,5882322,288036,5882322,143256,5882322,0xe">
                  <v:fill on="t" focussize="0,0"/>
                  <v:stroke on="f"/>
                  <v:imagedata o:title=""/>
                  <o:lock v:ext="edit" aspectratio="f"/>
                  <v:textbox inset="0mm,0mm,0mm,0mm"/>
                </v:shape>
              </v:group>
            </w:pict>
          </mc:Fallback>
        </mc:AlternateContent>
      </w:r>
      <w:r>
        <w:rPr>
          <w:sz w:val="24"/>
        </w:rPr>
        <w:t>Kode</w:t>
      </w:r>
      <w:r>
        <w:rPr>
          <w:spacing w:val="-2"/>
          <w:sz w:val="24"/>
        </w:rPr>
        <w:t xml:space="preserve"> Program:</w:t>
      </w:r>
    </w:p>
    <w:p w14:paraId="6882035F">
      <w:pPr>
        <w:pStyle w:val="5"/>
        <w:spacing w:before="29" w:line="226" w:lineRule="exact"/>
      </w:pPr>
      <w:r>
        <w:t>01:</w:t>
      </w:r>
      <w:r>
        <w:rPr>
          <w:spacing w:val="-5"/>
        </w:rPr>
        <w:t xml:space="preserve"> </w:t>
      </w:r>
      <w:r>
        <w:t>#</w:t>
      </w:r>
      <w:r>
        <w:rPr>
          <w:spacing w:val="-5"/>
        </w:rPr>
        <w:t xml:space="preserve"> </w:t>
      </w:r>
      <w:r>
        <w:t>Kelas</w:t>
      </w:r>
      <w:r>
        <w:rPr>
          <w:spacing w:val="-4"/>
        </w:rPr>
        <w:t xml:space="preserve"> </w:t>
      </w:r>
      <w:r>
        <w:t>Induk</w:t>
      </w:r>
      <w:r>
        <w:rPr>
          <w:spacing w:val="-5"/>
        </w:rPr>
        <w:t xml:space="preserve"> </w:t>
      </w:r>
      <w:r>
        <w:t>Level</w:t>
      </w:r>
      <w:r>
        <w:rPr>
          <w:spacing w:val="-4"/>
        </w:rPr>
        <w:t xml:space="preserve"> </w:t>
      </w:r>
      <w:r>
        <w:rPr>
          <w:spacing w:val="-10"/>
        </w:rPr>
        <w:t>1</w:t>
      </w:r>
    </w:p>
    <w:p w14:paraId="67570081">
      <w:pPr>
        <w:pStyle w:val="5"/>
        <w:spacing w:line="226" w:lineRule="exact"/>
      </w:pPr>
      <w:r>
        <w:t>02:</w:t>
      </w:r>
      <w:r>
        <w:rPr>
          <w:spacing w:val="-5"/>
        </w:rPr>
        <w:t xml:space="preserve"> </w:t>
      </w:r>
      <w:r>
        <w:t>class</w:t>
      </w:r>
      <w:r>
        <w:rPr>
          <w:spacing w:val="-5"/>
        </w:rPr>
        <w:t xml:space="preserve"> </w:t>
      </w:r>
      <w:r>
        <w:rPr>
          <w:spacing w:val="-2"/>
        </w:rPr>
        <w:t>Organisme:</w:t>
      </w:r>
    </w:p>
    <w:p w14:paraId="76ED4315">
      <w:pPr>
        <w:pStyle w:val="5"/>
        <w:tabs>
          <w:tab w:val="left" w:pos="1125"/>
        </w:tabs>
        <w:spacing w:before="2" w:line="226" w:lineRule="exact"/>
      </w:pPr>
      <w:r>
        <w:rPr>
          <w:spacing w:val="-5"/>
        </w:rPr>
        <w:t>03:</w:t>
      </w:r>
      <w:r>
        <w:tab/>
      </w:r>
      <w:r>
        <w:t>def</w:t>
      </w:r>
      <w:r>
        <w:rPr>
          <w:spacing w:val="-3"/>
        </w:rPr>
        <w:t xml:space="preserve"> </w:t>
      </w:r>
      <w:r>
        <w:rPr>
          <w:rFonts w:ascii="Times New Roman"/>
          <w:spacing w:val="67"/>
          <w:u w:val="single"/>
        </w:rPr>
        <w:t xml:space="preserve">  </w:t>
      </w:r>
      <w:r>
        <w:t>init</w:t>
      </w:r>
      <w:r>
        <w:rPr>
          <w:rFonts w:ascii="Times New Roman"/>
          <w:spacing w:val="67"/>
          <w:u w:val="single"/>
        </w:rPr>
        <w:t xml:space="preserve">  </w:t>
      </w:r>
      <w:r>
        <w:t>(self,</w:t>
      </w:r>
      <w:r>
        <w:rPr>
          <w:spacing w:val="-3"/>
        </w:rPr>
        <w:t xml:space="preserve"> </w:t>
      </w:r>
      <w:r>
        <w:rPr>
          <w:spacing w:val="-2"/>
        </w:rPr>
        <w:t>nama):</w:t>
      </w:r>
    </w:p>
    <w:p w14:paraId="2BC05754">
      <w:pPr>
        <w:pStyle w:val="5"/>
        <w:tabs>
          <w:tab w:val="left" w:pos="1605"/>
        </w:tabs>
        <w:spacing w:line="226" w:lineRule="exact"/>
      </w:pPr>
      <w:r>
        <w:rPr>
          <w:spacing w:val="-5"/>
        </w:rPr>
        <w:t>04:</w:t>
      </w:r>
      <w:r>
        <w:tab/>
      </w:r>
      <w:r>
        <w:t>self.nama</w:t>
      </w:r>
      <w:r>
        <w:rPr>
          <w:spacing w:val="-8"/>
        </w:rPr>
        <w:t xml:space="preserve"> </w:t>
      </w:r>
      <w:r>
        <w:t>=</w:t>
      </w:r>
      <w:r>
        <w:rPr>
          <w:spacing w:val="-6"/>
        </w:rPr>
        <w:t xml:space="preserve"> </w:t>
      </w:r>
      <w:r>
        <w:rPr>
          <w:spacing w:val="-4"/>
        </w:rPr>
        <w:t>nama</w:t>
      </w:r>
    </w:p>
    <w:p w14:paraId="45731A6E">
      <w:pPr>
        <w:pStyle w:val="5"/>
        <w:tabs>
          <w:tab w:val="left" w:pos="1605"/>
        </w:tabs>
        <w:spacing w:before="2"/>
        <w:ind w:right="2348"/>
      </w:pPr>
      <w:r>
        <w:rPr>
          <w:spacing w:val="-4"/>
        </w:rPr>
        <w:t>05:</w:t>
      </w:r>
      <w:r>
        <w:tab/>
      </w:r>
      <w:r>
        <w:t>print(f"Organisme</w:t>
      </w:r>
      <w:r>
        <w:rPr>
          <w:spacing w:val="-18"/>
        </w:rPr>
        <w:t xml:space="preserve"> </w:t>
      </w:r>
      <w:r>
        <w:t>'{self.nama}'</w:t>
      </w:r>
      <w:r>
        <w:rPr>
          <w:spacing w:val="-18"/>
        </w:rPr>
        <w:t xml:space="preserve"> </w:t>
      </w:r>
      <w:r>
        <w:t xml:space="preserve">diciptakan.") </w:t>
      </w:r>
      <w:r>
        <w:rPr>
          <w:spacing w:val="-4"/>
        </w:rPr>
        <w:t>06:</w:t>
      </w:r>
    </w:p>
    <w:p w14:paraId="2ABCDE88">
      <w:pPr>
        <w:pStyle w:val="5"/>
        <w:tabs>
          <w:tab w:val="left" w:pos="1125"/>
        </w:tabs>
        <w:spacing w:line="225" w:lineRule="exact"/>
      </w:pPr>
      <w:r>
        <w:rPr>
          <w:spacing w:val="-5"/>
        </w:rPr>
        <w:t>07:</w:t>
      </w:r>
      <w:r>
        <w:tab/>
      </w:r>
      <w:r>
        <w:t>def</w:t>
      </w:r>
      <w:r>
        <w:rPr>
          <w:spacing w:val="-4"/>
        </w:rPr>
        <w:t xml:space="preserve"> </w:t>
      </w:r>
      <w:r>
        <w:rPr>
          <w:spacing w:val="-2"/>
        </w:rPr>
        <w:t>bernapas(self):</w:t>
      </w:r>
    </w:p>
    <w:p w14:paraId="7B6A5391">
      <w:pPr>
        <w:pStyle w:val="5"/>
        <w:tabs>
          <w:tab w:val="left" w:pos="1605"/>
        </w:tabs>
        <w:spacing w:before="1"/>
        <w:ind w:right="3188"/>
      </w:pPr>
      <w:r>
        <w:rPr>
          <w:spacing w:val="-4"/>
        </w:rPr>
        <w:t>08:</w:t>
      </w:r>
      <w:r>
        <w:tab/>
      </w:r>
      <w:r>
        <w:t>print(f"{self.nama}</w:t>
      </w:r>
      <w:r>
        <w:rPr>
          <w:spacing w:val="-17"/>
        </w:rPr>
        <w:t xml:space="preserve"> </w:t>
      </w:r>
      <w:r>
        <w:t>sedang</w:t>
      </w:r>
      <w:r>
        <w:rPr>
          <w:spacing w:val="-17"/>
        </w:rPr>
        <w:t xml:space="preserve"> </w:t>
      </w:r>
      <w:r>
        <w:t xml:space="preserve">bernapas.") </w:t>
      </w:r>
      <w:r>
        <w:rPr>
          <w:spacing w:val="-4"/>
        </w:rPr>
        <w:t>09:</w:t>
      </w:r>
    </w:p>
    <w:p w14:paraId="5905FC1F">
      <w:pPr>
        <w:pStyle w:val="5"/>
        <w:spacing w:before="1"/>
        <w:ind w:right="3188"/>
      </w:pPr>
      <w:r>
        <w:t>10:</w:t>
      </w:r>
      <w:r>
        <w:rPr>
          <w:spacing w:val="-5"/>
        </w:rPr>
        <w:t xml:space="preserve"> </w:t>
      </w:r>
      <w:r>
        <w:t>#</w:t>
      </w:r>
      <w:r>
        <w:rPr>
          <w:spacing w:val="-5"/>
        </w:rPr>
        <w:t xml:space="preserve"> </w:t>
      </w:r>
      <w:r>
        <w:t>Kelas</w:t>
      </w:r>
      <w:r>
        <w:rPr>
          <w:spacing w:val="-5"/>
        </w:rPr>
        <w:t xml:space="preserve"> </w:t>
      </w:r>
      <w:r>
        <w:t>Anak</w:t>
      </w:r>
      <w:r>
        <w:rPr>
          <w:spacing w:val="-5"/>
        </w:rPr>
        <w:t xml:space="preserve"> </w:t>
      </w:r>
      <w:r>
        <w:t>Level</w:t>
      </w:r>
      <w:r>
        <w:rPr>
          <w:spacing w:val="-5"/>
        </w:rPr>
        <w:t xml:space="preserve"> </w:t>
      </w:r>
      <w:r>
        <w:t>1</w:t>
      </w:r>
      <w:r>
        <w:rPr>
          <w:spacing w:val="-5"/>
        </w:rPr>
        <w:t xml:space="preserve"> </w:t>
      </w:r>
      <w:r>
        <w:t>(mewarisi</w:t>
      </w:r>
      <w:r>
        <w:rPr>
          <w:spacing w:val="-5"/>
        </w:rPr>
        <w:t xml:space="preserve"> </w:t>
      </w:r>
      <w:r>
        <w:t>dari</w:t>
      </w:r>
      <w:r>
        <w:rPr>
          <w:spacing w:val="-5"/>
        </w:rPr>
        <w:t xml:space="preserve"> </w:t>
      </w:r>
      <w:r>
        <w:t>Organisme) 11: class Hewan(Organisme):</w:t>
      </w:r>
    </w:p>
    <w:p w14:paraId="71DAA9E3">
      <w:pPr>
        <w:pStyle w:val="5"/>
        <w:tabs>
          <w:tab w:val="left" w:pos="1125"/>
        </w:tabs>
        <w:spacing w:line="225" w:lineRule="exact"/>
      </w:pPr>
      <w:r>
        <w:rPr>
          <w:spacing w:val="-5"/>
        </w:rPr>
        <w:t>12:</w:t>
      </w:r>
      <w:r>
        <w:tab/>
      </w:r>
      <w:r>
        <w:t>def</w:t>
      </w:r>
      <w:r>
        <w:rPr>
          <w:spacing w:val="-4"/>
        </w:rPr>
        <w:t xml:space="preserve"> </w:t>
      </w:r>
      <w:r>
        <w:rPr>
          <w:rFonts w:ascii="Times New Roman"/>
          <w:spacing w:val="66"/>
          <w:u w:val="single"/>
        </w:rPr>
        <w:t xml:space="preserve">  </w:t>
      </w:r>
      <w:r>
        <w:t>init</w:t>
      </w:r>
      <w:r>
        <w:rPr>
          <w:rFonts w:ascii="Times New Roman"/>
          <w:spacing w:val="67"/>
          <w:u w:val="single"/>
        </w:rPr>
        <w:t xml:space="preserve">  </w:t>
      </w:r>
      <w:r>
        <w:t>(self,</w:t>
      </w:r>
      <w:r>
        <w:rPr>
          <w:spacing w:val="-3"/>
        </w:rPr>
        <w:t xml:space="preserve"> </w:t>
      </w:r>
      <w:r>
        <w:t>nama,</w:t>
      </w:r>
      <w:r>
        <w:rPr>
          <w:spacing w:val="-3"/>
        </w:rPr>
        <w:t xml:space="preserve"> </w:t>
      </w:r>
      <w:r>
        <w:rPr>
          <w:spacing w:val="-2"/>
        </w:rPr>
        <w:t>jenis_makanan):</w:t>
      </w:r>
    </w:p>
    <w:p w14:paraId="00D88F2C">
      <w:pPr>
        <w:pStyle w:val="5"/>
        <w:tabs>
          <w:tab w:val="left" w:pos="1605"/>
        </w:tabs>
        <w:spacing w:before="1"/>
        <w:ind w:right="2108"/>
      </w:pPr>
      <w:r>
        <w:rPr>
          <w:spacing w:val="-4"/>
        </w:rPr>
        <w:t>13:</w:t>
      </w:r>
      <w:r>
        <w:tab/>
      </w:r>
      <w:r>
        <w:t>super().</w:t>
      </w:r>
      <w:r>
        <w:rPr>
          <w:rFonts w:ascii="Times New Roman"/>
          <w:spacing w:val="40"/>
          <w:u w:val="single"/>
        </w:rPr>
        <w:t xml:space="preserve">  </w:t>
      </w:r>
      <w:r>
        <w:t>init</w:t>
      </w:r>
      <w:r>
        <w:rPr>
          <w:rFonts w:ascii="Times New Roman"/>
          <w:spacing w:val="40"/>
          <w:u w:val="single"/>
        </w:rPr>
        <w:t xml:space="preserve">  </w:t>
      </w:r>
      <w:r>
        <w:t>(nama)</w:t>
      </w:r>
      <w:r>
        <w:rPr>
          <w:spacing w:val="-5"/>
        </w:rPr>
        <w:t xml:space="preserve"> </w:t>
      </w:r>
      <w:r>
        <w:t>#</w:t>
      </w:r>
      <w:r>
        <w:rPr>
          <w:spacing w:val="-5"/>
        </w:rPr>
        <w:t xml:space="preserve"> </w:t>
      </w:r>
      <w:r>
        <w:t>Panggil</w:t>
      </w:r>
      <w:r>
        <w:rPr>
          <w:spacing w:val="-5"/>
        </w:rPr>
        <w:t xml:space="preserve"> </w:t>
      </w:r>
      <w:r>
        <w:t>init</w:t>
      </w:r>
      <w:r>
        <w:rPr>
          <w:spacing w:val="-5"/>
        </w:rPr>
        <w:t xml:space="preserve"> </w:t>
      </w:r>
      <w:r>
        <w:t xml:space="preserve">Organisme </w:t>
      </w:r>
      <w:r>
        <w:rPr>
          <w:spacing w:val="-4"/>
        </w:rPr>
        <w:t>14:</w:t>
      </w:r>
      <w:r>
        <w:tab/>
      </w:r>
      <w:r>
        <w:t>self.jenis_makanan = jenis_makanan</w:t>
      </w:r>
    </w:p>
    <w:p w14:paraId="1790E656">
      <w:pPr>
        <w:pStyle w:val="5"/>
        <w:tabs>
          <w:tab w:val="left" w:pos="1605"/>
        </w:tabs>
        <w:spacing w:before="1"/>
        <w:ind w:right="789"/>
      </w:pPr>
      <w:r>
        <w:rPr>
          <w:spacing w:val="-4"/>
        </w:rPr>
        <w:t>15:</w:t>
      </w:r>
      <w:r>
        <w:tab/>
      </w:r>
      <w:r>
        <w:t>print(f"Hewan</w:t>
      </w:r>
      <w:r>
        <w:rPr>
          <w:spacing w:val="-13"/>
        </w:rPr>
        <w:t xml:space="preserve"> </w:t>
      </w:r>
      <w:r>
        <w:t>'{self.nama}'</w:t>
      </w:r>
      <w:r>
        <w:rPr>
          <w:spacing w:val="-12"/>
        </w:rPr>
        <w:t xml:space="preserve"> </w:t>
      </w:r>
      <w:r>
        <w:t>adalah</w:t>
      </w:r>
      <w:r>
        <w:rPr>
          <w:spacing w:val="-13"/>
        </w:rPr>
        <w:t xml:space="preserve"> </w:t>
      </w:r>
      <w:r>
        <w:t xml:space="preserve">{self.jenis_makanan}.") </w:t>
      </w:r>
      <w:r>
        <w:rPr>
          <w:spacing w:val="-4"/>
        </w:rPr>
        <w:t>16:</w:t>
      </w:r>
    </w:p>
    <w:p w14:paraId="0663C26D">
      <w:pPr>
        <w:pStyle w:val="5"/>
        <w:tabs>
          <w:tab w:val="left" w:pos="1125"/>
        </w:tabs>
        <w:spacing w:line="225" w:lineRule="exact"/>
      </w:pPr>
      <w:r>
        <w:rPr>
          <w:spacing w:val="-5"/>
        </w:rPr>
        <w:t>17:</w:t>
      </w:r>
      <w:r>
        <w:tab/>
      </w:r>
      <w:r>
        <w:t>def</w:t>
      </w:r>
      <w:r>
        <w:rPr>
          <w:spacing w:val="-4"/>
        </w:rPr>
        <w:t xml:space="preserve"> </w:t>
      </w:r>
      <w:r>
        <w:rPr>
          <w:spacing w:val="-2"/>
        </w:rPr>
        <w:t>bergerak(self):</w:t>
      </w:r>
    </w:p>
    <w:p w14:paraId="66D55C93">
      <w:pPr>
        <w:pStyle w:val="5"/>
        <w:tabs>
          <w:tab w:val="left" w:pos="1605"/>
        </w:tabs>
        <w:spacing w:before="1"/>
        <w:ind w:right="3188"/>
      </w:pPr>
      <w:r>
        <w:rPr>
          <w:spacing w:val="-4"/>
        </w:rPr>
        <w:t>18:</w:t>
      </w:r>
      <w:r>
        <w:tab/>
      </w:r>
      <w:r>
        <w:t>print(f"{self.nama}</w:t>
      </w:r>
      <w:r>
        <w:rPr>
          <w:spacing w:val="-17"/>
        </w:rPr>
        <w:t xml:space="preserve"> </w:t>
      </w:r>
      <w:r>
        <w:t>sedang</w:t>
      </w:r>
      <w:r>
        <w:rPr>
          <w:spacing w:val="-17"/>
        </w:rPr>
        <w:t xml:space="preserve"> </w:t>
      </w:r>
      <w:r>
        <w:t xml:space="preserve">bergerak.") </w:t>
      </w:r>
      <w:r>
        <w:rPr>
          <w:spacing w:val="-4"/>
        </w:rPr>
        <w:t>19:</w:t>
      </w:r>
    </w:p>
    <w:p w14:paraId="685C7E1C">
      <w:pPr>
        <w:pStyle w:val="5"/>
        <w:ind w:right="3428"/>
      </w:pPr>
      <w:r>
        <w:t>20:</w:t>
      </w:r>
      <w:r>
        <w:rPr>
          <w:spacing w:val="-5"/>
        </w:rPr>
        <w:t xml:space="preserve"> </w:t>
      </w:r>
      <w:r>
        <w:t>#</w:t>
      </w:r>
      <w:r>
        <w:rPr>
          <w:spacing w:val="-5"/>
        </w:rPr>
        <w:t xml:space="preserve"> </w:t>
      </w:r>
      <w:r>
        <w:t>Kelas</w:t>
      </w:r>
      <w:r>
        <w:rPr>
          <w:spacing w:val="-5"/>
        </w:rPr>
        <w:t xml:space="preserve"> </w:t>
      </w:r>
      <w:r>
        <w:t>Anak</w:t>
      </w:r>
      <w:r>
        <w:rPr>
          <w:spacing w:val="-5"/>
        </w:rPr>
        <w:t xml:space="preserve"> </w:t>
      </w:r>
      <w:r>
        <w:t>Level</w:t>
      </w:r>
      <w:r>
        <w:rPr>
          <w:spacing w:val="-5"/>
        </w:rPr>
        <w:t xml:space="preserve"> </w:t>
      </w:r>
      <w:r>
        <w:t>2</w:t>
      </w:r>
      <w:r>
        <w:rPr>
          <w:spacing w:val="-5"/>
        </w:rPr>
        <w:t xml:space="preserve"> </w:t>
      </w:r>
      <w:r>
        <w:t>(mewarisi</w:t>
      </w:r>
      <w:r>
        <w:rPr>
          <w:spacing w:val="-5"/>
        </w:rPr>
        <w:t xml:space="preserve"> </w:t>
      </w:r>
      <w:r>
        <w:t>dari</w:t>
      </w:r>
      <w:r>
        <w:rPr>
          <w:spacing w:val="-5"/>
        </w:rPr>
        <w:t xml:space="preserve"> </w:t>
      </w:r>
      <w:r>
        <w:t>Hewan) 21: class Mamalia(Hewan):</w:t>
      </w:r>
    </w:p>
    <w:p w14:paraId="6F18EA42">
      <w:pPr>
        <w:pStyle w:val="5"/>
        <w:tabs>
          <w:tab w:val="left" w:pos="1125"/>
        </w:tabs>
        <w:spacing w:before="1" w:line="215" w:lineRule="exact"/>
      </w:pPr>
      <w:r>
        <w:rPr>
          <w:spacing w:val="-5"/>
        </w:rPr>
        <w:t>22:</w:t>
      </w:r>
      <w:r>
        <w:tab/>
      </w:r>
      <w:r>
        <w:t>def</w:t>
      </w:r>
      <w:r>
        <w:rPr>
          <w:spacing w:val="-5"/>
        </w:rPr>
        <w:t xml:space="preserve"> </w:t>
      </w:r>
      <w:r>
        <w:rPr>
          <w:rFonts w:ascii="Times New Roman"/>
          <w:spacing w:val="64"/>
          <w:u w:val="single"/>
        </w:rPr>
        <w:t xml:space="preserve">  </w:t>
      </w:r>
      <w:r>
        <w:t>init</w:t>
      </w:r>
      <w:r>
        <w:rPr>
          <w:rFonts w:ascii="Times New Roman"/>
          <w:spacing w:val="65"/>
          <w:u w:val="single"/>
        </w:rPr>
        <w:t xml:space="preserve">  </w:t>
      </w:r>
      <w:r>
        <w:t>(self,</w:t>
      </w:r>
      <w:r>
        <w:rPr>
          <w:spacing w:val="-4"/>
        </w:rPr>
        <w:t xml:space="preserve"> </w:t>
      </w:r>
      <w:r>
        <w:t>nama,</w:t>
      </w:r>
      <w:r>
        <w:rPr>
          <w:spacing w:val="-5"/>
        </w:rPr>
        <w:t xml:space="preserve"> </w:t>
      </w:r>
      <w:r>
        <w:t>jenis_makanan,</w:t>
      </w:r>
      <w:r>
        <w:rPr>
          <w:spacing w:val="-5"/>
        </w:rPr>
        <w:t xml:space="preserve"> </w:t>
      </w:r>
      <w:r>
        <w:rPr>
          <w:spacing w:val="-2"/>
        </w:rPr>
        <w:t>jumlah_kaki):</w:t>
      </w:r>
    </w:p>
    <w:p w14:paraId="47362174">
      <w:pPr>
        <w:pStyle w:val="5"/>
        <w:tabs>
          <w:tab w:val="left" w:pos="1605"/>
        </w:tabs>
        <w:spacing w:before="11"/>
        <w:ind w:right="789"/>
      </w:pPr>
      <w:r>
        <w:rPr>
          <w:spacing w:val="-4"/>
        </w:rPr>
        <w:t>23:</w:t>
      </w:r>
      <w:r>
        <w:tab/>
      </w:r>
      <w:r>
        <w:t>super().</w:t>
      </w:r>
      <w:r>
        <w:rPr>
          <w:rFonts w:ascii="Times New Roman"/>
          <w:spacing w:val="40"/>
          <w:u w:val="single"/>
        </w:rPr>
        <w:t xml:space="preserve">  </w:t>
      </w:r>
      <w:r>
        <w:t>init</w:t>
      </w:r>
      <w:r>
        <w:rPr>
          <w:rFonts w:ascii="Times New Roman"/>
          <w:spacing w:val="40"/>
          <w:u w:val="single"/>
        </w:rPr>
        <w:t xml:space="preserve">  </w:t>
      </w:r>
      <w:r>
        <w:t>(nama,</w:t>
      </w:r>
      <w:r>
        <w:rPr>
          <w:spacing w:val="-4"/>
        </w:rPr>
        <w:t xml:space="preserve"> </w:t>
      </w:r>
      <w:r>
        <w:t>jenis_makanan)</w:t>
      </w:r>
      <w:r>
        <w:rPr>
          <w:spacing w:val="-4"/>
        </w:rPr>
        <w:t xml:space="preserve"> </w:t>
      </w:r>
      <w:r>
        <w:t>#</w:t>
      </w:r>
      <w:r>
        <w:rPr>
          <w:spacing w:val="-4"/>
        </w:rPr>
        <w:t xml:space="preserve"> </w:t>
      </w:r>
      <w:r>
        <w:t>Panggil</w:t>
      </w:r>
      <w:r>
        <w:rPr>
          <w:spacing w:val="-4"/>
        </w:rPr>
        <w:t xml:space="preserve"> </w:t>
      </w:r>
      <w:r>
        <w:t>init</w:t>
      </w:r>
      <w:r>
        <w:rPr>
          <w:spacing w:val="-4"/>
        </w:rPr>
        <w:t xml:space="preserve"> </w:t>
      </w:r>
      <w:r>
        <w:t xml:space="preserve">Hewan </w:t>
      </w:r>
      <w:r>
        <w:rPr>
          <w:spacing w:val="-4"/>
        </w:rPr>
        <w:t>24:</w:t>
      </w:r>
      <w:r>
        <w:tab/>
      </w:r>
      <w:r>
        <w:t>self.jumlah_kaki = jumlah_kaki</w:t>
      </w:r>
    </w:p>
    <w:p w14:paraId="12030E89">
      <w:pPr>
        <w:pStyle w:val="5"/>
        <w:tabs>
          <w:tab w:val="left" w:pos="1453"/>
        </w:tabs>
        <w:spacing w:before="1"/>
        <w:ind w:right="170"/>
      </w:pPr>
      <w:r>
        <w:rPr>
          <w:spacing w:val="-4"/>
        </w:rPr>
        <w:t>25:</w:t>
      </w:r>
      <w:r>
        <w:tab/>
      </w:r>
      <w:r>
        <w:t>print(f"Mamalia</w:t>
      </w:r>
      <w:r>
        <w:rPr>
          <w:spacing w:val="-27"/>
        </w:rPr>
        <w:t xml:space="preserve"> </w:t>
      </w:r>
      <w:r>
        <w:t>'{self.nama}'</w:t>
      </w:r>
      <w:r>
        <w:rPr>
          <w:spacing w:val="-27"/>
        </w:rPr>
        <w:t xml:space="preserve"> </w:t>
      </w:r>
      <w:r>
        <w:t>memiliki</w:t>
      </w:r>
      <w:r>
        <w:rPr>
          <w:spacing w:val="-27"/>
        </w:rPr>
        <w:t xml:space="preserve"> </w:t>
      </w:r>
      <w:r>
        <w:t>{self.jumlah_kaki}</w:t>
      </w:r>
      <w:r>
        <w:rPr>
          <w:spacing w:val="-27"/>
        </w:rPr>
        <w:t xml:space="preserve"> </w:t>
      </w:r>
      <w:r>
        <w:t xml:space="preserve">kaki.") </w:t>
      </w:r>
      <w:r>
        <w:rPr>
          <w:spacing w:val="-4"/>
        </w:rPr>
        <w:t>26:</w:t>
      </w:r>
    </w:p>
    <w:p w14:paraId="67C9F154">
      <w:pPr>
        <w:pStyle w:val="5"/>
        <w:tabs>
          <w:tab w:val="left" w:pos="1125"/>
        </w:tabs>
        <w:spacing w:line="226" w:lineRule="exact"/>
      </w:pPr>
      <w:r>
        <w:rPr>
          <w:spacing w:val="-5"/>
        </w:rPr>
        <w:t>27:</w:t>
      </w:r>
      <w:r>
        <w:tab/>
      </w:r>
      <w:r>
        <w:t>def</w:t>
      </w:r>
      <w:r>
        <w:rPr>
          <w:spacing w:val="-4"/>
        </w:rPr>
        <w:t xml:space="preserve"> </w:t>
      </w:r>
      <w:r>
        <w:rPr>
          <w:spacing w:val="-2"/>
        </w:rPr>
        <w:t>menyusui(self):</w:t>
      </w:r>
    </w:p>
    <w:p w14:paraId="48F050C4">
      <w:pPr>
        <w:pStyle w:val="5"/>
        <w:tabs>
          <w:tab w:val="left" w:pos="1605"/>
        </w:tabs>
        <w:ind w:right="3188"/>
      </w:pPr>
      <w:r>
        <w:rPr>
          <w:spacing w:val="-4"/>
        </w:rPr>
        <w:t>28:</w:t>
      </w:r>
      <w:r>
        <w:tab/>
      </w:r>
      <w:r>
        <w:t>print(f"{self.nama}</w:t>
      </w:r>
      <w:r>
        <w:rPr>
          <w:spacing w:val="-17"/>
        </w:rPr>
        <w:t xml:space="preserve"> </w:t>
      </w:r>
      <w:r>
        <w:t>sedang</w:t>
      </w:r>
      <w:r>
        <w:rPr>
          <w:spacing w:val="-17"/>
        </w:rPr>
        <w:t xml:space="preserve"> </w:t>
      </w:r>
      <w:r>
        <w:t xml:space="preserve">menyusui.") </w:t>
      </w:r>
      <w:r>
        <w:rPr>
          <w:spacing w:val="-4"/>
        </w:rPr>
        <w:t>29:</w:t>
      </w:r>
    </w:p>
    <w:p w14:paraId="4A7A635E">
      <w:pPr>
        <w:pStyle w:val="5"/>
        <w:spacing w:line="226" w:lineRule="exact"/>
      </w:pPr>
      <w:r>
        <w:t>30:</w:t>
      </w:r>
      <w:r>
        <w:rPr>
          <w:spacing w:val="-5"/>
        </w:rPr>
        <w:t xml:space="preserve"> </w:t>
      </w:r>
      <w:r>
        <w:t>#</w:t>
      </w:r>
      <w:r>
        <w:rPr>
          <w:spacing w:val="-4"/>
        </w:rPr>
        <w:t xml:space="preserve"> </w:t>
      </w:r>
      <w:r>
        <w:t>---</w:t>
      </w:r>
      <w:r>
        <w:rPr>
          <w:spacing w:val="-4"/>
        </w:rPr>
        <w:t xml:space="preserve"> </w:t>
      </w:r>
      <w:r>
        <w:t>Kode</w:t>
      </w:r>
      <w:r>
        <w:rPr>
          <w:spacing w:val="-5"/>
        </w:rPr>
        <w:t xml:space="preserve"> </w:t>
      </w:r>
      <w:r>
        <w:t>Utama</w:t>
      </w:r>
      <w:r>
        <w:rPr>
          <w:spacing w:val="-3"/>
        </w:rPr>
        <w:t xml:space="preserve"> </w:t>
      </w:r>
      <w:r>
        <w:t>--</w:t>
      </w:r>
      <w:r>
        <w:rPr>
          <w:spacing w:val="-10"/>
        </w:rPr>
        <w:t>-</w:t>
      </w:r>
    </w:p>
    <w:p w14:paraId="44B50A51">
      <w:pPr>
        <w:pStyle w:val="5"/>
        <w:tabs>
          <w:tab w:val="left" w:pos="2010"/>
        </w:tabs>
        <w:spacing w:line="226" w:lineRule="exact"/>
      </w:pPr>
      <w:r>
        <w:t>31:</w:t>
      </w:r>
      <w:r>
        <w:rPr>
          <w:spacing w:val="-4"/>
        </w:rPr>
        <w:t xml:space="preserve"> </w:t>
      </w:r>
      <w:r>
        <w:t>if</w:t>
      </w:r>
      <w:r>
        <w:rPr>
          <w:spacing w:val="-1"/>
        </w:rPr>
        <w:t xml:space="preserve"> </w:t>
      </w:r>
      <w:r>
        <w:rPr>
          <w:rFonts w:ascii="Times New Roman"/>
          <w:spacing w:val="68"/>
          <w:u w:val="single"/>
        </w:rPr>
        <w:t xml:space="preserve">  </w:t>
      </w:r>
      <w:r>
        <w:rPr>
          <w:spacing w:val="-4"/>
        </w:rPr>
        <w:t>name</w:t>
      </w:r>
      <w:r>
        <w:rPr>
          <w:rFonts w:ascii="Times New Roman"/>
          <w:u w:val="single"/>
        </w:rPr>
        <w:tab/>
      </w:r>
      <w:r>
        <w:rPr>
          <w:rFonts w:ascii="Times New Roman"/>
          <w:spacing w:val="27"/>
        </w:rPr>
        <w:t xml:space="preserve"> </w:t>
      </w:r>
      <w:r>
        <w:t>== "</w:t>
      </w:r>
      <w:r>
        <w:rPr>
          <w:rFonts w:ascii="Times New Roman"/>
          <w:spacing w:val="74"/>
          <w:u w:val="single"/>
        </w:rPr>
        <w:t xml:space="preserve">  </w:t>
      </w:r>
      <w:r>
        <w:t>main</w:t>
      </w:r>
      <w:r>
        <w:rPr>
          <w:rFonts w:ascii="Times New Roman"/>
          <w:spacing w:val="74"/>
          <w:u w:val="single"/>
        </w:rPr>
        <w:t xml:space="preserve">  </w:t>
      </w:r>
      <w:r>
        <w:t>":</w:t>
      </w:r>
    </w:p>
    <w:p w14:paraId="1A309E94">
      <w:pPr>
        <w:pStyle w:val="5"/>
        <w:tabs>
          <w:tab w:val="left" w:pos="1125"/>
        </w:tabs>
        <w:spacing w:before="2"/>
        <w:ind w:right="2348"/>
      </w:pPr>
      <w:r>
        <w:rPr>
          <w:spacing w:val="-4"/>
        </w:rPr>
        <w:t>32:</w:t>
      </w:r>
      <w:r>
        <w:tab/>
      </w:r>
      <w:r>
        <w:t>kucing</w:t>
      </w:r>
      <w:r>
        <w:rPr>
          <w:spacing w:val="-7"/>
        </w:rPr>
        <w:t xml:space="preserve"> </w:t>
      </w:r>
      <w:r>
        <w:t>=</w:t>
      </w:r>
      <w:r>
        <w:rPr>
          <w:spacing w:val="-7"/>
        </w:rPr>
        <w:t xml:space="preserve"> </w:t>
      </w:r>
      <w:r>
        <w:t>Mamalia("Kucing</w:t>
      </w:r>
      <w:r>
        <w:rPr>
          <w:spacing w:val="-7"/>
        </w:rPr>
        <w:t xml:space="preserve"> </w:t>
      </w:r>
      <w:r>
        <w:t>Persia",</w:t>
      </w:r>
      <w:r>
        <w:rPr>
          <w:spacing w:val="-7"/>
        </w:rPr>
        <w:t xml:space="preserve"> </w:t>
      </w:r>
      <w:r>
        <w:t>"Karnivora",</w:t>
      </w:r>
      <w:r>
        <w:rPr>
          <w:spacing w:val="-7"/>
        </w:rPr>
        <w:t xml:space="preserve"> </w:t>
      </w:r>
      <w:r>
        <w:t xml:space="preserve">4) </w:t>
      </w:r>
      <w:r>
        <w:rPr>
          <w:spacing w:val="-4"/>
        </w:rPr>
        <w:t>33:</w:t>
      </w:r>
      <w:r>
        <w:tab/>
      </w:r>
      <w:r>
        <w:t>print("-" * 20)</w:t>
      </w:r>
    </w:p>
    <w:p w14:paraId="5F724755">
      <w:pPr>
        <w:pStyle w:val="5"/>
        <w:spacing w:line="225" w:lineRule="exact"/>
      </w:pPr>
      <w:r>
        <w:rPr>
          <w:spacing w:val="-5"/>
        </w:rPr>
        <w:t>34:</w:t>
      </w:r>
    </w:p>
    <w:p w14:paraId="2C31A047">
      <w:pPr>
        <w:pStyle w:val="5"/>
        <w:tabs>
          <w:tab w:val="left" w:pos="1125"/>
        </w:tabs>
        <w:spacing w:before="1"/>
        <w:ind w:right="3788"/>
      </w:pPr>
      <w:r>
        <w:rPr>
          <w:spacing w:val="-4"/>
        </w:rPr>
        <w:t>35:</w:t>
      </w:r>
      <w:r>
        <w:tab/>
      </w:r>
      <w:r>
        <w:t>#</w:t>
      </w:r>
      <w:r>
        <w:rPr>
          <w:spacing w:val="-7"/>
        </w:rPr>
        <w:t xml:space="preserve"> </w:t>
      </w:r>
      <w:r>
        <w:t>Memanggil</w:t>
      </w:r>
      <w:r>
        <w:rPr>
          <w:spacing w:val="-7"/>
        </w:rPr>
        <w:t xml:space="preserve"> </w:t>
      </w:r>
      <w:r>
        <w:t>metode</w:t>
      </w:r>
      <w:r>
        <w:rPr>
          <w:spacing w:val="-7"/>
        </w:rPr>
        <w:t xml:space="preserve"> </w:t>
      </w:r>
      <w:r>
        <w:t>dari</w:t>
      </w:r>
      <w:r>
        <w:rPr>
          <w:spacing w:val="-7"/>
        </w:rPr>
        <w:t xml:space="preserve"> </w:t>
      </w:r>
      <w:r>
        <w:t>kelas</w:t>
      </w:r>
      <w:r>
        <w:rPr>
          <w:spacing w:val="-7"/>
        </w:rPr>
        <w:t xml:space="preserve"> </w:t>
      </w:r>
      <w:r>
        <w:t xml:space="preserve">Mamalia </w:t>
      </w:r>
      <w:r>
        <w:rPr>
          <w:spacing w:val="-4"/>
        </w:rPr>
        <w:t>36:</w:t>
      </w:r>
      <w:r>
        <w:tab/>
      </w:r>
      <w:r>
        <w:rPr>
          <w:spacing w:val="-2"/>
        </w:rPr>
        <w:t>kucing.menyusui()</w:t>
      </w:r>
    </w:p>
    <w:p w14:paraId="563914F5">
      <w:pPr>
        <w:pStyle w:val="5"/>
        <w:spacing w:before="1" w:line="226" w:lineRule="exact"/>
      </w:pPr>
      <w:r>
        <w:rPr>
          <w:spacing w:val="-5"/>
        </w:rPr>
        <w:t>37:</w:t>
      </w:r>
    </w:p>
    <w:p w14:paraId="69ABBEC3">
      <w:pPr>
        <w:pStyle w:val="5"/>
        <w:tabs>
          <w:tab w:val="left" w:pos="1125"/>
        </w:tabs>
        <w:ind w:right="2348"/>
      </w:pPr>
      <w:r>
        <w:rPr>
          <w:spacing w:val="-4"/>
        </w:rPr>
        <w:t>38:</w:t>
      </w:r>
      <w:r>
        <w:tab/>
      </w:r>
      <w:r>
        <w:t>#</w:t>
      </w:r>
      <w:r>
        <w:rPr>
          <w:spacing w:val="-5"/>
        </w:rPr>
        <w:t xml:space="preserve"> </w:t>
      </w:r>
      <w:r>
        <w:t>Memanggil</w:t>
      </w:r>
      <w:r>
        <w:rPr>
          <w:spacing w:val="-5"/>
        </w:rPr>
        <w:t xml:space="preserve"> </w:t>
      </w:r>
      <w:r>
        <w:t>metode</w:t>
      </w:r>
      <w:r>
        <w:rPr>
          <w:spacing w:val="-5"/>
        </w:rPr>
        <w:t xml:space="preserve"> </w:t>
      </w:r>
      <w:r>
        <w:t>yang</w:t>
      </w:r>
      <w:r>
        <w:rPr>
          <w:spacing w:val="-5"/>
        </w:rPr>
        <w:t xml:space="preserve"> </w:t>
      </w:r>
      <w:r>
        <w:t>diwarisi</w:t>
      </w:r>
      <w:r>
        <w:rPr>
          <w:spacing w:val="-5"/>
        </w:rPr>
        <w:t xml:space="preserve"> </w:t>
      </w:r>
      <w:r>
        <w:t>dari</w:t>
      </w:r>
      <w:r>
        <w:rPr>
          <w:spacing w:val="-5"/>
        </w:rPr>
        <w:t xml:space="preserve"> </w:t>
      </w:r>
      <w:r>
        <w:t>kelas</w:t>
      </w:r>
      <w:r>
        <w:rPr>
          <w:spacing w:val="-5"/>
        </w:rPr>
        <w:t xml:space="preserve"> </w:t>
      </w:r>
      <w:r>
        <w:t xml:space="preserve">Hewan </w:t>
      </w:r>
      <w:r>
        <w:rPr>
          <w:spacing w:val="-4"/>
        </w:rPr>
        <w:t>39:</w:t>
      </w:r>
      <w:r>
        <w:tab/>
      </w:r>
      <w:r>
        <w:rPr>
          <w:spacing w:val="-2"/>
        </w:rPr>
        <w:t>kucing.bergerak()</w:t>
      </w:r>
    </w:p>
    <w:p w14:paraId="59406532">
      <w:pPr>
        <w:pStyle w:val="5"/>
        <w:tabs>
          <w:tab w:val="left" w:pos="1125"/>
        </w:tabs>
        <w:ind w:right="2588"/>
      </w:pPr>
      <w:r>
        <w:rPr>
          <w:spacing w:val="-4"/>
        </w:rPr>
        <w:t>40:</w:t>
      </w:r>
      <w:r>
        <w:tab/>
      </w:r>
      <w:r>
        <w:t>print(f"Jenis</w:t>
      </w:r>
      <w:r>
        <w:rPr>
          <w:spacing w:val="-18"/>
        </w:rPr>
        <w:t xml:space="preserve"> </w:t>
      </w:r>
      <w:r>
        <w:t>makanan:</w:t>
      </w:r>
      <w:r>
        <w:rPr>
          <w:spacing w:val="-18"/>
        </w:rPr>
        <w:t xml:space="preserve"> </w:t>
      </w:r>
      <w:r>
        <w:t xml:space="preserve">{kucing.jenis_makanan}") </w:t>
      </w:r>
      <w:r>
        <w:rPr>
          <w:spacing w:val="-4"/>
        </w:rPr>
        <w:t>41:</w:t>
      </w:r>
    </w:p>
    <w:p w14:paraId="0D2B03D8">
      <w:pPr>
        <w:pStyle w:val="5"/>
        <w:tabs>
          <w:tab w:val="left" w:pos="1125"/>
        </w:tabs>
        <w:spacing w:before="1"/>
        <w:ind w:right="1868"/>
      </w:pPr>
      <w:r>
        <w:rPr>
          <w:spacing w:val="-4"/>
        </w:rPr>
        <w:t>42:</w:t>
      </w:r>
      <w:r>
        <w:tab/>
      </w:r>
      <w:r>
        <w:t>#</w:t>
      </w:r>
      <w:r>
        <w:rPr>
          <w:spacing w:val="-5"/>
        </w:rPr>
        <w:t xml:space="preserve"> </w:t>
      </w:r>
      <w:r>
        <w:t>Memanggil</w:t>
      </w:r>
      <w:r>
        <w:rPr>
          <w:spacing w:val="-5"/>
        </w:rPr>
        <w:t xml:space="preserve"> </w:t>
      </w:r>
      <w:r>
        <w:t>metode</w:t>
      </w:r>
      <w:r>
        <w:rPr>
          <w:spacing w:val="-5"/>
        </w:rPr>
        <w:t xml:space="preserve"> </w:t>
      </w:r>
      <w:r>
        <w:t>yang</w:t>
      </w:r>
      <w:r>
        <w:rPr>
          <w:spacing w:val="-5"/>
        </w:rPr>
        <w:t xml:space="preserve"> </w:t>
      </w:r>
      <w:r>
        <w:t>diwarisi</w:t>
      </w:r>
      <w:r>
        <w:rPr>
          <w:spacing w:val="-5"/>
        </w:rPr>
        <w:t xml:space="preserve"> </w:t>
      </w:r>
      <w:r>
        <w:t>dari</w:t>
      </w:r>
      <w:r>
        <w:rPr>
          <w:spacing w:val="-5"/>
        </w:rPr>
        <w:t xml:space="preserve"> </w:t>
      </w:r>
      <w:r>
        <w:t>kelas</w:t>
      </w:r>
      <w:r>
        <w:rPr>
          <w:spacing w:val="-5"/>
        </w:rPr>
        <w:t xml:space="preserve"> </w:t>
      </w:r>
      <w:r>
        <w:t xml:space="preserve">Organisme </w:t>
      </w:r>
      <w:r>
        <w:rPr>
          <w:spacing w:val="-4"/>
        </w:rPr>
        <w:t>43:</w:t>
      </w:r>
      <w:r>
        <w:tab/>
      </w:r>
      <w:r>
        <w:rPr>
          <w:spacing w:val="-2"/>
        </w:rPr>
        <w:t>kucing.bernapas()</w:t>
      </w:r>
    </w:p>
    <w:p w14:paraId="3B248750">
      <w:pPr>
        <w:pStyle w:val="5"/>
        <w:tabs>
          <w:tab w:val="left" w:pos="1125"/>
        </w:tabs>
        <w:spacing w:line="225" w:lineRule="exact"/>
      </w:pPr>
      <w:r>
        <w:rPr>
          <w:spacing w:val="-5"/>
        </w:rPr>
        <w:t>44:</w:t>
      </w:r>
      <w:r>
        <w:tab/>
      </w:r>
      <w:r>
        <w:t>print(f"Nama</w:t>
      </w:r>
      <w:r>
        <w:rPr>
          <w:spacing w:val="-14"/>
        </w:rPr>
        <w:t xml:space="preserve"> </w:t>
      </w:r>
      <w:r>
        <w:t>organisme:</w:t>
      </w:r>
      <w:r>
        <w:rPr>
          <w:spacing w:val="-13"/>
        </w:rPr>
        <w:t xml:space="preserve"> </w:t>
      </w:r>
      <w:r>
        <w:rPr>
          <w:spacing w:val="-2"/>
        </w:rPr>
        <w:t>{kucing.nama}")</w:t>
      </w:r>
    </w:p>
    <w:p w14:paraId="5C893794">
      <w:pPr>
        <w:spacing w:before="30"/>
        <w:ind w:left="165" w:right="162" w:firstLine="0"/>
        <w:jc w:val="both"/>
        <w:rPr>
          <w:sz w:val="24"/>
        </w:rPr>
      </w:pPr>
      <w:r>
        <w:rPr>
          <w:b/>
          <w:sz w:val="24"/>
        </w:rPr>
        <w:t xml:space="preserve">Observasi: </w:t>
      </w:r>
      <w:r>
        <w:rPr>
          <w:sz w:val="24"/>
        </w:rPr>
        <w:t xml:space="preserve">Perhatikan bagaimana objek </w:t>
      </w:r>
      <w:r>
        <w:rPr>
          <w:sz w:val="20"/>
        </w:rPr>
        <w:t xml:space="preserve">kucing </w:t>
      </w:r>
      <w:r>
        <w:rPr>
          <w:sz w:val="24"/>
        </w:rPr>
        <w:t xml:space="preserve">(dari kelas </w:t>
      </w:r>
      <w:r>
        <w:rPr>
          <w:sz w:val="20"/>
        </w:rPr>
        <w:t>Mamalia</w:t>
      </w:r>
      <w:r>
        <w:rPr>
          <w:sz w:val="24"/>
        </w:rPr>
        <w:t xml:space="preserve">) dapat mengakses metode dan atribut dari kelas </w:t>
      </w:r>
      <w:r>
        <w:rPr>
          <w:sz w:val="20"/>
        </w:rPr>
        <w:t xml:space="preserve">Hewan </w:t>
      </w:r>
      <w:r>
        <w:rPr>
          <w:sz w:val="24"/>
        </w:rPr>
        <w:t xml:space="preserve">dan </w:t>
      </w:r>
      <w:r>
        <w:rPr>
          <w:sz w:val="20"/>
        </w:rPr>
        <w:t xml:space="preserve">Organisme </w:t>
      </w:r>
      <w:r>
        <w:rPr>
          <w:sz w:val="24"/>
        </w:rPr>
        <w:t>karena adanya rantai pewarisan. Lacak urutan pemanggilan konstruktor (</w:t>
      </w:r>
      <w:r>
        <w:rPr>
          <w:spacing w:val="80"/>
          <w:sz w:val="24"/>
          <w:u w:val="single"/>
        </w:rPr>
        <w:t xml:space="preserve"> </w:t>
      </w:r>
      <w:r>
        <w:rPr>
          <w:sz w:val="20"/>
        </w:rPr>
        <w:t>init</w:t>
      </w:r>
      <w:r>
        <w:rPr>
          <w:spacing w:val="80"/>
          <w:w w:val="150"/>
          <w:sz w:val="20"/>
          <w:u w:val="single"/>
        </w:rPr>
        <w:t xml:space="preserve"> </w:t>
      </w:r>
      <w:r>
        <w:rPr>
          <w:sz w:val="24"/>
        </w:rPr>
        <w:t xml:space="preserve">) melalui </w:t>
      </w:r>
      <w:r>
        <w:rPr>
          <w:sz w:val="20"/>
        </w:rPr>
        <w:t>super()</w:t>
      </w:r>
      <w:r>
        <w:rPr>
          <w:sz w:val="24"/>
        </w:rPr>
        <w:t>.</w:t>
      </w:r>
    </w:p>
    <w:p w14:paraId="7E21D9C8">
      <w:pPr>
        <w:spacing w:after="0"/>
        <w:jc w:val="both"/>
        <w:rPr>
          <w:sz w:val="24"/>
        </w:rPr>
        <w:sectPr>
          <w:pgSz w:w="11910" w:h="16840"/>
          <w:pgMar w:top="1340" w:right="1275" w:bottom="280" w:left="1275" w:header="717" w:footer="0" w:gutter="0"/>
          <w:cols w:space="720" w:num="1"/>
        </w:sectPr>
      </w:pPr>
    </w:p>
    <w:p w14:paraId="1DC9FA91">
      <w:pPr>
        <w:pStyle w:val="2"/>
        <w:spacing w:before="89"/>
        <w:ind w:left="165" w:firstLine="0"/>
        <w:jc w:val="both"/>
      </w:pPr>
      <w:r>
        <w:t>Praktikum</w:t>
      </w:r>
      <w:r>
        <w:rPr>
          <w:spacing w:val="-5"/>
        </w:rPr>
        <w:t xml:space="preserve"> </w:t>
      </w:r>
      <w:r>
        <w:t>05:</w:t>
      </w:r>
      <w:r>
        <w:rPr>
          <w:spacing w:val="-5"/>
        </w:rPr>
        <w:t xml:space="preserve"> </w:t>
      </w:r>
      <w:r>
        <w:t>Hierarchical</w:t>
      </w:r>
      <w:r>
        <w:rPr>
          <w:spacing w:val="-4"/>
        </w:rPr>
        <w:t xml:space="preserve"> </w:t>
      </w:r>
      <w:r>
        <w:rPr>
          <w:spacing w:val="-2"/>
        </w:rPr>
        <w:t>Inheritance</w:t>
      </w:r>
    </w:p>
    <w:p w14:paraId="48F9356D">
      <w:pPr>
        <w:spacing w:before="161"/>
        <w:ind w:left="165" w:right="167" w:firstLine="0"/>
        <w:jc w:val="both"/>
        <w:rPr>
          <w:sz w:val="24"/>
        </w:rPr>
      </w:pPr>
      <w:r>
        <w:rPr>
          <w:sz w:val="24"/>
        </w:rPr>
        <w:t>Tujuan: Mendemonstrasikan bagaimana satu kelas induk (Pegawai) dapat diwarisi oleh beberapa</w:t>
      </w:r>
      <w:r>
        <w:rPr>
          <w:spacing w:val="-15"/>
          <w:sz w:val="24"/>
        </w:rPr>
        <w:t xml:space="preserve"> </w:t>
      </w:r>
      <w:r>
        <w:rPr>
          <w:sz w:val="24"/>
        </w:rPr>
        <w:t>kelas</w:t>
      </w:r>
      <w:r>
        <w:rPr>
          <w:spacing w:val="-12"/>
          <w:sz w:val="24"/>
        </w:rPr>
        <w:t xml:space="preserve"> </w:t>
      </w:r>
      <w:r>
        <w:rPr>
          <w:sz w:val="24"/>
        </w:rPr>
        <w:t>anak</w:t>
      </w:r>
      <w:r>
        <w:rPr>
          <w:spacing w:val="-14"/>
          <w:sz w:val="24"/>
        </w:rPr>
        <w:t xml:space="preserve"> </w:t>
      </w:r>
      <w:r>
        <w:rPr>
          <w:sz w:val="24"/>
        </w:rPr>
        <w:t>yang</w:t>
      </w:r>
      <w:r>
        <w:rPr>
          <w:spacing w:val="-12"/>
          <w:sz w:val="24"/>
        </w:rPr>
        <w:t xml:space="preserve"> </w:t>
      </w:r>
      <w:r>
        <w:rPr>
          <w:sz w:val="24"/>
        </w:rPr>
        <w:t>berbeda</w:t>
      </w:r>
      <w:r>
        <w:rPr>
          <w:spacing w:val="-13"/>
          <w:sz w:val="24"/>
        </w:rPr>
        <w:t xml:space="preserve"> </w:t>
      </w:r>
      <w:r>
        <w:rPr>
          <w:sz w:val="24"/>
        </w:rPr>
        <w:t>(Manager,</w:t>
      </w:r>
      <w:r>
        <w:rPr>
          <w:spacing w:val="-15"/>
          <w:sz w:val="24"/>
        </w:rPr>
        <w:t xml:space="preserve"> </w:t>
      </w:r>
      <w:r>
        <w:rPr>
          <w:sz w:val="24"/>
        </w:rPr>
        <w:t>StafTeknis)</w:t>
      </w:r>
      <w:r>
        <w:rPr>
          <w:spacing w:val="-14"/>
          <w:sz w:val="24"/>
        </w:rPr>
        <w:t xml:space="preserve"> </w:t>
      </w:r>
      <w:r>
        <w:rPr>
          <w:sz w:val="24"/>
        </w:rPr>
        <w:t>untuk</w:t>
      </w:r>
      <w:r>
        <w:rPr>
          <w:spacing w:val="-14"/>
          <w:sz w:val="24"/>
        </w:rPr>
        <w:t xml:space="preserve"> </w:t>
      </w:r>
      <w:r>
        <w:rPr>
          <w:sz w:val="24"/>
        </w:rPr>
        <w:t>merepresentasikan</w:t>
      </w:r>
      <w:r>
        <w:rPr>
          <w:spacing w:val="-14"/>
          <w:sz w:val="24"/>
        </w:rPr>
        <w:t xml:space="preserve"> </w:t>
      </w:r>
      <w:r>
        <w:rPr>
          <w:sz w:val="24"/>
        </w:rPr>
        <w:t>spesialisasi yang berbeda dari konsep dasar yang sama.</w:t>
      </w:r>
    </w:p>
    <w:p w14:paraId="26483CB1">
      <w:pPr>
        <w:spacing w:before="5" w:line="240" w:lineRule="auto"/>
        <w:rPr>
          <w:sz w:val="12"/>
        </w:rPr>
      </w:pPr>
      <w:r>
        <w:rPr>
          <w:sz w:val="12"/>
        </w:rPr>
        <w:drawing>
          <wp:anchor distT="0" distB="0" distL="0" distR="0" simplePos="0" relativeHeight="251672576" behindDoc="1" locked="0" layoutInCell="1" allowOverlap="1">
            <wp:simplePos x="0" y="0"/>
            <wp:positionH relativeFrom="page">
              <wp:posOffset>943610</wp:posOffset>
            </wp:positionH>
            <wp:positionV relativeFrom="paragraph">
              <wp:posOffset>106045</wp:posOffset>
            </wp:positionV>
            <wp:extent cx="5638165" cy="140843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13" cstate="print"/>
                    <a:stretch>
                      <a:fillRect/>
                    </a:stretch>
                  </pic:blipFill>
                  <pic:spPr>
                    <a:xfrm>
                      <a:off x="0" y="0"/>
                      <a:ext cx="5638075" cy="1408176"/>
                    </a:xfrm>
                    <a:prstGeom prst="rect">
                      <a:avLst/>
                    </a:prstGeom>
                  </pic:spPr>
                </pic:pic>
              </a:graphicData>
            </a:graphic>
          </wp:anchor>
        </w:drawing>
      </w:r>
    </w:p>
    <w:p w14:paraId="0E252015">
      <w:pPr>
        <w:pStyle w:val="9"/>
        <w:numPr>
          <w:ilvl w:val="0"/>
          <w:numId w:val="6"/>
        </w:numPr>
        <w:tabs>
          <w:tab w:val="left" w:pos="525"/>
        </w:tabs>
        <w:spacing w:before="169" w:after="0" w:line="240" w:lineRule="auto"/>
        <w:ind w:left="525" w:right="0" w:hanging="360"/>
        <w:jc w:val="left"/>
        <w:rPr>
          <w:b/>
          <w:sz w:val="24"/>
        </w:rPr>
      </w:pPr>
      <w:r>
        <w:rPr>
          <w:b/>
          <w:sz w:val="24"/>
        </w:rPr>
        <w:t xml:space="preserve">Kelas </w:t>
      </w:r>
      <w:r>
        <w:rPr>
          <w:b/>
          <w:spacing w:val="-2"/>
          <w:sz w:val="20"/>
        </w:rPr>
        <w:t>Pegawai</w:t>
      </w:r>
      <w:r>
        <w:rPr>
          <w:b/>
          <w:spacing w:val="-2"/>
          <w:sz w:val="24"/>
        </w:rPr>
        <w:t>:</w:t>
      </w:r>
    </w:p>
    <w:p w14:paraId="1E63A09F">
      <w:pPr>
        <w:pStyle w:val="9"/>
        <w:numPr>
          <w:ilvl w:val="1"/>
          <w:numId w:val="6"/>
        </w:numPr>
        <w:tabs>
          <w:tab w:val="left" w:pos="1244"/>
        </w:tabs>
        <w:spacing w:before="0" w:after="0" w:line="280" w:lineRule="exact"/>
        <w:ind w:left="1244" w:right="0" w:hanging="359"/>
        <w:jc w:val="left"/>
        <w:rPr>
          <w:sz w:val="24"/>
        </w:rPr>
      </w:pPr>
      <w:r>
        <w:rPr>
          <w:b/>
          <w:sz w:val="24"/>
        </w:rPr>
        <w:t>Atribut</w:t>
      </w:r>
      <w:r>
        <w:rPr>
          <w:b/>
          <w:spacing w:val="-3"/>
          <w:sz w:val="24"/>
        </w:rPr>
        <w:t xml:space="preserve"> </w:t>
      </w:r>
      <w:r>
        <w:rPr>
          <w:b/>
          <w:sz w:val="24"/>
        </w:rPr>
        <w:t>Publik</w:t>
      </w:r>
      <w:r>
        <w:rPr>
          <w:b/>
          <w:spacing w:val="-3"/>
          <w:sz w:val="24"/>
        </w:rPr>
        <w:t xml:space="preserve"> </w:t>
      </w:r>
      <w:r>
        <w:rPr>
          <w:b/>
          <w:sz w:val="24"/>
        </w:rPr>
        <w:t>(+):</w:t>
      </w:r>
      <w:r>
        <w:rPr>
          <w:b/>
          <w:spacing w:val="-2"/>
          <w:sz w:val="24"/>
        </w:rPr>
        <w:t xml:space="preserve"> </w:t>
      </w:r>
      <w:r>
        <w:rPr>
          <w:sz w:val="20"/>
        </w:rPr>
        <w:t>nama</w:t>
      </w:r>
      <w:r>
        <w:rPr>
          <w:sz w:val="24"/>
        </w:rPr>
        <w:t>,</w:t>
      </w:r>
      <w:r>
        <w:rPr>
          <w:spacing w:val="-3"/>
          <w:sz w:val="24"/>
        </w:rPr>
        <w:t xml:space="preserve"> </w:t>
      </w:r>
      <w:r>
        <w:rPr>
          <w:sz w:val="20"/>
        </w:rPr>
        <w:t>id_pegawai</w:t>
      </w:r>
      <w:r>
        <w:rPr>
          <w:sz w:val="24"/>
        </w:rPr>
        <w:t>,</w:t>
      </w:r>
      <w:r>
        <w:rPr>
          <w:spacing w:val="-3"/>
          <w:sz w:val="24"/>
        </w:rPr>
        <w:t xml:space="preserve"> </w:t>
      </w:r>
      <w:r>
        <w:rPr>
          <w:spacing w:val="-2"/>
          <w:sz w:val="20"/>
        </w:rPr>
        <w:t>gaji_pokok</w:t>
      </w:r>
      <w:r>
        <w:rPr>
          <w:spacing w:val="-2"/>
          <w:sz w:val="24"/>
        </w:rPr>
        <w:t>.</w:t>
      </w:r>
    </w:p>
    <w:p w14:paraId="5D8AC0FE">
      <w:pPr>
        <w:pStyle w:val="9"/>
        <w:numPr>
          <w:ilvl w:val="1"/>
          <w:numId w:val="6"/>
        </w:numPr>
        <w:tabs>
          <w:tab w:val="left" w:pos="1244"/>
        </w:tabs>
        <w:spacing w:before="0" w:after="0" w:line="276" w:lineRule="exact"/>
        <w:ind w:left="1244" w:right="0" w:hanging="359"/>
        <w:jc w:val="left"/>
        <w:rPr>
          <w:sz w:val="24"/>
        </w:rPr>
      </w:pPr>
      <w:r>
        <w:rPr>
          <w:b/>
          <w:sz w:val="24"/>
        </w:rPr>
        <w:t>Metode</w:t>
      </w:r>
      <w:r>
        <w:rPr>
          <w:b/>
          <w:spacing w:val="-11"/>
          <w:sz w:val="24"/>
        </w:rPr>
        <w:t xml:space="preserve"> </w:t>
      </w:r>
      <w:r>
        <w:rPr>
          <w:b/>
          <w:sz w:val="24"/>
        </w:rPr>
        <w:t>Publik</w:t>
      </w:r>
      <w:r>
        <w:rPr>
          <w:b/>
          <w:spacing w:val="-9"/>
          <w:sz w:val="24"/>
        </w:rPr>
        <w:t xml:space="preserve"> </w:t>
      </w:r>
      <w:r>
        <w:rPr>
          <w:b/>
          <w:sz w:val="24"/>
        </w:rPr>
        <w:t>(+):</w:t>
      </w:r>
      <w:r>
        <w:rPr>
          <w:b/>
          <w:spacing w:val="-9"/>
          <w:sz w:val="24"/>
        </w:rPr>
        <w:t xml:space="preserve"> </w:t>
      </w:r>
      <w:r>
        <w:rPr>
          <w:b/>
          <w:spacing w:val="36"/>
          <w:sz w:val="24"/>
          <w:u w:val="single"/>
        </w:rPr>
        <w:t xml:space="preserve">  </w:t>
      </w:r>
      <w:r>
        <w:rPr>
          <w:sz w:val="20"/>
        </w:rPr>
        <w:t>init</w:t>
      </w:r>
      <w:r>
        <w:rPr>
          <w:spacing w:val="46"/>
          <w:sz w:val="20"/>
          <w:u w:val="single"/>
        </w:rPr>
        <w:t xml:space="preserve">  </w:t>
      </w:r>
      <w:r>
        <w:rPr>
          <w:sz w:val="20"/>
        </w:rPr>
        <w:t>()</w:t>
      </w:r>
      <w:r>
        <w:rPr>
          <w:sz w:val="24"/>
        </w:rPr>
        <w:t>,</w:t>
      </w:r>
      <w:r>
        <w:rPr>
          <w:spacing w:val="-11"/>
          <w:sz w:val="24"/>
        </w:rPr>
        <w:t xml:space="preserve"> </w:t>
      </w:r>
      <w:r>
        <w:rPr>
          <w:sz w:val="20"/>
        </w:rPr>
        <w:t>hitung_gaji()</w:t>
      </w:r>
      <w:r>
        <w:rPr>
          <w:spacing w:val="3"/>
          <w:sz w:val="20"/>
        </w:rPr>
        <w:t xml:space="preserve"> </w:t>
      </w:r>
      <w:r>
        <w:rPr>
          <w:sz w:val="24"/>
        </w:rPr>
        <w:t>(versi</w:t>
      </w:r>
      <w:r>
        <w:rPr>
          <w:spacing w:val="-10"/>
          <w:sz w:val="24"/>
        </w:rPr>
        <w:t xml:space="preserve"> </w:t>
      </w:r>
      <w:r>
        <w:rPr>
          <w:sz w:val="24"/>
        </w:rPr>
        <w:t>dasar),</w:t>
      </w:r>
      <w:r>
        <w:rPr>
          <w:spacing w:val="-9"/>
          <w:sz w:val="24"/>
        </w:rPr>
        <w:t xml:space="preserve"> </w:t>
      </w:r>
      <w:r>
        <w:rPr>
          <w:sz w:val="20"/>
        </w:rPr>
        <w:t>tampilkan_info()</w:t>
      </w:r>
      <w:r>
        <w:rPr>
          <w:spacing w:val="3"/>
          <w:sz w:val="20"/>
        </w:rPr>
        <w:t xml:space="preserve"> </w:t>
      </w:r>
      <w:r>
        <w:rPr>
          <w:sz w:val="24"/>
        </w:rPr>
        <w:t>(versi</w:t>
      </w:r>
      <w:r>
        <w:rPr>
          <w:spacing w:val="-10"/>
          <w:sz w:val="24"/>
        </w:rPr>
        <w:t xml:space="preserve"> </w:t>
      </w:r>
      <w:r>
        <w:rPr>
          <w:spacing w:val="-2"/>
          <w:sz w:val="24"/>
        </w:rPr>
        <w:t>dasar).</w:t>
      </w:r>
    </w:p>
    <w:p w14:paraId="1C47B5E5">
      <w:pPr>
        <w:pStyle w:val="9"/>
        <w:numPr>
          <w:ilvl w:val="0"/>
          <w:numId w:val="6"/>
        </w:numPr>
        <w:tabs>
          <w:tab w:val="left" w:pos="525"/>
        </w:tabs>
        <w:spacing w:before="0" w:after="0" w:line="272" w:lineRule="exact"/>
        <w:ind w:left="525" w:right="0" w:hanging="360"/>
        <w:jc w:val="left"/>
        <w:rPr>
          <w:b/>
          <w:sz w:val="24"/>
        </w:rPr>
      </w:pPr>
      <w:r>
        <w:rPr>
          <w:b/>
          <w:sz w:val="24"/>
        </w:rPr>
        <w:t>Kelas</w:t>
      </w:r>
      <w:r>
        <w:rPr>
          <w:b/>
          <w:spacing w:val="-3"/>
          <w:sz w:val="24"/>
        </w:rPr>
        <w:t xml:space="preserve"> </w:t>
      </w:r>
      <w:r>
        <w:rPr>
          <w:b/>
          <w:sz w:val="20"/>
        </w:rPr>
        <w:t>Manager</w:t>
      </w:r>
      <w:r>
        <w:rPr>
          <w:b/>
          <w:spacing w:val="8"/>
          <w:sz w:val="20"/>
        </w:rPr>
        <w:t xml:space="preserve"> </w:t>
      </w:r>
      <w:r>
        <w:rPr>
          <w:b/>
          <w:sz w:val="24"/>
        </w:rPr>
        <w:t>(Mewarisi</w:t>
      </w:r>
      <w:r>
        <w:rPr>
          <w:b/>
          <w:spacing w:val="-3"/>
          <w:sz w:val="24"/>
        </w:rPr>
        <w:t xml:space="preserve"> </w:t>
      </w:r>
      <w:r>
        <w:rPr>
          <w:b/>
          <w:sz w:val="24"/>
        </w:rPr>
        <w:t>dari</w:t>
      </w:r>
      <w:r>
        <w:rPr>
          <w:b/>
          <w:spacing w:val="-1"/>
          <w:sz w:val="24"/>
        </w:rPr>
        <w:t xml:space="preserve"> </w:t>
      </w:r>
      <w:r>
        <w:rPr>
          <w:b/>
          <w:spacing w:val="-2"/>
          <w:sz w:val="20"/>
        </w:rPr>
        <w:t>Pegawai</w:t>
      </w:r>
      <w:r>
        <w:rPr>
          <w:b/>
          <w:spacing w:val="-2"/>
          <w:sz w:val="24"/>
        </w:rPr>
        <w:t>):</w:t>
      </w:r>
    </w:p>
    <w:p w14:paraId="7B389D9B">
      <w:pPr>
        <w:pStyle w:val="9"/>
        <w:numPr>
          <w:ilvl w:val="1"/>
          <w:numId w:val="6"/>
        </w:numPr>
        <w:tabs>
          <w:tab w:val="left" w:pos="1244"/>
        </w:tabs>
        <w:spacing w:before="0" w:after="0" w:line="280" w:lineRule="exact"/>
        <w:ind w:left="1244" w:right="0" w:hanging="359"/>
        <w:jc w:val="left"/>
        <w:rPr>
          <w:sz w:val="24"/>
        </w:rPr>
      </w:pPr>
      <w:r>
        <w:rPr>
          <w:b/>
          <w:sz w:val="24"/>
        </w:rPr>
        <w:t>Atribut</w:t>
      </w:r>
      <w:r>
        <w:rPr>
          <w:b/>
          <w:spacing w:val="-4"/>
          <w:sz w:val="24"/>
        </w:rPr>
        <w:t xml:space="preserve"> </w:t>
      </w:r>
      <w:r>
        <w:rPr>
          <w:b/>
          <w:sz w:val="24"/>
        </w:rPr>
        <w:t>Publik</w:t>
      </w:r>
      <w:r>
        <w:rPr>
          <w:b/>
          <w:spacing w:val="-4"/>
          <w:sz w:val="24"/>
        </w:rPr>
        <w:t xml:space="preserve"> </w:t>
      </w:r>
      <w:r>
        <w:rPr>
          <w:b/>
          <w:sz w:val="24"/>
        </w:rPr>
        <w:t>(+):</w:t>
      </w:r>
      <w:r>
        <w:rPr>
          <w:b/>
          <w:spacing w:val="-2"/>
          <w:sz w:val="24"/>
        </w:rPr>
        <w:t xml:space="preserve"> </w:t>
      </w:r>
      <w:r>
        <w:rPr>
          <w:sz w:val="20"/>
        </w:rPr>
        <w:t>tunjangan_jabatan</w:t>
      </w:r>
      <w:r>
        <w:rPr>
          <w:spacing w:val="9"/>
          <w:sz w:val="20"/>
        </w:rPr>
        <w:t xml:space="preserve"> </w:t>
      </w:r>
      <w:r>
        <w:rPr>
          <w:sz w:val="24"/>
        </w:rPr>
        <w:t>(Atribut</w:t>
      </w:r>
      <w:r>
        <w:rPr>
          <w:spacing w:val="-4"/>
          <w:sz w:val="24"/>
        </w:rPr>
        <w:t xml:space="preserve"> </w:t>
      </w:r>
      <w:r>
        <w:rPr>
          <w:sz w:val="24"/>
        </w:rPr>
        <w:t>lain</w:t>
      </w:r>
      <w:r>
        <w:rPr>
          <w:spacing w:val="-6"/>
          <w:sz w:val="24"/>
        </w:rPr>
        <w:t xml:space="preserve"> </w:t>
      </w:r>
      <w:r>
        <w:rPr>
          <w:spacing w:val="-2"/>
          <w:sz w:val="24"/>
        </w:rPr>
        <w:t>diwarisi).</w:t>
      </w:r>
    </w:p>
    <w:p w14:paraId="66AF1B76">
      <w:pPr>
        <w:pStyle w:val="9"/>
        <w:numPr>
          <w:ilvl w:val="1"/>
          <w:numId w:val="6"/>
        </w:numPr>
        <w:tabs>
          <w:tab w:val="left" w:pos="1244"/>
          <w:tab w:val="left" w:pos="2219"/>
          <w:tab w:val="left" w:pos="3106"/>
          <w:tab w:val="left" w:pos="3689"/>
          <w:tab w:val="left" w:pos="4695"/>
          <w:tab w:val="left" w:pos="6057"/>
          <w:tab w:val="left" w:pos="6920"/>
          <w:tab w:val="left" w:pos="8173"/>
        </w:tabs>
        <w:spacing w:before="0" w:after="0" w:line="276" w:lineRule="exact"/>
        <w:ind w:left="1244" w:right="0" w:hanging="359"/>
        <w:jc w:val="left"/>
        <w:rPr>
          <w:sz w:val="24"/>
        </w:rPr>
      </w:pPr>
      <w:r>
        <w:rPr>
          <w:b/>
          <w:spacing w:val="-2"/>
          <w:sz w:val="24"/>
        </w:rPr>
        <w:t>Metode</w:t>
      </w:r>
      <w:r>
        <w:rPr>
          <w:b/>
          <w:sz w:val="24"/>
        </w:rPr>
        <w:tab/>
      </w:r>
      <w:r>
        <w:rPr>
          <w:b/>
          <w:spacing w:val="-2"/>
          <w:sz w:val="24"/>
        </w:rPr>
        <w:t>Publik</w:t>
      </w:r>
      <w:r>
        <w:rPr>
          <w:b/>
          <w:sz w:val="24"/>
        </w:rPr>
        <w:tab/>
      </w:r>
      <w:r>
        <w:rPr>
          <w:b/>
          <w:spacing w:val="-4"/>
          <w:sz w:val="24"/>
        </w:rPr>
        <w:t>(+):</w:t>
      </w:r>
      <w:r>
        <w:rPr>
          <w:b/>
          <w:sz w:val="24"/>
        </w:rPr>
        <w:tab/>
      </w:r>
      <w:r>
        <w:rPr>
          <w:b/>
          <w:spacing w:val="80"/>
          <w:w w:val="150"/>
          <w:sz w:val="24"/>
          <w:u w:val="single"/>
        </w:rPr>
        <w:t xml:space="preserve"> </w:t>
      </w:r>
      <w:r>
        <w:rPr>
          <w:sz w:val="20"/>
        </w:rPr>
        <w:t>init</w:t>
      </w:r>
      <w:r>
        <w:rPr>
          <w:spacing w:val="40"/>
          <w:sz w:val="20"/>
          <w:u w:val="single"/>
        </w:rPr>
        <w:t xml:space="preserve">  </w:t>
      </w:r>
      <w:r>
        <w:rPr>
          <w:sz w:val="20"/>
        </w:rPr>
        <w:t>()</w:t>
      </w:r>
      <w:r>
        <w:rPr>
          <w:sz w:val="20"/>
        </w:rPr>
        <w:tab/>
      </w:r>
      <w:r>
        <w:rPr>
          <w:spacing w:val="-2"/>
          <w:sz w:val="24"/>
        </w:rPr>
        <w:t>(memanggil</w:t>
      </w:r>
      <w:r>
        <w:rPr>
          <w:sz w:val="24"/>
        </w:rPr>
        <w:tab/>
      </w:r>
      <w:r>
        <w:rPr>
          <w:spacing w:val="-2"/>
          <w:sz w:val="24"/>
        </w:rPr>
        <w:t>super),</w:t>
      </w:r>
      <w:r>
        <w:rPr>
          <w:sz w:val="24"/>
        </w:rPr>
        <w:tab/>
      </w:r>
      <w:r>
        <w:rPr>
          <w:spacing w:val="-2"/>
          <w:sz w:val="20"/>
        </w:rPr>
        <w:t>hitung_gaji()</w:t>
      </w:r>
      <w:r>
        <w:rPr>
          <w:sz w:val="20"/>
        </w:rPr>
        <w:tab/>
      </w:r>
      <w:r>
        <w:rPr>
          <w:spacing w:val="-2"/>
          <w:sz w:val="24"/>
        </w:rPr>
        <w:t>(override),</w:t>
      </w:r>
    </w:p>
    <w:p w14:paraId="02B53BC8">
      <w:pPr>
        <w:spacing w:before="0" w:line="272" w:lineRule="exact"/>
        <w:ind w:left="1245" w:right="0" w:firstLine="0"/>
        <w:jc w:val="left"/>
        <w:rPr>
          <w:sz w:val="24"/>
        </w:rPr>
      </w:pPr>
      <w:r>
        <w:rPr>
          <w:sz w:val="20"/>
        </w:rPr>
        <w:t>tampilkan_info()</w:t>
      </w:r>
      <w:r>
        <w:rPr>
          <w:spacing w:val="7"/>
          <w:sz w:val="20"/>
        </w:rPr>
        <w:t xml:space="preserve"> </w:t>
      </w:r>
      <w:r>
        <w:rPr>
          <w:sz w:val="24"/>
        </w:rPr>
        <w:t>(override,</w:t>
      </w:r>
      <w:r>
        <w:rPr>
          <w:spacing w:val="-5"/>
          <w:sz w:val="24"/>
        </w:rPr>
        <w:t xml:space="preserve"> </w:t>
      </w:r>
      <w:r>
        <w:rPr>
          <w:sz w:val="24"/>
        </w:rPr>
        <w:t>memanggil</w:t>
      </w:r>
      <w:r>
        <w:rPr>
          <w:spacing w:val="-5"/>
          <w:sz w:val="24"/>
        </w:rPr>
        <w:t xml:space="preserve"> </w:t>
      </w:r>
      <w:r>
        <w:rPr>
          <w:spacing w:val="-2"/>
          <w:sz w:val="24"/>
        </w:rPr>
        <w:t>super).</w:t>
      </w:r>
    </w:p>
    <w:p w14:paraId="75D290EE">
      <w:pPr>
        <w:pStyle w:val="9"/>
        <w:numPr>
          <w:ilvl w:val="0"/>
          <w:numId w:val="6"/>
        </w:numPr>
        <w:tabs>
          <w:tab w:val="left" w:pos="525"/>
        </w:tabs>
        <w:spacing w:before="0" w:after="0" w:line="240" w:lineRule="auto"/>
        <w:ind w:left="525" w:right="0" w:hanging="360"/>
        <w:jc w:val="left"/>
        <w:rPr>
          <w:b/>
          <w:sz w:val="24"/>
        </w:rPr>
      </w:pPr>
      <w:r>
        <w:rPr>
          <w:b/>
          <w:sz w:val="24"/>
        </w:rPr>
        <w:t>Kelas</w:t>
      </w:r>
      <w:r>
        <w:rPr>
          <w:b/>
          <w:spacing w:val="-3"/>
          <w:sz w:val="24"/>
        </w:rPr>
        <w:t xml:space="preserve"> </w:t>
      </w:r>
      <w:r>
        <w:rPr>
          <w:b/>
          <w:sz w:val="20"/>
        </w:rPr>
        <w:t>StafTeknis</w:t>
      </w:r>
      <w:r>
        <w:rPr>
          <w:b/>
          <w:spacing w:val="7"/>
          <w:sz w:val="20"/>
        </w:rPr>
        <w:t xml:space="preserve"> </w:t>
      </w:r>
      <w:r>
        <w:rPr>
          <w:b/>
          <w:sz w:val="24"/>
        </w:rPr>
        <w:t>(Mewarisi</w:t>
      </w:r>
      <w:r>
        <w:rPr>
          <w:b/>
          <w:spacing w:val="-2"/>
          <w:sz w:val="24"/>
        </w:rPr>
        <w:t xml:space="preserve"> </w:t>
      </w:r>
      <w:r>
        <w:rPr>
          <w:b/>
          <w:sz w:val="24"/>
        </w:rPr>
        <w:t>dari</w:t>
      </w:r>
      <w:r>
        <w:rPr>
          <w:b/>
          <w:spacing w:val="-2"/>
          <w:sz w:val="24"/>
        </w:rPr>
        <w:t xml:space="preserve"> </w:t>
      </w:r>
      <w:r>
        <w:rPr>
          <w:b/>
          <w:spacing w:val="-2"/>
          <w:sz w:val="20"/>
        </w:rPr>
        <w:t>Pegawai</w:t>
      </w:r>
      <w:r>
        <w:rPr>
          <w:b/>
          <w:spacing w:val="-2"/>
          <w:sz w:val="24"/>
        </w:rPr>
        <w:t>):</w:t>
      </w:r>
    </w:p>
    <w:p w14:paraId="08306830">
      <w:pPr>
        <w:pStyle w:val="9"/>
        <w:numPr>
          <w:ilvl w:val="1"/>
          <w:numId w:val="6"/>
        </w:numPr>
        <w:tabs>
          <w:tab w:val="left" w:pos="1244"/>
        </w:tabs>
        <w:spacing w:before="0" w:after="0" w:line="280" w:lineRule="exact"/>
        <w:ind w:left="1244" w:right="0" w:hanging="359"/>
        <w:jc w:val="left"/>
        <w:rPr>
          <w:sz w:val="24"/>
        </w:rPr>
      </w:pPr>
      <w:r>
        <w:rPr>
          <w:b/>
          <w:sz w:val="24"/>
        </w:rPr>
        <w:t>Atribut</w:t>
      </w:r>
      <w:r>
        <w:rPr>
          <w:b/>
          <w:spacing w:val="-4"/>
          <w:sz w:val="24"/>
        </w:rPr>
        <w:t xml:space="preserve"> </w:t>
      </w:r>
      <w:r>
        <w:rPr>
          <w:b/>
          <w:sz w:val="24"/>
        </w:rPr>
        <w:t>Publik</w:t>
      </w:r>
      <w:r>
        <w:rPr>
          <w:b/>
          <w:spacing w:val="-3"/>
          <w:sz w:val="24"/>
        </w:rPr>
        <w:t xml:space="preserve"> </w:t>
      </w:r>
      <w:r>
        <w:rPr>
          <w:b/>
          <w:sz w:val="24"/>
        </w:rPr>
        <w:t>(+):</w:t>
      </w:r>
      <w:r>
        <w:rPr>
          <w:b/>
          <w:spacing w:val="-2"/>
          <w:sz w:val="24"/>
        </w:rPr>
        <w:t xml:space="preserve"> </w:t>
      </w:r>
      <w:r>
        <w:rPr>
          <w:sz w:val="20"/>
        </w:rPr>
        <w:t>keahlian</w:t>
      </w:r>
      <w:r>
        <w:rPr>
          <w:sz w:val="24"/>
        </w:rPr>
        <w:t>,</w:t>
      </w:r>
      <w:r>
        <w:rPr>
          <w:spacing w:val="-3"/>
          <w:sz w:val="24"/>
        </w:rPr>
        <w:t xml:space="preserve"> </w:t>
      </w:r>
      <w:r>
        <w:rPr>
          <w:sz w:val="20"/>
        </w:rPr>
        <w:t>bonus_keahlian</w:t>
      </w:r>
      <w:r>
        <w:rPr>
          <w:spacing w:val="8"/>
          <w:sz w:val="20"/>
        </w:rPr>
        <w:t xml:space="preserve"> </w:t>
      </w:r>
      <w:r>
        <w:rPr>
          <w:sz w:val="24"/>
        </w:rPr>
        <w:t>(Atribut</w:t>
      </w:r>
      <w:r>
        <w:rPr>
          <w:spacing w:val="-5"/>
          <w:sz w:val="24"/>
        </w:rPr>
        <w:t xml:space="preserve"> </w:t>
      </w:r>
      <w:r>
        <w:rPr>
          <w:sz w:val="24"/>
        </w:rPr>
        <w:t>lain</w:t>
      </w:r>
      <w:r>
        <w:rPr>
          <w:spacing w:val="-3"/>
          <w:sz w:val="24"/>
        </w:rPr>
        <w:t xml:space="preserve"> </w:t>
      </w:r>
      <w:r>
        <w:rPr>
          <w:spacing w:val="-2"/>
          <w:sz w:val="24"/>
        </w:rPr>
        <w:t>diwarisi).</w:t>
      </w:r>
    </w:p>
    <w:p w14:paraId="3DE73D8C">
      <w:pPr>
        <w:pStyle w:val="9"/>
        <w:numPr>
          <w:ilvl w:val="1"/>
          <w:numId w:val="6"/>
        </w:numPr>
        <w:tabs>
          <w:tab w:val="left" w:pos="1244"/>
          <w:tab w:val="left" w:pos="2219"/>
          <w:tab w:val="left" w:pos="3106"/>
          <w:tab w:val="left" w:pos="3689"/>
          <w:tab w:val="left" w:pos="4695"/>
          <w:tab w:val="left" w:pos="6057"/>
          <w:tab w:val="left" w:pos="6920"/>
          <w:tab w:val="left" w:pos="8173"/>
        </w:tabs>
        <w:spacing w:before="0" w:after="0" w:line="276" w:lineRule="exact"/>
        <w:ind w:left="1244" w:right="0" w:hanging="359"/>
        <w:jc w:val="left"/>
        <w:rPr>
          <w:sz w:val="24"/>
        </w:rPr>
      </w:pPr>
      <w:r>
        <w:rPr>
          <w:b/>
          <w:spacing w:val="-2"/>
          <w:sz w:val="24"/>
        </w:rPr>
        <w:t>Metode</w:t>
      </w:r>
      <w:r>
        <w:rPr>
          <w:b/>
          <w:sz w:val="24"/>
        </w:rPr>
        <w:tab/>
      </w:r>
      <w:r>
        <w:rPr>
          <w:b/>
          <w:spacing w:val="-2"/>
          <w:sz w:val="24"/>
        </w:rPr>
        <w:t>Publik</w:t>
      </w:r>
      <w:r>
        <w:rPr>
          <w:b/>
          <w:sz w:val="24"/>
        </w:rPr>
        <w:tab/>
      </w:r>
      <w:r>
        <w:rPr>
          <w:b/>
          <w:spacing w:val="-4"/>
          <w:sz w:val="24"/>
        </w:rPr>
        <w:t>(+):</w:t>
      </w:r>
      <w:r>
        <w:rPr>
          <w:b/>
          <w:sz w:val="24"/>
        </w:rPr>
        <w:tab/>
      </w:r>
      <w:r>
        <w:rPr>
          <w:b/>
          <w:spacing w:val="80"/>
          <w:w w:val="150"/>
          <w:sz w:val="24"/>
          <w:u w:val="single"/>
        </w:rPr>
        <w:t xml:space="preserve"> </w:t>
      </w:r>
      <w:r>
        <w:rPr>
          <w:sz w:val="20"/>
        </w:rPr>
        <w:t>init</w:t>
      </w:r>
      <w:r>
        <w:rPr>
          <w:spacing w:val="40"/>
          <w:sz w:val="20"/>
          <w:u w:val="single"/>
        </w:rPr>
        <w:t xml:space="preserve">  </w:t>
      </w:r>
      <w:r>
        <w:rPr>
          <w:sz w:val="20"/>
        </w:rPr>
        <w:t>()</w:t>
      </w:r>
      <w:r>
        <w:rPr>
          <w:sz w:val="20"/>
        </w:rPr>
        <w:tab/>
      </w:r>
      <w:r>
        <w:rPr>
          <w:spacing w:val="-2"/>
          <w:sz w:val="24"/>
        </w:rPr>
        <w:t>(memanggil</w:t>
      </w:r>
      <w:r>
        <w:rPr>
          <w:sz w:val="24"/>
        </w:rPr>
        <w:tab/>
      </w:r>
      <w:r>
        <w:rPr>
          <w:spacing w:val="-2"/>
          <w:sz w:val="24"/>
        </w:rPr>
        <w:t>super),</w:t>
      </w:r>
      <w:r>
        <w:rPr>
          <w:sz w:val="24"/>
        </w:rPr>
        <w:tab/>
      </w:r>
      <w:r>
        <w:rPr>
          <w:spacing w:val="-2"/>
          <w:sz w:val="20"/>
        </w:rPr>
        <w:t>hitung_gaji()</w:t>
      </w:r>
      <w:r>
        <w:rPr>
          <w:sz w:val="20"/>
        </w:rPr>
        <w:tab/>
      </w:r>
      <w:r>
        <w:rPr>
          <w:spacing w:val="-2"/>
          <w:sz w:val="24"/>
        </w:rPr>
        <w:t>(override),</w:t>
      </w:r>
    </w:p>
    <w:p w14:paraId="1A522F35">
      <w:pPr>
        <w:spacing w:before="0" w:line="272" w:lineRule="exact"/>
        <w:ind w:left="1245" w:right="0" w:firstLine="0"/>
        <w:jc w:val="left"/>
        <w:rPr>
          <w:sz w:val="24"/>
        </w:rPr>
      </w:pPr>
      <w:r>
        <w:rPr>
          <w:sz w:val="20"/>
        </w:rPr>
        <w:t>tampilkan_info()</w:t>
      </w:r>
      <w:r>
        <w:rPr>
          <w:spacing w:val="7"/>
          <w:sz w:val="20"/>
        </w:rPr>
        <w:t xml:space="preserve"> </w:t>
      </w:r>
      <w:r>
        <w:rPr>
          <w:sz w:val="24"/>
        </w:rPr>
        <w:t>(override,</w:t>
      </w:r>
      <w:r>
        <w:rPr>
          <w:spacing w:val="-5"/>
          <w:sz w:val="24"/>
        </w:rPr>
        <w:t xml:space="preserve"> </w:t>
      </w:r>
      <w:r>
        <w:rPr>
          <w:sz w:val="24"/>
        </w:rPr>
        <w:t>memanggil</w:t>
      </w:r>
      <w:r>
        <w:rPr>
          <w:spacing w:val="-5"/>
          <w:sz w:val="24"/>
        </w:rPr>
        <w:t xml:space="preserve"> </w:t>
      </w:r>
      <w:r>
        <w:rPr>
          <w:spacing w:val="-2"/>
          <w:sz w:val="24"/>
        </w:rPr>
        <w:t>super).</w:t>
      </w:r>
    </w:p>
    <w:p w14:paraId="7417138A">
      <w:pPr>
        <w:spacing w:before="0"/>
        <w:ind w:left="165" w:right="0" w:firstLine="0"/>
        <w:jc w:val="left"/>
        <w:rPr>
          <w:sz w:val="24"/>
        </w:rPr>
      </w:pPr>
      <w:r>
        <w:rPr>
          <w:sz w:val="24"/>
        </w:rPr>
        <w:t>Diagram</w:t>
      </w:r>
      <w:r>
        <w:rPr>
          <w:spacing w:val="-15"/>
          <w:sz w:val="24"/>
        </w:rPr>
        <w:t xml:space="preserve"> </w:t>
      </w:r>
      <w:r>
        <w:rPr>
          <w:sz w:val="24"/>
        </w:rPr>
        <w:t>ini</w:t>
      </w:r>
      <w:r>
        <w:rPr>
          <w:spacing w:val="-15"/>
          <w:sz w:val="24"/>
        </w:rPr>
        <w:t xml:space="preserve"> </w:t>
      </w:r>
      <w:r>
        <w:rPr>
          <w:sz w:val="24"/>
        </w:rPr>
        <w:t>menunjukkan</w:t>
      </w:r>
      <w:r>
        <w:rPr>
          <w:spacing w:val="-15"/>
          <w:sz w:val="24"/>
        </w:rPr>
        <w:t xml:space="preserve"> </w:t>
      </w:r>
      <w:r>
        <w:rPr>
          <w:sz w:val="24"/>
        </w:rPr>
        <w:t>kelas</w:t>
      </w:r>
      <w:r>
        <w:rPr>
          <w:spacing w:val="-15"/>
          <w:sz w:val="24"/>
        </w:rPr>
        <w:t xml:space="preserve"> </w:t>
      </w:r>
      <w:r>
        <w:rPr>
          <w:sz w:val="20"/>
        </w:rPr>
        <w:t>Pegawai</w:t>
      </w:r>
      <w:r>
        <w:rPr>
          <w:spacing w:val="-13"/>
          <w:sz w:val="20"/>
        </w:rPr>
        <w:t xml:space="preserve"> </w:t>
      </w:r>
      <w:r>
        <w:rPr>
          <w:sz w:val="24"/>
        </w:rPr>
        <w:t>sebagai</w:t>
      </w:r>
      <w:r>
        <w:rPr>
          <w:spacing w:val="-15"/>
          <w:sz w:val="24"/>
        </w:rPr>
        <w:t xml:space="preserve"> </w:t>
      </w:r>
      <w:r>
        <w:rPr>
          <w:sz w:val="24"/>
        </w:rPr>
        <w:t>kelas</w:t>
      </w:r>
      <w:r>
        <w:rPr>
          <w:spacing w:val="-15"/>
          <w:sz w:val="24"/>
        </w:rPr>
        <w:t xml:space="preserve"> </w:t>
      </w:r>
      <w:r>
        <w:rPr>
          <w:sz w:val="24"/>
        </w:rPr>
        <w:t>induk,</w:t>
      </w:r>
      <w:r>
        <w:rPr>
          <w:spacing w:val="-15"/>
          <w:sz w:val="24"/>
        </w:rPr>
        <w:t xml:space="preserve"> </w:t>
      </w:r>
      <w:r>
        <w:rPr>
          <w:sz w:val="24"/>
        </w:rPr>
        <w:t>dan</w:t>
      </w:r>
      <w:r>
        <w:rPr>
          <w:spacing w:val="-15"/>
          <w:sz w:val="24"/>
        </w:rPr>
        <w:t xml:space="preserve"> </w:t>
      </w:r>
      <w:r>
        <w:rPr>
          <w:sz w:val="20"/>
        </w:rPr>
        <w:t>Manager</w:t>
      </w:r>
      <w:r>
        <w:rPr>
          <w:spacing w:val="-12"/>
          <w:sz w:val="20"/>
        </w:rPr>
        <w:t xml:space="preserve"> </w:t>
      </w:r>
      <w:r>
        <w:rPr>
          <w:sz w:val="24"/>
        </w:rPr>
        <w:t>serta</w:t>
      </w:r>
      <w:r>
        <w:rPr>
          <w:spacing w:val="-16"/>
          <w:sz w:val="24"/>
        </w:rPr>
        <w:t xml:space="preserve"> </w:t>
      </w:r>
      <w:r>
        <w:rPr>
          <w:sz w:val="20"/>
        </w:rPr>
        <w:t>StafTeknis</w:t>
      </w:r>
      <w:r>
        <w:rPr>
          <w:spacing w:val="-13"/>
          <w:sz w:val="20"/>
        </w:rPr>
        <w:t xml:space="preserve"> </w:t>
      </w:r>
      <w:r>
        <w:rPr>
          <w:sz w:val="24"/>
        </w:rPr>
        <w:t>sebagai kelas</w:t>
      </w:r>
      <w:r>
        <w:rPr>
          <w:spacing w:val="-10"/>
          <w:sz w:val="24"/>
        </w:rPr>
        <w:t xml:space="preserve"> </w:t>
      </w:r>
      <w:r>
        <w:rPr>
          <w:sz w:val="24"/>
        </w:rPr>
        <w:t>anak</w:t>
      </w:r>
      <w:r>
        <w:rPr>
          <w:spacing w:val="-8"/>
          <w:sz w:val="24"/>
        </w:rPr>
        <w:t xml:space="preserve"> </w:t>
      </w:r>
      <w:r>
        <w:rPr>
          <w:sz w:val="24"/>
        </w:rPr>
        <w:t>yang</w:t>
      </w:r>
      <w:r>
        <w:rPr>
          <w:spacing w:val="-7"/>
          <w:sz w:val="24"/>
        </w:rPr>
        <w:t xml:space="preserve"> </w:t>
      </w:r>
      <w:r>
        <w:rPr>
          <w:sz w:val="24"/>
        </w:rPr>
        <w:t>mewarisi</w:t>
      </w:r>
      <w:r>
        <w:rPr>
          <w:spacing w:val="-8"/>
          <w:sz w:val="24"/>
        </w:rPr>
        <w:t xml:space="preserve"> </w:t>
      </w:r>
      <w:r>
        <w:rPr>
          <w:sz w:val="24"/>
        </w:rPr>
        <w:t>langsung</w:t>
      </w:r>
      <w:r>
        <w:rPr>
          <w:spacing w:val="-9"/>
          <w:sz w:val="24"/>
        </w:rPr>
        <w:t xml:space="preserve"> </w:t>
      </w:r>
      <w:r>
        <w:rPr>
          <w:sz w:val="24"/>
        </w:rPr>
        <w:t>dari</w:t>
      </w:r>
      <w:r>
        <w:rPr>
          <w:spacing w:val="-8"/>
          <w:sz w:val="24"/>
        </w:rPr>
        <w:t xml:space="preserve"> </w:t>
      </w:r>
      <w:r>
        <w:rPr>
          <w:sz w:val="20"/>
        </w:rPr>
        <w:t>Pegawai</w:t>
      </w:r>
      <w:r>
        <w:rPr>
          <w:sz w:val="24"/>
        </w:rPr>
        <w:t>,</w:t>
      </w:r>
      <w:r>
        <w:rPr>
          <w:spacing w:val="-7"/>
          <w:sz w:val="24"/>
        </w:rPr>
        <w:t xml:space="preserve"> </w:t>
      </w:r>
      <w:r>
        <w:rPr>
          <w:sz w:val="24"/>
        </w:rPr>
        <w:t>menggambarkan</w:t>
      </w:r>
      <w:r>
        <w:rPr>
          <w:spacing w:val="-9"/>
          <w:sz w:val="24"/>
        </w:rPr>
        <w:t xml:space="preserve"> </w:t>
      </w:r>
      <w:r>
        <w:rPr>
          <w:sz w:val="24"/>
        </w:rPr>
        <w:t>struktur</w:t>
      </w:r>
      <w:r>
        <w:rPr>
          <w:spacing w:val="-7"/>
          <w:sz w:val="24"/>
        </w:rPr>
        <w:t xml:space="preserve"> </w:t>
      </w:r>
      <w:r>
        <w:rPr>
          <w:sz w:val="24"/>
        </w:rPr>
        <w:t>pewarisan</w:t>
      </w:r>
      <w:r>
        <w:rPr>
          <w:spacing w:val="-7"/>
          <w:sz w:val="24"/>
        </w:rPr>
        <w:t xml:space="preserve"> </w:t>
      </w:r>
      <w:r>
        <w:rPr>
          <w:spacing w:val="-2"/>
          <w:sz w:val="24"/>
        </w:rPr>
        <w:t>hierarkis.</w:t>
      </w:r>
    </w:p>
    <w:p w14:paraId="54752072">
      <w:pPr>
        <w:spacing w:before="5" w:line="240" w:lineRule="auto"/>
        <w:rPr>
          <w:sz w:val="24"/>
        </w:rPr>
      </w:pPr>
    </w:p>
    <w:p w14:paraId="760AE216">
      <w:pPr>
        <w:spacing w:before="1" w:after="3"/>
        <w:ind w:left="165" w:right="0" w:firstLine="0"/>
        <w:jc w:val="left"/>
        <w:rPr>
          <w:sz w:val="24"/>
        </w:rPr>
      </w:pPr>
      <w:r>
        <w:rPr>
          <w:sz w:val="24"/>
        </w:rPr>
        <w:t>Kode</w:t>
      </w:r>
      <w:r>
        <w:rPr>
          <w:spacing w:val="-2"/>
          <w:sz w:val="24"/>
        </w:rPr>
        <w:t xml:space="preserve"> Program:</w:t>
      </w:r>
    </w:p>
    <w:p w14:paraId="0939CD40">
      <w:pPr>
        <w:spacing w:line="240" w:lineRule="auto"/>
        <w:ind w:left="47" w:right="-15" w:firstLine="0"/>
        <w:rPr>
          <w:sz w:val="20"/>
        </w:rPr>
      </w:pPr>
      <w:r>
        <w:rPr>
          <w:sz w:val="20"/>
        </w:rPr>
        <mc:AlternateContent>
          <mc:Choice Requires="wpg">
            <w:drawing>
              <wp:inline distT="0" distB="0" distL="0" distR="0">
                <wp:extent cx="5882640" cy="3758565"/>
                <wp:effectExtent l="0" t="0" r="0" b="3810"/>
                <wp:docPr id="47" name="Group 47"/>
                <wp:cNvGraphicFramePr/>
                <a:graphic xmlns:a="http://schemas.openxmlformats.org/drawingml/2006/main">
                  <a:graphicData uri="http://schemas.microsoft.com/office/word/2010/wordprocessingGroup">
                    <wpg:wgp>
                      <wpg:cNvGrpSpPr/>
                      <wpg:grpSpPr>
                        <a:xfrm>
                          <a:off x="0" y="0"/>
                          <a:ext cx="5882640" cy="3758565"/>
                          <a:chOff x="0" y="0"/>
                          <a:chExt cx="5882640" cy="3758565"/>
                        </a:xfrm>
                      </wpg:grpSpPr>
                      <wps:wsp>
                        <wps:cNvPr id="48" name="Graphic 48"/>
                        <wps:cNvSpPr/>
                        <wps:spPr>
                          <a:xfrm>
                            <a:off x="0" y="0"/>
                            <a:ext cx="5882640" cy="3758565"/>
                          </a:xfrm>
                          <a:custGeom>
                            <a:avLst/>
                            <a:gdLst/>
                            <a:ahLst/>
                            <a:cxnLst/>
                            <a:rect l="l" t="t" r="r" b="b"/>
                            <a:pathLst>
                              <a:path w="5882640" h="3758565">
                                <a:moveTo>
                                  <a:pt x="6096" y="1600276"/>
                                </a:moveTo>
                                <a:lnTo>
                                  <a:pt x="0" y="1600276"/>
                                </a:lnTo>
                                <a:lnTo>
                                  <a:pt x="0" y="1743837"/>
                                </a:lnTo>
                                <a:lnTo>
                                  <a:pt x="0" y="1887093"/>
                                </a:lnTo>
                                <a:lnTo>
                                  <a:pt x="0" y="3758514"/>
                                </a:lnTo>
                                <a:lnTo>
                                  <a:pt x="6096" y="3758514"/>
                                </a:lnTo>
                                <a:lnTo>
                                  <a:pt x="6096" y="1743837"/>
                                </a:lnTo>
                                <a:lnTo>
                                  <a:pt x="6096" y="1600276"/>
                                </a:lnTo>
                                <a:close/>
                              </a:path>
                              <a:path w="5882640" h="3758565">
                                <a:moveTo>
                                  <a:pt x="6096" y="1455432"/>
                                </a:moveTo>
                                <a:lnTo>
                                  <a:pt x="0" y="1455432"/>
                                </a:lnTo>
                                <a:lnTo>
                                  <a:pt x="0" y="1600200"/>
                                </a:lnTo>
                                <a:lnTo>
                                  <a:pt x="6096" y="1600200"/>
                                </a:lnTo>
                                <a:lnTo>
                                  <a:pt x="6096" y="1455432"/>
                                </a:lnTo>
                                <a:close/>
                              </a:path>
                              <a:path w="5882640" h="3758565">
                                <a:moveTo>
                                  <a:pt x="6096" y="1024140"/>
                                </a:moveTo>
                                <a:lnTo>
                                  <a:pt x="0" y="1024140"/>
                                </a:lnTo>
                                <a:lnTo>
                                  <a:pt x="0" y="1167384"/>
                                </a:lnTo>
                                <a:lnTo>
                                  <a:pt x="0" y="1312164"/>
                                </a:lnTo>
                                <a:lnTo>
                                  <a:pt x="0" y="1455420"/>
                                </a:lnTo>
                                <a:lnTo>
                                  <a:pt x="6096" y="1455420"/>
                                </a:lnTo>
                                <a:lnTo>
                                  <a:pt x="6096" y="1312164"/>
                                </a:lnTo>
                                <a:lnTo>
                                  <a:pt x="6096" y="1167384"/>
                                </a:lnTo>
                                <a:lnTo>
                                  <a:pt x="6096" y="1024140"/>
                                </a:lnTo>
                                <a:close/>
                              </a:path>
                              <a:path w="5882640" h="3758565">
                                <a:moveTo>
                                  <a:pt x="6096" y="736104"/>
                                </a:moveTo>
                                <a:lnTo>
                                  <a:pt x="0" y="736104"/>
                                </a:lnTo>
                                <a:lnTo>
                                  <a:pt x="0" y="880872"/>
                                </a:lnTo>
                                <a:lnTo>
                                  <a:pt x="0" y="1024128"/>
                                </a:lnTo>
                                <a:lnTo>
                                  <a:pt x="6096" y="1024128"/>
                                </a:lnTo>
                                <a:lnTo>
                                  <a:pt x="6096" y="880872"/>
                                </a:lnTo>
                                <a:lnTo>
                                  <a:pt x="6096" y="736104"/>
                                </a:lnTo>
                                <a:close/>
                              </a:path>
                              <a:path w="5882640" h="3758565">
                                <a:moveTo>
                                  <a:pt x="6096" y="448068"/>
                                </a:moveTo>
                                <a:lnTo>
                                  <a:pt x="0" y="448068"/>
                                </a:lnTo>
                                <a:lnTo>
                                  <a:pt x="0" y="592836"/>
                                </a:lnTo>
                                <a:lnTo>
                                  <a:pt x="0" y="736092"/>
                                </a:lnTo>
                                <a:lnTo>
                                  <a:pt x="6096" y="736092"/>
                                </a:lnTo>
                                <a:lnTo>
                                  <a:pt x="6096" y="592836"/>
                                </a:lnTo>
                                <a:lnTo>
                                  <a:pt x="6096" y="448068"/>
                                </a:lnTo>
                                <a:close/>
                              </a:path>
                              <a:path w="5882640" h="3758565">
                                <a:moveTo>
                                  <a:pt x="6096" y="161556"/>
                                </a:moveTo>
                                <a:lnTo>
                                  <a:pt x="0" y="161556"/>
                                </a:lnTo>
                                <a:lnTo>
                                  <a:pt x="0" y="304800"/>
                                </a:lnTo>
                                <a:lnTo>
                                  <a:pt x="0" y="448056"/>
                                </a:lnTo>
                                <a:lnTo>
                                  <a:pt x="6096" y="448056"/>
                                </a:lnTo>
                                <a:lnTo>
                                  <a:pt x="6096" y="304800"/>
                                </a:lnTo>
                                <a:lnTo>
                                  <a:pt x="6096" y="161556"/>
                                </a:lnTo>
                                <a:close/>
                              </a:path>
                              <a:path w="5882640" h="3758565">
                                <a:moveTo>
                                  <a:pt x="5882322" y="1600276"/>
                                </a:moveTo>
                                <a:lnTo>
                                  <a:pt x="5876239" y="1600276"/>
                                </a:lnTo>
                                <a:lnTo>
                                  <a:pt x="5876239" y="1743837"/>
                                </a:lnTo>
                                <a:lnTo>
                                  <a:pt x="5876239" y="1887093"/>
                                </a:lnTo>
                                <a:lnTo>
                                  <a:pt x="5876239" y="3758514"/>
                                </a:lnTo>
                                <a:lnTo>
                                  <a:pt x="5882322" y="3758514"/>
                                </a:lnTo>
                                <a:lnTo>
                                  <a:pt x="5882322" y="1743837"/>
                                </a:lnTo>
                                <a:lnTo>
                                  <a:pt x="5882322" y="1600276"/>
                                </a:lnTo>
                                <a:close/>
                              </a:path>
                              <a:path w="5882640" h="3758565">
                                <a:moveTo>
                                  <a:pt x="5882322" y="1455432"/>
                                </a:moveTo>
                                <a:lnTo>
                                  <a:pt x="5876239" y="1455432"/>
                                </a:lnTo>
                                <a:lnTo>
                                  <a:pt x="5876239" y="1600200"/>
                                </a:lnTo>
                                <a:lnTo>
                                  <a:pt x="5882322" y="1600200"/>
                                </a:lnTo>
                                <a:lnTo>
                                  <a:pt x="5882322" y="1455432"/>
                                </a:lnTo>
                                <a:close/>
                              </a:path>
                              <a:path w="5882640" h="3758565">
                                <a:moveTo>
                                  <a:pt x="5882322" y="1024140"/>
                                </a:moveTo>
                                <a:lnTo>
                                  <a:pt x="5876239" y="1024140"/>
                                </a:lnTo>
                                <a:lnTo>
                                  <a:pt x="5876239" y="1167384"/>
                                </a:lnTo>
                                <a:lnTo>
                                  <a:pt x="5876239" y="1312164"/>
                                </a:lnTo>
                                <a:lnTo>
                                  <a:pt x="5876239" y="1455420"/>
                                </a:lnTo>
                                <a:lnTo>
                                  <a:pt x="5882322" y="1455420"/>
                                </a:lnTo>
                                <a:lnTo>
                                  <a:pt x="5882322" y="1312164"/>
                                </a:lnTo>
                                <a:lnTo>
                                  <a:pt x="5882322" y="1167384"/>
                                </a:lnTo>
                                <a:lnTo>
                                  <a:pt x="5882322" y="1024140"/>
                                </a:lnTo>
                                <a:close/>
                              </a:path>
                              <a:path w="5882640" h="3758565">
                                <a:moveTo>
                                  <a:pt x="5882322" y="736104"/>
                                </a:moveTo>
                                <a:lnTo>
                                  <a:pt x="5876239" y="736104"/>
                                </a:lnTo>
                                <a:lnTo>
                                  <a:pt x="5876239" y="880872"/>
                                </a:lnTo>
                                <a:lnTo>
                                  <a:pt x="5876239" y="1024128"/>
                                </a:lnTo>
                                <a:lnTo>
                                  <a:pt x="5882322" y="1024128"/>
                                </a:lnTo>
                                <a:lnTo>
                                  <a:pt x="5882322" y="880872"/>
                                </a:lnTo>
                                <a:lnTo>
                                  <a:pt x="5882322" y="736104"/>
                                </a:lnTo>
                                <a:close/>
                              </a:path>
                              <a:path w="5882640" h="3758565">
                                <a:moveTo>
                                  <a:pt x="5882322" y="448068"/>
                                </a:moveTo>
                                <a:lnTo>
                                  <a:pt x="5876239" y="448068"/>
                                </a:lnTo>
                                <a:lnTo>
                                  <a:pt x="5876239" y="592836"/>
                                </a:lnTo>
                                <a:lnTo>
                                  <a:pt x="5876239" y="736092"/>
                                </a:lnTo>
                                <a:lnTo>
                                  <a:pt x="5882322" y="736092"/>
                                </a:lnTo>
                                <a:lnTo>
                                  <a:pt x="5882322" y="592836"/>
                                </a:lnTo>
                                <a:lnTo>
                                  <a:pt x="5882322" y="448068"/>
                                </a:lnTo>
                                <a:close/>
                              </a:path>
                              <a:path w="5882640" h="3758565">
                                <a:moveTo>
                                  <a:pt x="5882322" y="161556"/>
                                </a:moveTo>
                                <a:lnTo>
                                  <a:pt x="5876239" y="161556"/>
                                </a:lnTo>
                                <a:lnTo>
                                  <a:pt x="5876239" y="304800"/>
                                </a:lnTo>
                                <a:lnTo>
                                  <a:pt x="5876239" y="448056"/>
                                </a:lnTo>
                                <a:lnTo>
                                  <a:pt x="5882322" y="448056"/>
                                </a:lnTo>
                                <a:lnTo>
                                  <a:pt x="5882322" y="304800"/>
                                </a:lnTo>
                                <a:lnTo>
                                  <a:pt x="5882322" y="161556"/>
                                </a:lnTo>
                                <a:close/>
                              </a:path>
                              <a:path w="5882640" h="3758565">
                                <a:moveTo>
                                  <a:pt x="5882322" y="0"/>
                                </a:moveTo>
                                <a:lnTo>
                                  <a:pt x="5876290" y="0"/>
                                </a:lnTo>
                                <a:lnTo>
                                  <a:pt x="6096" y="0"/>
                                </a:lnTo>
                                <a:lnTo>
                                  <a:pt x="0" y="0"/>
                                </a:lnTo>
                                <a:lnTo>
                                  <a:pt x="0" y="6096"/>
                                </a:lnTo>
                                <a:lnTo>
                                  <a:pt x="0" y="161544"/>
                                </a:lnTo>
                                <a:lnTo>
                                  <a:pt x="6096" y="161544"/>
                                </a:lnTo>
                                <a:lnTo>
                                  <a:pt x="6096" y="6096"/>
                                </a:lnTo>
                                <a:lnTo>
                                  <a:pt x="5876239" y="6096"/>
                                </a:lnTo>
                                <a:lnTo>
                                  <a:pt x="5876239" y="161544"/>
                                </a:lnTo>
                                <a:lnTo>
                                  <a:pt x="5882322" y="161544"/>
                                </a:lnTo>
                                <a:lnTo>
                                  <a:pt x="5882322" y="6096"/>
                                </a:lnTo>
                                <a:lnTo>
                                  <a:pt x="5882322" y="0"/>
                                </a:lnTo>
                                <a:close/>
                              </a:path>
                            </a:pathLst>
                          </a:custGeom>
                          <a:solidFill>
                            <a:srgbClr val="000000"/>
                          </a:solidFill>
                        </wps:spPr>
                        <wps:bodyPr wrap="square" lIns="0" tIns="0" rIns="0" bIns="0" rtlCol="0">
                          <a:noAutofit/>
                        </wps:bodyPr>
                      </wps:wsp>
                      <wps:wsp>
                        <wps:cNvPr id="49" name="Textbox 49"/>
                        <wps:cNvSpPr txBox="1"/>
                        <wps:spPr>
                          <a:xfrm>
                            <a:off x="74676" y="18137"/>
                            <a:ext cx="5741670" cy="2157095"/>
                          </a:xfrm>
                          <a:prstGeom prst="rect">
                            <a:avLst/>
                          </a:prstGeom>
                        </wps:spPr>
                        <wps:txbx>
                          <w:txbxContent>
                            <w:p w14:paraId="75F59FEE">
                              <w:pPr>
                                <w:spacing w:before="0" w:line="225" w:lineRule="exact"/>
                                <w:ind w:left="0" w:right="0" w:firstLine="0"/>
                                <w:jc w:val="left"/>
                                <w:rPr>
                                  <w:rFonts w:ascii="Courier New"/>
                                  <w:sz w:val="20"/>
                                </w:rPr>
                              </w:pPr>
                              <w:r>
                                <w:rPr>
                                  <w:rFonts w:ascii="Courier New"/>
                                  <w:sz w:val="20"/>
                                </w:rPr>
                                <w:t>01:</w:t>
                              </w:r>
                              <w:r>
                                <w:rPr>
                                  <w:rFonts w:ascii="Courier New"/>
                                  <w:spacing w:val="-6"/>
                                  <w:sz w:val="20"/>
                                </w:rPr>
                                <w:t xml:space="preserve"> </w:t>
                              </w:r>
                              <w:r>
                                <w:rPr>
                                  <w:rFonts w:ascii="Courier New"/>
                                  <w:sz w:val="20"/>
                                </w:rPr>
                                <w:t>import</w:t>
                              </w:r>
                              <w:r>
                                <w:rPr>
                                  <w:rFonts w:ascii="Courier New"/>
                                  <w:spacing w:val="-5"/>
                                  <w:sz w:val="20"/>
                                </w:rPr>
                                <w:t xml:space="preserve"> </w:t>
                              </w:r>
                              <w:r>
                                <w:rPr>
                                  <w:rFonts w:ascii="Courier New"/>
                                  <w:spacing w:val="-2"/>
                                  <w:sz w:val="20"/>
                                </w:rPr>
                                <w:t>locale</w:t>
                              </w:r>
                            </w:p>
                            <w:p w14:paraId="68DBAA01">
                              <w:pPr>
                                <w:spacing w:before="0" w:line="226" w:lineRule="exact"/>
                                <w:ind w:left="0" w:right="0" w:firstLine="0"/>
                                <w:jc w:val="left"/>
                                <w:rPr>
                                  <w:rFonts w:ascii="Courier New"/>
                                  <w:sz w:val="20"/>
                                </w:rPr>
                              </w:pPr>
                              <w:r>
                                <w:rPr>
                                  <w:rFonts w:ascii="Courier New"/>
                                  <w:spacing w:val="-5"/>
                                  <w:sz w:val="20"/>
                                </w:rPr>
                                <w:t>02:</w:t>
                              </w:r>
                            </w:p>
                            <w:p w14:paraId="7E0122B7">
                              <w:pPr>
                                <w:spacing w:before="0"/>
                                <w:ind w:left="0" w:right="2505" w:firstLine="0"/>
                                <w:jc w:val="left"/>
                                <w:rPr>
                                  <w:rFonts w:ascii="Courier New"/>
                                  <w:sz w:val="20"/>
                                </w:rPr>
                              </w:pPr>
                              <w:r>
                                <w:rPr>
                                  <w:rFonts w:ascii="Courier New"/>
                                  <w:sz w:val="20"/>
                                </w:rPr>
                                <w:t>03:</w:t>
                              </w:r>
                              <w:r>
                                <w:rPr>
                                  <w:rFonts w:ascii="Courier New"/>
                                  <w:spacing w:val="-5"/>
                                  <w:sz w:val="20"/>
                                </w:rPr>
                                <w:t xml:space="preserve"> </w:t>
                              </w:r>
                              <w:r>
                                <w:rPr>
                                  <w:rFonts w:ascii="Courier New"/>
                                  <w:sz w:val="20"/>
                                </w:rPr>
                                <w:t>#</w:t>
                              </w:r>
                              <w:r>
                                <w:rPr>
                                  <w:rFonts w:ascii="Courier New"/>
                                  <w:spacing w:val="-5"/>
                                  <w:sz w:val="20"/>
                                </w:rPr>
                                <w:t xml:space="preserve"> </w:t>
                              </w:r>
                              <w:r>
                                <w:rPr>
                                  <w:rFonts w:ascii="Courier New"/>
                                  <w:sz w:val="20"/>
                                </w:rPr>
                                <w:t>Set</w:t>
                              </w:r>
                              <w:r>
                                <w:rPr>
                                  <w:rFonts w:ascii="Courier New"/>
                                  <w:spacing w:val="-5"/>
                                  <w:sz w:val="20"/>
                                </w:rPr>
                                <w:t xml:space="preserve"> </w:t>
                              </w:r>
                              <w:r>
                                <w:rPr>
                                  <w:rFonts w:ascii="Courier New"/>
                                  <w:sz w:val="20"/>
                                </w:rPr>
                                <w:t>locale</w:t>
                              </w:r>
                              <w:r>
                                <w:rPr>
                                  <w:rFonts w:ascii="Courier New"/>
                                  <w:spacing w:val="-5"/>
                                  <w:sz w:val="20"/>
                                </w:rPr>
                                <w:t xml:space="preserve"> </w:t>
                              </w:r>
                              <w:r>
                                <w:rPr>
                                  <w:rFonts w:ascii="Courier New"/>
                                  <w:sz w:val="20"/>
                                </w:rPr>
                                <w:t>ke</w:t>
                              </w:r>
                              <w:r>
                                <w:rPr>
                                  <w:rFonts w:ascii="Courier New"/>
                                  <w:spacing w:val="-5"/>
                                  <w:sz w:val="20"/>
                                </w:rPr>
                                <w:t xml:space="preserve"> </w:t>
                              </w:r>
                              <w:r>
                                <w:rPr>
                                  <w:rFonts w:ascii="Courier New"/>
                                  <w:sz w:val="20"/>
                                </w:rPr>
                                <w:t>Indonesia</w:t>
                              </w:r>
                              <w:r>
                                <w:rPr>
                                  <w:rFonts w:ascii="Courier New"/>
                                  <w:spacing w:val="-5"/>
                                  <w:sz w:val="20"/>
                                </w:rPr>
                                <w:t xml:space="preserve"> </w:t>
                              </w:r>
                              <w:r>
                                <w:rPr>
                                  <w:rFonts w:ascii="Courier New"/>
                                  <w:sz w:val="20"/>
                                </w:rPr>
                                <w:t>untuk</w:t>
                              </w:r>
                              <w:r>
                                <w:rPr>
                                  <w:rFonts w:ascii="Courier New"/>
                                  <w:spacing w:val="-5"/>
                                  <w:sz w:val="20"/>
                                </w:rPr>
                                <w:t xml:space="preserve"> </w:t>
                              </w:r>
                              <w:r>
                                <w:rPr>
                                  <w:rFonts w:ascii="Courier New"/>
                                  <w:sz w:val="20"/>
                                </w:rPr>
                                <w:t>format</w:t>
                              </w:r>
                              <w:r>
                                <w:rPr>
                                  <w:rFonts w:ascii="Courier New"/>
                                  <w:spacing w:val="-5"/>
                                  <w:sz w:val="20"/>
                                </w:rPr>
                                <w:t xml:space="preserve"> </w:t>
                              </w:r>
                              <w:r>
                                <w:rPr>
                                  <w:rFonts w:ascii="Courier New"/>
                                  <w:sz w:val="20"/>
                                </w:rPr>
                                <w:t>mata</w:t>
                              </w:r>
                              <w:r>
                                <w:rPr>
                                  <w:rFonts w:ascii="Courier New"/>
                                  <w:spacing w:val="-5"/>
                                  <w:sz w:val="20"/>
                                </w:rPr>
                                <w:t xml:space="preserve"> </w:t>
                              </w:r>
                              <w:r>
                                <w:rPr>
                                  <w:rFonts w:ascii="Courier New"/>
                                  <w:sz w:val="20"/>
                                </w:rPr>
                                <w:t>uang 04: try:</w:t>
                              </w:r>
                            </w:p>
                            <w:p w14:paraId="518FED95">
                              <w:pPr>
                                <w:tabs>
                                  <w:tab w:val="left" w:pos="959"/>
                                </w:tabs>
                                <w:spacing w:before="0" w:line="226" w:lineRule="exact"/>
                                <w:ind w:left="0" w:right="0" w:firstLine="0"/>
                                <w:jc w:val="left"/>
                                <w:rPr>
                                  <w:rFonts w:ascii="Courier New"/>
                                  <w:sz w:val="20"/>
                                </w:rPr>
                              </w:pPr>
                              <w:r>
                                <w:rPr>
                                  <w:rFonts w:ascii="Courier New"/>
                                  <w:spacing w:val="-5"/>
                                  <w:sz w:val="20"/>
                                </w:rPr>
                                <w:t>05:</w:t>
                              </w:r>
                              <w:r>
                                <w:rPr>
                                  <w:rFonts w:ascii="Courier New"/>
                                  <w:sz w:val="20"/>
                                </w:rPr>
                                <w:tab/>
                              </w:r>
                              <w:r>
                                <w:rPr>
                                  <w:rFonts w:ascii="Courier New"/>
                                  <w:spacing w:val="-2"/>
                                  <w:sz w:val="20"/>
                                </w:rPr>
                                <w:t>locale.setlocale(locale.LC_ALL,</w:t>
                              </w:r>
                              <w:r>
                                <w:rPr>
                                  <w:rFonts w:ascii="Courier New"/>
                                  <w:spacing w:val="34"/>
                                  <w:sz w:val="20"/>
                                </w:rPr>
                                <w:t xml:space="preserve"> </w:t>
                              </w:r>
                              <w:r>
                                <w:rPr>
                                  <w:rFonts w:ascii="Courier New"/>
                                  <w:spacing w:val="-2"/>
                                  <w:sz w:val="20"/>
                                </w:rPr>
                                <w:t>'id_ID.UTF-</w:t>
                              </w:r>
                              <w:r>
                                <w:rPr>
                                  <w:rFonts w:ascii="Courier New"/>
                                  <w:spacing w:val="-5"/>
                                  <w:sz w:val="20"/>
                                </w:rPr>
                                <w:t>8')</w:t>
                              </w:r>
                            </w:p>
                            <w:p w14:paraId="2115C339">
                              <w:pPr>
                                <w:spacing w:before="0" w:line="226" w:lineRule="exact"/>
                                <w:ind w:left="0" w:right="0" w:firstLine="0"/>
                                <w:jc w:val="left"/>
                                <w:rPr>
                                  <w:rFonts w:ascii="Courier New"/>
                                  <w:sz w:val="20"/>
                                </w:rPr>
                              </w:pPr>
                              <w:r>
                                <w:rPr>
                                  <w:rFonts w:ascii="Courier New"/>
                                  <w:sz w:val="20"/>
                                </w:rPr>
                                <w:t>06:</w:t>
                              </w:r>
                              <w:r>
                                <w:rPr>
                                  <w:rFonts w:ascii="Courier New"/>
                                  <w:spacing w:val="-8"/>
                                  <w:sz w:val="20"/>
                                </w:rPr>
                                <w:t xml:space="preserve"> </w:t>
                              </w:r>
                              <w:r>
                                <w:rPr>
                                  <w:rFonts w:ascii="Courier New"/>
                                  <w:sz w:val="20"/>
                                </w:rPr>
                                <w:t>except</w:t>
                              </w:r>
                              <w:r>
                                <w:rPr>
                                  <w:rFonts w:ascii="Courier New"/>
                                  <w:spacing w:val="-5"/>
                                  <w:sz w:val="20"/>
                                </w:rPr>
                                <w:t xml:space="preserve"> </w:t>
                              </w:r>
                              <w:r>
                                <w:rPr>
                                  <w:rFonts w:ascii="Courier New"/>
                                  <w:spacing w:val="-2"/>
                                  <w:sz w:val="20"/>
                                </w:rPr>
                                <w:t>locale.Error:</w:t>
                              </w:r>
                            </w:p>
                            <w:p w14:paraId="6F65C758">
                              <w:pPr>
                                <w:tabs>
                                  <w:tab w:val="left" w:pos="1390"/>
                                </w:tabs>
                                <w:spacing w:before="1"/>
                                <w:ind w:left="0" w:right="18" w:firstLine="0"/>
                                <w:jc w:val="left"/>
                                <w:rPr>
                                  <w:rFonts w:ascii="Courier New"/>
                                  <w:sz w:val="20"/>
                                </w:rPr>
                              </w:pPr>
                              <w:r>
                                <w:rPr>
                                  <w:rFonts w:ascii="Courier New"/>
                                  <w:spacing w:val="-4"/>
                                  <w:sz w:val="20"/>
                                </w:rPr>
                                <w:t>07:</w:t>
                              </w:r>
                              <w:r>
                                <w:rPr>
                                  <w:rFonts w:ascii="Courier New"/>
                                  <w:sz w:val="20"/>
                                </w:rPr>
                                <w:tab/>
                              </w:r>
                              <w:r>
                                <w:rPr>
                                  <w:rFonts w:ascii="Courier New"/>
                                  <w:sz w:val="20"/>
                                </w:rPr>
                                <w:t xml:space="preserve">print("Locale id_ID.UTF-8 tidak tersedia, menggunakan locale </w:t>
                              </w:r>
                              <w:r>
                                <w:rPr>
                                  <w:rFonts w:ascii="Courier New"/>
                                  <w:spacing w:val="-2"/>
                                  <w:sz w:val="20"/>
                                </w:rPr>
                                <w:t>default.")</w:t>
                              </w:r>
                            </w:p>
                            <w:p w14:paraId="13D867BC">
                              <w:pPr>
                                <w:spacing w:before="0" w:line="225" w:lineRule="exact"/>
                                <w:ind w:left="0" w:right="0" w:firstLine="0"/>
                                <w:jc w:val="left"/>
                                <w:rPr>
                                  <w:rFonts w:ascii="Courier New"/>
                                  <w:sz w:val="20"/>
                                </w:rPr>
                              </w:pPr>
                              <w:r>
                                <w:rPr>
                                  <w:rFonts w:ascii="Courier New"/>
                                  <w:spacing w:val="-5"/>
                                  <w:sz w:val="20"/>
                                </w:rPr>
                                <w:t>08:</w:t>
                              </w:r>
                            </w:p>
                            <w:p w14:paraId="6F5E5B98">
                              <w:pPr>
                                <w:spacing w:before="2"/>
                                <w:ind w:left="0" w:right="3703" w:firstLine="0"/>
                                <w:jc w:val="left"/>
                                <w:rPr>
                                  <w:rFonts w:ascii="Courier New"/>
                                  <w:sz w:val="20"/>
                                </w:rPr>
                              </w:pPr>
                              <w:r>
                                <w:rPr>
                                  <w:rFonts w:ascii="Courier New"/>
                                  <w:sz w:val="20"/>
                                </w:rPr>
                                <w:t>09:</w:t>
                              </w:r>
                              <w:r>
                                <w:rPr>
                                  <w:rFonts w:ascii="Courier New"/>
                                  <w:spacing w:val="-6"/>
                                  <w:sz w:val="20"/>
                                </w:rPr>
                                <w:t xml:space="preserve"> </w:t>
                              </w:r>
                              <w:r>
                                <w:rPr>
                                  <w:rFonts w:ascii="Courier New"/>
                                  <w:sz w:val="20"/>
                                </w:rPr>
                                <w:t>#</w:t>
                              </w:r>
                              <w:r>
                                <w:rPr>
                                  <w:rFonts w:ascii="Courier New"/>
                                  <w:spacing w:val="-6"/>
                                  <w:sz w:val="20"/>
                                </w:rPr>
                                <w:t xml:space="preserve"> </w:t>
                              </w:r>
                              <w:r>
                                <w:rPr>
                                  <w:rFonts w:ascii="Courier New"/>
                                  <w:sz w:val="20"/>
                                </w:rPr>
                                <w:t>Fungsi</w:t>
                              </w:r>
                              <w:r>
                                <w:rPr>
                                  <w:rFonts w:ascii="Courier New"/>
                                  <w:spacing w:val="-6"/>
                                  <w:sz w:val="20"/>
                                </w:rPr>
                                <w:t xml:space="preserve"> </w:t>
                              </w:r>
                              <w:r>
                                <w:rPr>
                                  <w:rFonts w:ascii="Courier New"/>
                                  <w:sz w:val="20"/>
                                </w:rPr>
                                <w:t>helper</w:t>
                              </w:r>
                              <w:r>
                                <w:rPr>
                                  <w:rFonts w:ascii="Courier New"/>
                                  <w:spacing w:val="-6"/>
                                  <w:sz w:val="20"/>
                                </w:rPr>
                                <w:t xml:space="preserve"> </w:t>
                              </w:r>
                              <w:r>
                                <w:rPr>
                                  <w:rFonts w:ascii="Courier New"/>
                                  <w:sz w:val="20"/>
                                </w:rPr>
                                <w:t>untuk</w:t>
                              </w:r>
                              <w:r>
                                <w:rPr>
                                  <w:rFonts w:ascii="Courier New"/>
                                  <w:spacing w:val="-6"/>
                                  <w:sz w:val="20"/>
                                </w:rPr>
                                <w:t xml:space="preserve"> </w:t>
                              </w:r>
                              <w:r>
                                <w:rPr>
                                  <w:rFonts w:ascii="Courier New"/>
                                  <w:sz w:val="20"/>
                                </w:rPr>
                                <w:t>format</w:t>
                              </w:r>
                              <w:r>
                                <w:rPr>
                                  <w:rFonts w:ascii="Courier New"/>
                                  <w:spacing w:val="-6"/>
                                  <w:sz w:val="20"/>
                                </w:rPr>
                                <w:t xml:space="preserve"> </w:t>
                              </w:r>
                              <w:r>
                                <w:rPr>
                                  <w:rFonts w:ascii="Courier New"/>
                                  <w:sz w:val="20"/>
                                </w:rPr>
                                <w:t>mata</w:t>
                              </w:r>
                              <w:r>
                                <w:rPr>
                                  <w:rFonts w:ascii="Courier New"/>
                                  <w:spacing w:val="-6"/>
                                  <w:sz w:val="20"/>
                                </w:rPr>
                                <w:t xml:space="preserve"> </w:t>
                              </w:r>
                              <w:r>
                                <w:rPr>
                                  <w:rFonts w:ascii="Courier New"/>
                                  <w:sz w:val="20"/>
                                </w:rPr>
                                <w:t>uang 10: def format_rupiah(angka):</w:t>
                              </w:r>
                            </w:p>
                            <w:p w14:paraId="60E59CE8">
                              <w:pPr>
                                <w:tabs>
                                  <w:tab w:val="left" w:pos="959"/>
                                </w:tabs>
                                <w:spacing w:before="0"/>
                                <w:ind w:left="0" w:right="1119" w:firstLine="0"/>
                                <w:jc w:val="left"/>
                                <w:rPr>
                                  <w:rFonts w:ascii="Courier New"/>
                                  <w:sz w:val="20"/>
                                </w:rPr>
                              </w:pPr>
                              <w:r>
                                <w:rPr>
                                  <w:rFonts w:ascii="Courier New"/>
                                  <w:spacing w:val="-4"/>
                                  <w:sz w:val="20"/>
                                </w:rPr>
                                <w:t>11:</w:t>
                              </w:r>
                              <w:r>
                                <w:rPr>
                                  <w:rFonts w:ascii="Courier New"/>
                                  <w:sz w:val="20"/>
                                </w:rPr>
                                <w:tab/>
                              </w:r>
                              <w:r>
                                <w:rPr>
                                  <w:rFonts w:ascii="Courier New"/>
                                  <w:sz w:val="20"/>
                                </w:rPr>
                                <w:t>return</w:t>
                              </w:r>
                              <w:r>
                                <w:rPr>
                                  <w:rFonts w:ascii="Courier New"/>
                                  <w:spacing w:val="-10"/>
                                  <w:sz w:val="20"/>
                                </w:rPr>
                                <w:t xml:space="preserve"> </w:t>
                              </w:r>
                              <w:r>
                                <w:rPr>
                                  <w:rFonts w:ascii="Courier New"/>
                                  <w:sz w:val="20"/>
                                </w:rPr>
                                <w:t>locale.currency(angka,</w:t>
                              </w:r>
                              <w:r>
                                <w:rPr>
                                  <w:rFonts w:ascii="Courier New"/>
                                  <w:spacing w:val="-10"/>
                                  <w:sz w:val="20"/>
                                </w:rPr>
                                <w:t xml:space="preserve"> </w:t>
                              </w:r>
                              <w:r>
                                <w:rPr>
                                  <w:rFonts w:ascii="Courier New"/>
                                  <w:sz w:val="20"/>
                                </w:rPr>
                                <w:t>grouping=True,</w:t>
                              </w:r>
                              <w:r>
                                <w:rPr>
                                  <w:rFonts w:ascii="Courier New"/>
                                  <w:spacing w:val="-10"/>
                                  <w:sz w:val="20"/>
                                </w:rPr>
                                <w:t xml:space="preserve"> </w:t>
                              </w:r>
                              <w:r>
                                <w:rPr>
                                  <w:rFonts w:ascii="Courier New"/>
                                  <w:sz w:val="20"/>
                                </w:rPr>
                                <w:t>symbol='Rp</w:t>
                              </w:r>
                              <w:r>
                                <w:rPr>
                                  <w:rFonts w:ascii="Courier New"/>
                                  <w:spacing w:val="-10"/>
                                  <w:sz w:val="20"/>
                                </w:rPr>
                                <w:t xml:space="preserve"> </w:t>
                              </w:r>
                              <w:r>
                                <w:rPr>
                                  <w:rFonts w:ascii="Courier New"/>
                                  <w:sz w:val="20"/>
                                </w:rPr>
                                <w:t xml:space="preserve">') </w:t>
                              </w:r>
                              <w:r>
                                <w:rPr>
                                  <w:rFonts w:ascii="Courier New"/>
                                  <w:spacing w:val="-4"/>
                                  <w:sz w:val="20"/>
                                </w:rPr>
                                <w:t>12:</w:t>
                              </w:r>
                            </w:p>
                            <w:p w14:paraId="7287F403">
                              <w:pPr>
                                <w:spacing w:before="0"/>
                                <w:ind w:left="0" w:right="6661" w:firstLine="0"/>
                                <w:jc w:val="left"/>
                                <w:rPr>
                                  <w:rFonts w:ascii="Courier New"/>
                                  <w:sz w:val="20"/>
                                </w:rPr>
                              </w:pPr>
                              <w:r>
                                <w:rPr>
                                  <w:rFonts w:ascii="Courier New"/>
                                  <w:sz w:val="20"/>
                                </w:rPr>
                                <w:t>13: # Kelas Induk 14:</w:t>
                              </w:r>
                              <w:r>
                                <w:rPr>
                                  <w:rFonts w:ascii="Courier New"/>
                                  <w:spacing w:val="-19"/>
                                  <w:sz w:val="20"/>
                                </w:rPr>
                                <w:t xml:space="preserve"> </w:t>
                              </w:r>
                              <w:r>
                                <w:rPr>
                                  <w:rFonts w:ascii="Courier New"/>
                                  <w:sz w:val="20"/>
                                </w:rPr>
                                <w:t>class</w:t>
                              </w:r>
                              <w:r>
                                <w:rPr>
                                  <w:rFonts w:ascii="Courier New"/>
                                  <w:spacing w:val="-19"/>
                                  <w:sz w:val="20"/>
                                </w:rPr>
                                <w:t xml:space="preserve"> </w:t>
                              </w:r>
                              <w:r>
                                <w:rPr>
                                  <w:rFonts w:ascii="Courier New"/>
                                  <w:sz w:val="20"/>
                                </w:rPr>
                                <w:t>Pegawai:</w:t>
                              </w:r>
                            </w:p>
                          </w:txbxContent>
                        </wps:txbx>
                        <wps:bodyPr wrap="square" lIns="0" tIns="0" rIns="0" bIns="0" rtlCol="0">
                          <a:noAutofit/>
                        </wps:bodyPr>
                      </wps:wsp>
                      <wps:wsp>
                        <wps:cNvPr id="50" name="Textbox 50"/>
                        <wps:cNvSpPr txBox="1"/>
                        <wps:spPr>
                          <a:xfrm>
                            <a:off x="74676" y="2174978"/>
                            <a:ext cx="241300" cy="1582420"/>
                          </a:xfrm>
                          <a:prstGeom prst="rect">
                            <a:avLst/>
                          </a:prstGeom>
                        </wps:spPr>
                        <wps:txbx>
                          <w:txbxContent>
                            <w:p w14:paraId="7B459EA2">
                              <w:pPr>
                                <w:spacing w:before="0" w:line="226" w:lineRule="exact"/>
                                <w:ind w:left="0" w:right="0" w:firstLine="0"/>
                                <w:jc w:val="left"/>
                                <w:rPr>
                                  <w:rFonts w:ascii="Courier New"/>
                                  <w:sz w:val="20"/>
                                </w:rPr>
                              </w:pPr>
                              <w:r>
                                <w:rPr>
                                  <w:rFonts w:ascii="Courier New"/>
                                  <w:spacing w:val="-5"/>
                                  <w:sz w:val="20"/>
                                </w:rPr>
                                <w:t>15:</w:t>
                              </w:r>
                            </w:p>
                            <w:p w14:paraId="7480AAC6">
                              <w:pPr>
                                <w:spacing w:before="1" w:line="226" w:lineRule="exact"/>
                                <w:ind w:left="0" w:right="0" w:firstLine="0"/>
                                <w:jc w:val="left"/>
                                <w:rPr>
                                  <w:rFonts w:ascii="Courier New"/>
                                  <w:sz w:val="20"/>
                                </w:rPr>
                              </w:pPr>
                              <w:r>
                                <w:rPr>
                                  <w:rFonts w:ascii="Courier New"/>
                                  <w:spacing w:val="-5"/>
                                  <w:sz w:val="20"/>
                                </w:rPr>
                                <w:t>16:</w:t>
                              </w:r>
                            </w:p>
                            <w:p w14:paraId="65362DAE">
                              <w:pPr>
                                <w:spacing w:before="0" w:line="226" w:lineRule="exact"/>
                                <w:ind w:left="0" w:right="0" w:firstLine="0"/>
                                <w:jc w:val="left"/>
                                <w:rPr>
                                  <w:rFonts w:ascii="Courier New"/>
                                  <w:sz w:val="20"/>
                                </w:rPr>
                              </w:pPr>
                              <w:r>
                                <w:rPr>
                                  <w:rFonts w:ascii="Courier New"/>
                                  <w:spacing w:val="-5"/>
                                  <w:sz w:val="20"/>
                                </w:rPr>
                                <w:t>17:</w:t>
                              </w:r>
                            </w:p>
                            <w:p w14:paraId="658AA077">
                              <w:pPr>
                                <w:spacing w:before="0" w:line="226" w:lineRule="exact"/>
                                <w:ind w:left="0" w:right="0" w:firstLine="0"/>
                                <w:jc w:val="left"/>
                                <w:rPr>
                                  <w:rFonts w:ascii="Courier New"/>
                                  <w:sz w:val="20"/>
                                </w:rPr>
                              </w:pPr>
                              <w:r>
                                <w:rPr>
                                  <w:rFonts w:ascii="Courier New"/>
                                  <w:spacing w:val="-5"/>
                                  <w:sz w:val="20"/>
                                </w:rPr>
                                <w:t>18:</w:t>
                              </w:r>
                            </w:p>
                            <w:p w14:paraId="7CC5EFC2">
                              <w:pPr>
                                <w:spacing w:before="2" w:line="226" w:lineRule="exact"/>
                                <w:ind w:left="0" w:right="0" w:firstLine="0"/>
                                <w:jc w:val="left"/>
                                <w:rPr>
                                  <w:rFonts w:ascii="Courier New"/>
                                  <w:sz w:val="20"/>
                                </w:rPr>
                              </w:pPr>
                              <w:r>
                                <w:rPr>
                                  <w:rFonts w:ascii="Courier New"/>
                                  <w:spacing w:val="-5"/>
                                  <w:sz w:val="20"/>
                                </w:rPr>
                                <w:t>19:</w:t>
                              </w:r>
                            </w:p>
                            <w:p w14:paraId="35D3B7CD">
                              <w:pPr>
                                <w:spacing w:before="0" w:line="226" w:lineRule="exact"/>
                                <w:ind w:left="0" w:right="0" w:firstLine="0"/>
                                <w:jc w:val="left"/>
                                <w:rPr>
                                  <w:rFonts w:ascii="Courier New"/>
                                  <w:sz w:val="20"/>
                                </w:rPr>
                              </w:pPr>
                              <w:r>
                                <w:rPr>
                                  <w:rFonts w:ascii="Courier New"/>
                                  <w:spacing w:val="-5"/>
                                  <w:sz w:val="20"/>
                                </w:rPr>
                                <w:t>20:</w:t>
                              </w:r>
                            </w:p>
                            <w:p w14:paraId="6762976A">
                              <w:pPr>
                                <w:spacing w:before="1" w:line="226" w:lineRule="exact"/>
                                <w:ind w:left="0" w:right="0" w:firstLine="0"/>
                                <w:jc w:val="left"/>
                                <w:rPr>
                                  <w:rFonts w:ascii="Courier New"/>
                                  <w:sz w:val="20"/>
                                </w:rPr>
                              </w:pPr>
                              <w:r>
                                <w:rPr>
                                  <w:rFonts w:ascii="Courier New"/>
                                  <w:spacing w:val="-5"/>
                                  <w:sz w:val="20"/>
                                </w:rPr>
                                <w:t>21:</w:t>
                              </w:r>
                            </w:p>
                            <w:p w14:paraId="1C70BB46">
                              <w:pPr>
                                <w:spacing w:before="0" w:line="226" w:lineRule="exact"/>
                                <w:ind w:left="0" w:right="0" w:firstLine="0"/>
                                <w:jc w:val="left"/>
                                <w:rPr>
                                  <w:rFonts w:ascii="Courier New"/>
                                  <w:sz w:val="20"/>
                                </w:rPr>
                              </w:pPr>
                              <w:r>
                                <w:rPr>
                                  <w:rFonts w:ascii="Courier New"/>
                                  <w:spacing w:val="-5"/>
                                  <w:sz w:val="20"/>
                                </w:rPr>
                                <w:t>22:</w:t>
                              </w:r>
                            </w:p>
                            <w:p w14:paraId="56FA8625">
                              <w:pPr>
                                <w:spacing w:before="0" w:line="226" w:lineRule="exact"/>
                                <w:ind w:left="0" w:right="0" w:firstLine="0"/>
                                <w:jc w:val="left"/>
                                <w:rPr>
                                  <w:rFonts w:ascii="Courier New"/>
                                  <w:sz w:val="20"/>
                                </w:rPr>
                              </w:pPr>
                              <w:r>
                                <w:rPr>
                                  <w:rFonts w:ascii="Courier New"/>
                                  <w:spacing w:val="-5"/>
                                  <w:sz w:val="20"/>
                                </w:rPr>
                                <w:t>23:</w:t>
                              </w:r>
                            </w:p>
                            <w:p w14:paraId="4E2452E4">
                              <w:pPr>
                                <w:spacing w:before="1" w:line="226" w:lineRule="exact"/>
                                <w:ind w:left="0" w:right="0" w:firstLine="0"/>
                                <w:jc w:val="left"/>
                                <w:rPr>
                                  <w:rFonts w:ascii="Courier New"/>
                                  <w:sz w:val="20"/>
                                </w:rPr>
                              </w:pPr>
                              <w:r>
                                <w:rPr>
                                  <w:rFonts w:ascii="Courier New"/>
                                  <w:spacing w:val="-5"/>
                                  <w:sz w:val="20"/>
                                </w:rPr>
                                <w:t>24:</w:t>
                              </w:r>
                            </w:p>
                            <w:p w14:paraId="64C2B9CA">
                              <w:pPr>
                                <w:spacing w:before="0" w:line="226" w:lineRule="exact"/>
                                <w:ind w:left="0" w:right="0" w:firstLine="0"/>
                                <w:jc w:val="left"/>
                                <w:rPr>
                                  <w:rFonts w:ascii="Courier New"/>
                                  <w:sz w:val="20"/>
                                </w:rPr>
                              </w:pPr>
                              <w:r>
                                <w:rPr>
                                  <w:rFonts w:ascii="Courier New"/>
                                  <w:spacing w:val="-5"/>
                                  <w:sz w:val="20"/>
                                </w:rPr>
                                <w:t>25:</w:t>
                              </w:r>
                            </w:p>
                          </w:txbxContent>
                        </wps:txbx>
                        <wps:bodyPr wrap="square" lIns="0" tIns="0" rIns="0" bIns="0" rtlCol="0">
                          <a:noAutofit/>
                        </wps:bodyPr>
                      </wps:wsp>
                      <wps:wsp>
                        <wps:cNvPr id="51" name="Textbox 51"/>
                        <wps:cNvSpPr txBox="1"/>
                        <wps:spPr>
                          <a:xfrm>
                            <a:off x="684276" y="2167566"/>
                            <a:ext cx="3746500" cy="582295"/>
                          </a:xfrm>
                          <a:prstGeom prst="rect">
                            <a:avLst/>
                          </a:prstGeom>
                        </wps:spPr>
                        <wps:txbx>
                          <w:txbxContent>
                            <w:p w14:paraId="3FAB8375">
                              <w:pPr>
                                <w:spacing w:before="11"/>
                                <w:ind w:left="480" w:right="0" w:hanging="480"/>
                                <w:jc w:val="left"/>
                                <w:rPr>
                                  <w:rFonts w:ascii="Courier New"/>
                                  <w:sz w:val="20"/>
                                </w:rPr>
                              </w:pPr>
                              <w:r>
                                <w:rPr>
                                  <w:rFonts w:ascii="Courier New"/>
                                  <w:sz w:val="20"/>
                                </w:rPr>
                                <w:t xml:space="preserve">def </w:t>
                              </w:r>
                              <w:r>
                                <w:rPr>
                                  <w:spacing w:val="80"/>
                                  <w:w w:val="150"/>
                                  <w:sz w:val="20"/>
                                  <w:u w:val="single"/>
                                </w:rPr>
                                <w:t xml:space="preserve"> </w:t>
                              </w:r>
                              <w:r>
                                <w:rPr>
                                  <w:rFonts w:ascii="Courier New"/>
                                  <w:sz w:val="20"/>
                                </w:rPr>
                                <w:t>init</w:t>
                              </w:r>
                              <w:r>
                                <w:rPr>
                                  <w:spacing w:val="80"/>
                                  <w:w w:val="150"/>
                                  <w:sz w:val="20"/>
                                  <w:u w:val="single"/>
                                </w:rPr>
                                <w:t xml:space="preserve"> </w:t>
                              </w:r>
                              <w:r>
                                <w:rPr>
                                  <w:rFonts w:ascii="Courier New"/>
                                  <w:sz w:val="20"/>
                                </w:rPr>
                                <w:t>(self, nama, id_pegawai, gaji_pokok): self.nama = nama</w:t>
                              </w:r>
                            </w:p>
                            <w:p w14:paraId="241A4E26">
                              <w:pPr>
                                <w:spacing w:before="0"/>
                                <w:ind w:left="480" w:right="319" w:firstLine="0"/>
                                <w:jc w:val="left"/>
                                <w:rPr>
                                  <w:rFonts w:ascii="Courier New"/>
                                  <w:sz w:val="20"/>
                                </w:rPr>
                              </w:pPr>
                              <w:r>
                                <w:rPr>
                                  <w:rFonts w:ascii="Courier New"/>
                                  <w:sz w:val="20"/>
                                </w:rPr>
                                <w:t>self.id_pegawai</w:t>
                              </w:r>
                              <w:r>
                                <w:rPr>
                                  <w:rFonts w:ascii="Courier New"/>
                                  <w:spacing w:val="-20"/>
                                  <w:sz w:val="20"/>
                                </w:rPr>
                                <w:t xml:space="preserve"> </w:t>
                              </w:r>
                              <w:r>
                                <w:rPr>
                                  <w:rFonts w:ascii="Courier New"/>
                                  <w:sz w:val="20"/>
                                </w:rPr>
                                <w:t>=</w:t>
                              </w:r>
                              <w:r>
                                <w:rPr>
                                  <w:rFonts w:ascii="Courier New"/>
                                  <w:spacing w:val="-20"/>
                                  <w:sz w:val="20"/>
                                </w:rPr>
                                <w:t xml:space="preserve"> </w:t>
                              </w:r>
                              <w:r>
                                <w:rPr>
                                  <w:rFonts w:ascii="Courier New"/>
                                  <w:sz w:val="20"/>
                                </w:rPr>
                                <w:t>id_pegawai self.gaji_pokok</w:t>
                              </w:r>
                              <w:r>
                                <w:rPr>
                                  <w:rFonts w:ascii="Courier New"/>
                                  <w:spacing w:val="-10"/>
                                  <w:sz w:val="20"/>
                                </w:rPr>
                                <w:t xml:space="preserve"> </w:t>
                              </w:r>
                              <w:r>
                                <w:rPr>
                                  <w:rFonts w:ascii="Courier New"/>
                                  <w:sz w:val="20"/>
                                </w:rPr>
                                <w:t>=</w:t>
                              </w:r>
                              <w:r>
                                <w:rPr>
                                  <w:rFonts w:ascii="Courier New"/>
                                  <w:spacing w:val="-10"/>
                                  <w:sz w:val="20"/>
                                </w:rPr>
                                <w:t xml:space="preserve"> </w:t>
                              </w:r>
                              <w:r>
                                <w:rPr>
                                  <w:rFonts w:ascii="Courier New"/>
                                  <w:spacing w:val="-2"/>
                                  <w:sz w:val="20"/>
                                </w:rPr>
                                <w:t>gaji_pokok</w:t>
                              </w:r>
                            </w:p>
                          </w:txbxContent>
                        </wps:txbx>
                        <wps:bodyPr wrap="square" lIns="0" tIns="0" rIns="0" bIns="0" rtlCol="0">
                          <a:noAutofit/>
                        </wps:bodyPr>
                      </wps:wsp>
                      <wps:wsp>
                        <wps:cNvPr id="52" name="Textbox 52"/>
                        <wps:cNvSpPr txBox="1"/>
                        <wps:spPr>
                          <a:xfrm>
                            <a:off x="684276" y="2894306"/>
                            <a:ext cx="4127500" cy="862965"/>
                          </a:xfrm>
                          <a:prstGeom prst="rect">
                            <a:avLst/>
                          </a:prstGeom>
                        </wps:spPr>
                        <wps:txbx>
                          <w:txbxContent>
                            <w:p w14:paraId="5E68CDC3">
                              <w:pPr>
                                <w:spacing w:before="0" w:line="226" w:lineRule="exact"/>
                                <w:ind w:left="0" w:right="0" w:firstLine="0"/>
                                <w:jc w:val="left"/>
                                <w:rPr>
                                  <w:rFonts w:ascii="Courier New"/>
                                  <w:sz w:val="20"/>
                                </w:rPr>
                              </w:pPr>
                              <w:r>
                                <w:rPr>
                                  <w:rFonts w:ascii="Courier New"/>
                                  <w:sz w:val="20"/>
                                </w:rPr>
                                <w:t>def</w:t>
                              </w:r>
                              <w:r>
                                <w:rPr>
                                  <w:rFonts w:ascii="Courier New"/>
                                  <w:spacing w:val="-4"/>
                                  <w:sz w:val="20"/>
                                </w:rPr>
                                <w:t xml:space="preserve"> </w:t>
                              </w:r>
                              <w:r>
                                <w:rPr>
                                  <w:rFonts w:ascii="Courier New"/>
                                  <w:spacing w:val="-2"/>
                                  <w:sz w:val="20"/>
                                </w:rPr>
                                <w:t>hitung_gaji(self):</w:t>
                              </w:r>
                            </w:p>
                            <w:p w14:paraId="29A50ABB">
                              <w:pPr>
                                <w:spacing w:before="1"/>
                                <w:ind w:left="480" w:right="1759" w:firstLine="0"/>
                                <w:jc w:val="left"/>
                                <w:rPr>
                                  <w:rFonts w:ascii="Courier New"/>
                                  <w:sz w:val="20"/>
                                </w:rPr>
                              </w:pPr>
                              <w:r>
                                <w:rPr>
                                  <w:rFonts w:ascii="Courier New"/>
                                  <w:sz w:val="20"/>
                                </w:rPr>
                                <w:t>#</w:t>
                              </w:r>
                              <w:r>
                                <w:rPr>
                                  <w:rFonts w:ascii="Courier New"/>
                                  <w:spacing w:val="-10"/>
                                  <w:sz w:val="20"/>
                                </w:rPr>
                                <w:t xml:space="preserve"> </w:t>
                              </w:r>
                              <w:r>
                                <w:rPr>
                                  <w:rFonts w:ascii="Courier New"/>
                                  <w:sz w:val="20"/>
                                </w:rPr>
                                <w:t>Gaji</w:t>
                              </w:r>
                              <w:r>
                                <w:rPr>
                                  <w:rFonts w:ascii="Courier New"/>
                                  <w:spacing w:val="-10"/>
                                  <w:sz w:val="20"/>
                                </w:rPr>
                                <w:t xml:space="preserve"> </w:t>
                              </w:r>
                              <w:r>
                                <w:rPr>
                                  <w:rFonts w:ascii="Courier New"/>
                                  <w:sz w:val="20"/>
                                </w:rPr>
                                <w:t>dasar,</w:t>
                              </w:r>
                              <w:r>
                                <w:rPr>
                                  <w:rFonts w:ascii="Courier New"/>
                                  <w:spacing w:val="-10"/>
                                  <w:sz w:val="20"/>
                                </w:rPr>
                                <w:t xml:space="preserve"> </w:t>
                              </w:r>
                              <w:r>
                                <w:rPr>
                                  <w:rFonts w:ascii="Courier New"/>
                                  <w:sz w:val="20"/>
                                </w:rPr>
                                <w:t>bisa</w:t>
                              </w:r>
                              <w:r>
                                <w:rPr>
                                  <w:rFonts w:ascii="Courier New"/>
                                  <w:spacing w:val="-10"/>
                                  <w:sz w:val="20"/>
                                </w:rPr>
                                <w:t xml:space="preserve"> </w:t>
                              </w:r>
                              <w:r>
                                <w:rPr>
                                  <w:rFonts w:ascii="Courier New"/>
                                  <w:sz w:val="20"/>
                                </w:rPr>
                                <w:t>di-override return self.gaji_pokok</w:t>
                              </w:r>
                            </w:p>
                            <w:p w14:paraId="5022FBD4">
                              <w:pPr>
                                <w:spacing w:before="226" w:line="226" w:lineRule="exact"/>
                                <w:ind w:left="0" w:right="0" w:firstLine="0"/>
                                <w:jc w:val="left"/>
                                <w:rPr>
                                  <w:rFonts w:ascii="Courier New"/>
                                  <w:sz w:val="20"/>
                                </w:rPr>
                              </w:pPr>
                              <w:r>
                                <w:rPr>
                                  <w:rFonts w:ascii="Courier New"/>
                                  <w:sz w:val="20"/>
                                </w:rPr>
                                <w:t>def</w:t>
                              </w:r>
                              <w:r>
                                <w:rPr>
                                  <w:rFonts w:ascii="Courier New"/>
                                  <w:spacing w:val="-4"/>
                                  <w:sz w:val="20"/>
                                </w:rPr>
                                <w:t xml:space="preserve"> </w:t>
                              </w:r>
                              <w:r>
                                <w:rPr>
                                  <w:rFonts w:ascii="Courier New"/>
                                  <w:spacing w:val="-2"/>
                                  <w:sz w:val="20"/>
                                </w:rPr>
                                <w:t>tampilkan_info(self):</w:t>
                              </w:r>
                            </w:p>
                            <w:p w14:paraId="364E86E4">
                              <w:pPr>
                                <w:spacing w:before="0" w:line="226" w:lineRule="exact"/>
                                <w:ind w:left="480" w:right="0" w:firstLine="0"/>
                                <w:jc w:val="left"/>
                                <w:rPr>
                                  <w:rFonts w:ascii="Courier New"/>
                                  <w:sz w:val="20"/>
                                </w:rPr>
                              </w:pPr>
                              <w:r>
                                <w:rPr>
                                  <w:rFonts w:ascii="Courier New"/>
                                  <w:sz w:val="20"/>
                                </w:rPr>
                                <w:t>print(f"ID:</w:t>
                              </w:r>
                              <w:r>
                                <w:rPr>
                                  <w:rFonts w:ascii="Courier New"/>
                                  <w:spacing w:val="-16"/>
                                  <w:sz w:val="20"/>
                                </w:rPr>
                                <w:t xml:space="preserve"> </w:t>
                              </w:r>
                              <w:r>
                                <w:rPr>
                                  <w:rFonts w:ascii="Courier New"/>
                                  <w:sz w:val="20"/>
                                </w:rPr>
                                <w:t>{self.id_pegawai},</w:t>
                              </w:r>
                              <w:r>
                                <w:rPr>
                                  <w:rFonts w:ascii="Courier New"/>
                                  <w:spacing w:val="-14"/>
                                  <w:sz w:val="20"/>
                                </w:rPr>
                                <w:t xml:space="preserve"> </w:t>
                              </w:r>
                              <w:r>
                                <w:rPr>
                                  <w:rFonts w:ascii="Courier New"/>
                                  <w:sz w:val="20"/>
                                </w:rPr>
                                <w:t>Nama:</w:t>
                              </w:r>
                              <w:r>
                                <w:rPr>
                                  <w:rFonts w:ascii="Courier New"/>
                                  <w:spacing w:val="-13"/>
                                  <w:sz w:val="20"/>
                                </w:rPr>
                                <w:t xml:space="preserve"> </w:t>
                              </w:r>
                              <w:r>
                                <w:rPr>
                                  <w:rFonts w:ascii="Courier New"/>
                                  <w:spacing w:val="-2"/>
                                  <w:sz w:val="20"/>
                                </w:rPr>
                                <w:t>{self.nama}")</w:t>
                              </w:r>
                            </w:p>
                          </w:txbxContent>
                        </wps:txbx>
                        <wps:bodyPr wrap="square" lIns="0" tIns="0" rIns="0" bIns="0" rtlCol="0">
                          <a:noAutofit/>
                        </wps:bodyPr>
                      </wps:wsp>
                    </wpg:wgp>
                  </a:graphicData>
                </a:graphic>
              </wp:inline>
            </w:drawing>
          </mc:Choice>
          <mc:Fallback>
            <w:pict>
              <v:group id="_x0000_s1026" o:spid="_x0000_s1026" o:spt="203" style="height:295.95pt;width:463.2pt;" coordsize="5882640,3758565" o:gfxdata="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">
                <o:lock v:ext="edit" aspectratio="f"/>
                <v:shape id="Graphic 48" o:spid="_x0000_s1026" o:spt="100" style="position:absolute;left:0;top:0;height:3758565;width:5882640;" fillcolor="#000000" filled="t" stroked="f" coordsize="5882640,3758565" o:gfxdata="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C2Tt7sAAADb&#10;AAAADwAAAAAAAAABACAAAAAiAAAAZHJzL2Rvd25yZXYueG1sUEsBAhQAFAAAAAgAh07iQDMvBZ47&#10;AAAAOQAAABAAAAAAAAAAAQAgAAAACgEAAGRycy9zaGFwZXhtbC54bWxQSwUGAAAAAAYABgBbAQAA&#10;tAMAAAAA&#10;" path="m6096,1600276l0,1600276,0,1743837,0,1887093,0,3758514,6096,3758514,6096,1743837,6096,1600276xem6096,1455432l0,1455432,0,1600200,6096,1600200,6096,1455432xem6096,1024140l0,1024140,0,1167384,0,1312164,0,1455420,6096,1455420,6096,1312164,6096,1167384,6096,1024140xem6096,736104l0,736104,0,880872,0,1024128,6096,1024128,6096,880872,6096,736104xem6096,448068l0,448068,0,592836,0,736092,6096,736092,6096,592836,6096,448068xem6096,161556l0,161556,0,304800,0,448056,6096,448056,6096,304800,6096,161556xem5882322,1600276l5876239,1600276,5876239,1743837,5876239,1887093,5876239,3758514,5882322,3758514,5882322,1743837,5882322,1600276xem5882322,1455432l5876239,1455432,5876239,1600200,5882322,1600200,5882322,1455432xem5882322,1024140l5876239,1024140,5876239,1167384,5876239,1312164,5876239,1455420,5882322,1455420,5882322,1312164,5882322,1167384,5882322,1024140xem5882322,736104l5876239,736104,5876239,880872,5876239,1024128,5882322,1024128,5882322,880872,5882322,736104xem5882322,448068l5876239,448068,5876239,592836,5876239,736092,5882322,736092,5882322,592836,5882322,448068xem5882322,161556l5876239,161556,5876239,304800,5876239,448056,5882322,448056,5882322,304800,5882322,161556xem5882322,0l5876290,0,6096,0,0,0,0,6096,0,161544,6096,161544,6096,6096,5876239,6096,5876239,161544,5882322,161544,5882322,6096,5882322,0xe">
                  <v:fill on="t" focussize="0,0"/>
                  <v:stroke on="f"/>
                  <v:imagedata o:title=""/>
                  <o:lock v:ext="edit" aspectratio="f"/>
                  <v:textbox inset="0mm,0mm,0mm,0mm"/>
                </v:shape>
                <v:shape id="Textbox 49" o:spid="_x0000_s1026" o:spt="202" type="#_x0000_t202" style="position:absolute;left:74676;top:18137;height:2157095;width:5741670;" filled="f" stroked="f" coordsize="21600,21600" o:gfxdata="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g3c4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75F59FEE">
                        <w:pPr>
                          <w:spacing w:before="0" w:line="225" w:lineRule="exact"/>
                          <w:ind w:left="0" w:right="0" w:firstLine="0"/>
                          <w:jc w:val="left"/>
                          <w:rPr>
                            <w:rFonts w:ascii="Courier New"/>
                            <w:sz w:val="20"/>
                          </w:rPr>
                        </w:pPr>
                        <w:r>
                          <w:rPr>
                            <w:rFonts w:ascii="Courier New"/>
                            <w:sz w:val="20"/>
                          </w:rPr>
                          <w:t>01:</w:t>
                        </w:r>
                        <w:r>
                          <w:rPr>
                            <w:rFonts w:ascii="Courier New"/>
                            <w:spacing w:val="-6"/>
                            <w:sz w:val="20"/>
                          </w:rPr>
                          <w:t xml:space="preserve"> </w:t>
                        </w:r>
                        <w:r>
                          <w:rPr>
                            <w:rFonts w:ascii="Courier New"/>
                            <w:sz w:val="20"/>
                          </w:rPr>
                          <w:t>import</w:t>
                        </w:r>
                        <w:r>
                          <w:rPr>
                            <w:rFonts w:ascii="Courier New"/>
                            <w:spacing w:val="-5"/>
                            <w:sz w:val="20"/>
                          </w:rPr>
                          <w:t xml:space="preserve"> </w:t>
                        </w:r>
                        <w:r>
                          <w:rPr>
                            <w:rFonts w:ascii="Courier New"/>
                            <w:spacing w:val="-2"/>
                            <w:sz w:val="20"/>
                          </w:rPr>
                          <w:t>locale</w:t>
                        </w:r>
                      </w:p>
                      <w:p w14:paraId="68DBAA01">
                        <w:pPr>
                          <w:spacing w:before="0" w:line="226" w:lineRule="exact"/>
                          <w:ind w:left="0" w:right="0" w:firstLine="0"/>
                          <w:jc w:val="left"/>
                          <w:rPr>
                            <w:rFonts w:ascii="Courier New"/>
                            <w:sz w:val="20"/>
                          </w:rPr>
                        </w:pPr>
                        <w:r>
                          <w:rPr>
                            <w:rFonts w:ascii="Courier New"/>
                            <w:spacing w:val="-5"/>
                            <w:sz w:val="20"/>
                          </w:rPr>
                          <w:t>02:</w:t>
                        </w:r>
                      </w:p>
                      <w:p w14:paraId="7E0122B7">
                        <w:pPr>
                          <w:spacing w:before="0"/>
                          <w:ind w:left="0" w:right="2505" w:firstLine="0"/>
                          <w:jc w:val="left"/>
                          <w:rPr>
                            <w:rFonts w:ascii="Courier New"/>
                            <w:sz w:val="20"/>
                          </w:rPr>
                        </w:pPr>
                        <w:r>
                          <w:rPr>
                            <w:rFonts w:ascii="Courier New"/>
                            <w:sz w:val="20"/>
                          </w:rPr>
                          <w:t>03:</w:t>
                        </w:r>
                        <w:r>
                          <w:rPr>
                            <w:rFonts w:ascii="Courier New"/>
                            <w:spacing w:val="-5"/>
                            <w:sz w:val="20"/>
                          </w:rPr>
                          <w:t xml:space="preserve"> </w:t>
                        </w:r>
                        <w:r>
                          <w:rPr>
                            <w:rFonts w:ascii="Courier New"/>
                            <w:sz w:val="20"/>
                          </w:rPr>
                          <w:t>#</w:t>
                        </w:r>
                        <w:r>
                          <w:rPr>
                            <w:rFonts w:ascii="Courier New"/>
                            <w:spacing w:val="-5"/>
                            <w:sz w:val="20"/>
                          </w:rPr>
                          <w:t xml:space="preserve"> </w:t>
                        </w:r>
                        <w:r>
                          <w:rPr>
                            <w:rFonts w:ascii="Courier New"/>
                            <w:sz w:val="20"/>
                          </w:rPr>
                          <w:t>Set</w:t>
                        </w:r>
                        <w:r>
                          <w:rPr>
                            <w:rFonts w:ascii="Courier New"/>
                            <w:spacing w:val="-5"/>
                            <w:sz w:val="20"/>
                          </w:rPr>
                          <w:t xml:space="preserve"> </w:t>
                        </w:r>
                        <w:r>
                          <w:rPr>
                            <w:rFonts w:ascii="Courier New"/>
                            <w:sz w:val="20"/>
                          </w:rPr>
                          <w:t>locale</w:t>
                        </w:r>
                        <w:r>
                          <w:rPr>
                            <w:rFonts w:ascii="Courier New"/>
                            <w:spacing w:val="-5"/>
                            <w:sz w:val="20"/>
                          </w:rPr>
                          <w:t xml:space="preserve"> </w:t>
                        </w:r>
                        <w:r>
                          <w:rPr>
                            <w:rFonts w:ascii="Courier New"/>
                            <w:sz w:val="20"/>
                          </w:rPr>
                          <w:t>ke</w:t>
                        </w:r>
                        <w:r>
                          <w:rPr>
                            <w:rFonts w:ascii="Courier New"/>
                            <w:spacing w:val="-5"/>
                            <w:sz w:val="20"/>
                          </w:rPr>
                          <w:t xml:space="preserve"> </w:t>
                        </w:r>
                        <w:r>
                          <w:rPr>
                            <w:rFonts w:ascii="Courier New"/>
                            <w:sz w:val="20"/>
                          </w:rPr>
                          <w:t>Indonesia</w:t>
                        </w:r>
                        <w:r>
                          <w:rPr>
                            <w:rFonts w:ascii="Courier New"/>
                            <w:spacing w:val="-5"/>
                            <w:sz w:val="20"/>
                          </w:rPr>
                          <w:t xml:space="preserve"> </w:t>
                        </w:r>
                        <w:r>
                          <w:rPr>
                            <w:rFonts w:ascii="Courier New"/>
                            <w:sz w:val="20"/>
                          </w:rPr>
                          <w:t>untuk</w:t>
                        </w:r>
                        <w:r>
                          <w:rPr>
                            <w:rFonts w:ascii="Courier New"/>
                            <w:spacing w:val="-5"/>
                            <w:sz w:val="20"/>
                          </w:rPr>
                          <w:t xml:space="preserve"> </w:t>
                        </w:r>
                        <w:r>
                          <w:rPr>
                            <w:rFonts w:ascii="Courier New"/>
                            <w:sz w:val="20"/>
                          </w:rPr>
                          <w:t>format</w:t>
                        </w:r>
                        <w:r>
                          <w:rPr>
                            <w:rFonts w:ascii="Courier New"/>
                            <w:spacing w:val="-5"/>
                            <w:sz w:val="20"/>
                          </w:rPr>
                          <w:t xml:space="preserve"> </w:t>
                        </w:r>
                        <w:r>
                          <w:rPr>
                            <w:rFonts w:ascii="Courier New"/>
                            <w:sz w:val="20"/>
                          </w:rPr>
                          <w:t>mata</w:t>
                        </w:r>
                        <w:r>
                          <w:rPr>
                            <w:rFonts w:ascii="Courier New"/>
                            <w:spacing w:val="-5"/>
                            <w:sz w:val="20"/>
                          </w:rPr>
                          <w:t xml:space="preserve"> </w:t>
                        </w:r>
                        <w:r>
                          <w:rPr>
                            <w:rFonts w:ascii="Courier New"/>
                            <w:sz w:val="20"/>
                          </w:rPr>
                          <w:t>uang 04: try:</w:t>
                        </w:r>
                      </w:p>
                      <w:p w14:paraId="518FED95">
                        <w:pPr>
                          <w:tabs>
                            <w:tab w:val="left" w:pos="959"/>
                          </w:tabs>
                          <w:spacing w:before="0" w:line="226" w:lineRule="exact"/>
                          <w:ind w:left="0" w:right="0" w:firstLine="0"/>
                          <w:jc w:val="left"/>
                          <w:rPr>
                            <w:rFonts w:ascii="Courier New"/>
                            <w:sz w:val="20"/>
                          </w:rPr>
                        </w:pPr>
                        <w:r>
                          <w:rPr>
                            <w:rFonts w:ascii="Courier New"/>
                            <w:spacing w:val="-5"/>
                            <w:sz w:val="20"/>
                          </w:rPr>
                          <w:t>05:</w:t>
                        </w:r>
                        <w:r>
                          <w:rPr>
                            <w:rFonts w:ascii="Courier New"/>
                            <w:sz w:val="20"/>
                          </w:rPr>
                          <w:tab/>
                        </w:r>
                        <w:r>
                          <w:rPr>
                            <w:rFonts w:ascii="Courier New"/>
                            <w:spacing w:val="-2"/>
                            <w:sz w:val="20"/>
                          </w:rPr>
                          <w:t>locale.setlocale(locale.LC_ALL,</w:t>
                        </w:r>
                        <w:r>
                          <w:rPr>
                            <w:rFonts w:ascii="Courier New"/>
                            <w:spacing w:val="34"/>
                            <w:sz w:val="20"/>
                          </w:rPr>
                          <w:t xml:space="preserve"> </w:t>
                        </w:r>
                        <w:r>
                          <w:rPr>
                            <w:rFonts w:ascii="Courier New"/>
                            <w:spacing w:val="-2"/>
                            <w:sz w:val="20"/>
                          </w:rPr>
                          <w:t>'id_ID.UTF-</w:t>
                        </w:r>
                        <w:r>
                          <w:rPr>
                            <w:rFonts w:ascii="Courier New"/>
                            <w:spacing w:val="-5"/>
                            <w:sz w:val="20"/>
                          </w:rPr>
                          <w:t>8')</w:t>
                        </w:r>
                      </w:p>
                      <w:p w14:paraId="2115C339">
                        <w:pPr>
                          <w:spacing w:before="0" w:line="226" w:lineRule="exact"/>
                          <w:ind w:left="0" w:right="0" w:firstLine="0"/>
                          <w:jc w:val="left"/>
                          <w:rPr>
                            <w:rFonts w:ascii="Courier New"/>
                            <w:sz w:val="20"/>
                          </w:rPr>
                        </w:pPr>
                        <w:r>
                          <w:rPr>
                            <w:rFonts w:ascii="Courier New"/>
                            <w:sz w:val="20"/>
                          </w:rPr>
                          <w:t>06:</w:t>
                        </w:r>
                        <w:r>
                          <w:rPr>
                            <w:rFonts w:ascii="Courier New"/>
                            <w:spacing w:val="-8"/>
                            <w:sz w:val="20"/>
                          </w:rPr>
                          <w:t xml:space="preserve"> </w:t>
                        </w:r>
                        <w:r>
                          <w:rPr>
                            <w:rFonts w:ascii="Courier New"/>
                            <w:sz w:val="20"/>
                          </w:rPr>
                          <w:t>except</w:t>
                        </w:r>
                        <w:r>
                          <w:rPr>
                            <w:rFonts w:ascii="Courier New"/>
                            <w:spacing w:val="-5"/>
                            <w:sz w:val="20"/>
                          </w:rPr>
                          <w:t xml:space="preserve"> </w:t>
                        </w:r>
                        <w:r>
                          <w:rPr>
                            <w:rFonts w:ascii="Courier New"/>
                            <w:spacing w:val="-2"/>
                            <w:sz w:val="20"/>
                          </w:rPr>
                          <w:t>locale.Error:</w:t>
                        </w:r>
                      </w:p>
                      <w:p w14:paraId="6F65C758">
                        <w:pPr>
                          <w:tabs>
                            <w:tab w:val="left" w:pos="1390"/>
                          </w:tabs>
                          <w:spacing w:before="1"/>
                          <w:ind w:left="0" w:right="18" w:firstLine="0"/>
                          <w:jc w:val="left"/>
                          <w:rPr>
                            <w:rFonts w:ascii="Courier New"/>
                            <w:sz w:val="20"/>
                          </w:rPr>
                        </w:pPr>
                        <w:r>
                          <w:rPr>
                            <w:rFonts w:ascii="Courier New"/>
                            <w:spacing w:val="-4"/>
                            <w:sz w:val="20"/>
                          </w:rPr>
                          <w:t>07:</w:t>
                        </w:r>
                        <w:r>
                          <w:rPr>
                            <w:rFonts w:ascii="Courier New"/>
                            <w:sz w:val="20"/>
                          </w:rPr>
                          <w:tab/>
                        </w:r>
                        <w:r>
                          <w:rPr>
                            <w:rFonts w:ascii="Courier New"/>
                            <w:sz w:val="20"/>
                          </w:rPr>
                          <w:t xml:space="preserve">print("Locale id_ID.UTF-8 tidak tersedia, menggunakan locale </w:t>
                        </w:r>
                        <w:r>
                          <w:rPr>
                            <w:rFonts w:ascii="Courier New"/>
                            <w:spacing w:val="-2"/>
                            <w:sz w:val="20"/>
                          </w:rPr>
                          <w:t>default.")</w:t>
                        </w:r>
                      </w:p>
                      <w:p w14:paraId="13D867BC">
                        <w:pPr>
                          <w:spacing w:before="0" w:line="225" w:lineRule="exact"/>
                          <w:ind w:left="0" w:right="0" w:firstLine="0"/>
                          <w:jc w:val="left"/>
                          <w:rPr>
                            <w:rFonts w:ascii="Courier New"/>
                            <w:sz w:val="20"/>
                          </w:rPr>
                        </w:pPr>
                        <w:r>
                          <w:rPr>
                            <w:rFonts w:ascii="Courier New"/>
                            <w:spacing w:val="-5"/>
                            <w:sz w:val="20"/>
                          </w:rPr>
                          <w:t>08:</w:t>
                        </w:r>
                      </w:p>
                      <w:p w14:paraId="6F5E5B98">
                        <w:pPr>
                          <w:spacing w:before="2"/>
                          <w:ind w:left="0" w:right="3703" w:firstLine="0"/>
                          <w:jc w:val="left"/>
                          <w:rPr>
                            <w:rFonts w:ascii="Courier New"/>
                            <w:sz w:val="20"/>
                          </w:rPr>
                        </w:pPr>
                        <w:r>
                          <w:rPr>
                            <w:rFonts w:ascii="Courier New"/>
                            <w:sz w:val="20"/>
                          </w:rPr>
                          <w:t>09:</w:t>
                        </w:r>
                        <w:r>
                          <w:rPr>
                            <w:rFonts w:ascii="Courier New"/>
                            <w:spacing w:val="-6"/>
                            <w:sz w:val="20"/>
                          </w:rPr>
                          <w:t xml:space="preserve"> </w:t>
                        </w:r>
                        <w:r>
                          <w:rPr>
                            <w:rFonts w:ascii="Courier New"/>
                            <w:sz w:val="20"/>
                          </w:rPr>
                          <w:t>#</w:t>
                        </w:r>
                        <w:r>
                          <w:rPr>
                            <w:rFonts w:ascii="Courier New"/>
                            <w:spacing w:val="-6"/>
                            <w:sz w:val="20"/>
                          </w:rPr>
                          <w:t xml:space="preserve"> </w:t>
                        </w:r>
                        <w:r>
                          <w:rPr>
                            <w:rFonts w:ascii="Courier New"/>
                            <w:sz w:val="20"/>
                          </w:rPr>
                          <w:t>Fungsi</w:t>
                        </w:r>
                        <w:r>
                          <w:rPr>
                            <w:rFonts w:ascii="Courier New"/>
                            <w:spacing w:val="-6"/>
                            <w:sz w:val="20"/>
                          </w:rPr>
                          <w:t xml:space="preserve"> </w:t>
                        </w:r>
                        <w:r>
                          <w:rPr>
                            <w:rFonts w:ascii="Courier New"/>
                            <w:sz w:val="20"/>
                          </w:rPr>
                          <w:t>helper</w:t>
                        </w:r>
                        <w:r>
                          <w:rPr>
                            <w:rFonts w:ascii="Courier New"/>
                            <w:spacing w:val="-6"/>
                            <w:sz w:val="20"/>
                          </w:rPr>
                          <w:t xml:space="preserve"> </w:t>
                        </w:r>
                        <w:r>
                          <w:rPr>
                            <w:rFonts w:ascii="Courier New"/>
                            <w:sz w:val="20"/>
                          </w:rPr>
                          <w:t>untuk</w:t>
                        </w:r>
                        <w:r>
                          <w:rPr>
                            <w:rFonts w:ascii="Courier New"/>
                            <w:spacing w:val="-6"/>
                            <w:sz w:val="20"/>
                          </w:rPr>
                          <w:t xml:space="preserve"> </w:t>
                        </w:r>
                        <w:r>
                          <w:rPr>
                            <w:rFonts w:ascii="Courier New"/>
                            <w:sz w:val="20"/>
                          </w:rPr>
                          <w:t>format</w:t>
                        </w:r>
                        <w:r>
                          <w:rPr>
                            <w:rFonts w:ascii="Courier New"/>
                            <w:spacing w:val="-6"/>
                            <w:sz w:val="20"/>
                          </w:rPr>
                          <w:t xml:space="preserve"> </w:t>
                        </w:r>
                        <w:r>
                          <w:rPr>
                            <w:rFonts w:ascii="Courier New"/>
                            <w:sz w:val="20"/>
                          </w:rPr>
                          <w:t>mata</w:t>
                        </w:r>
                        <w:r>
                          <w:rPr>
                            <w:rFonts w:ascii="Courier New"/>
                            <w:spacing w:val="-6"/>
                            <w:sz w:val="20"/>
                          </w:rPr>
                          <w:t xml:space="preserve"> </w:t>
                        </w:r>
                        <w:r>
                          <w:rPr>
                            <w:rFonts w:ascii="Courier New"/>
                            <w:sz w:val="20"/>
                          </w:rPr>
                          <w:t>uang 10: def format_rupiah(angka):</w:t>
                        </w:r>
                      </w:p>
                      <w:p w14:paraId="60E59CE8">
                        <w:pPr>
                          <w:tabs>
                            <w:tab w:val="left" w:pos="959"/>
                          </w:tabs>
                          <w:spacing w:before="0"/>
                          <w:ind w:left="0" w:right="1119" w:firstLine="0"/>
                          <w:jc w:val="left"/>
                          <w:rPr>
                            <w:rFonts w:ascii="Courier New"/>
                            <w:sz w:val="20"/>
                          </w:rPr>
                        </w:pPr>
                        <w:r>
                          <w:rPr>
                            <w:rFonts w:ascii="Courier New"/>
                            <w:spacing w:val="-4"/>
                            <w:sz w:val="20"/>
                          </w:rPr>
                          <w:t>11:</w:t>
                        </w:r>
                        <w:r>
                          <w:rPr>
                            <w:rFonts w:ascii="Courier New"/>
                            <w:sz w:val="20"/>
                          </w:rPr>
                          <w:tab/>
                        </w:r>
                        <w:r>
                          <w:rPr>
                            <w:rFonts w:ascii="Courier New"/>
                            <w:sz w:val="20"/>
                          </w:rPr>
                          <w:t>return</w:t>
                        </w:r>
                        <w:r>
                          <w:rPr>
                            <w:rFonts w:ascii="Courier New"/>
                            <w:spacing w:val="-10"/>
                            <w:sz w:val="20"/>
                          </w:rPr>
                          <w:t xml:space="preserve"> </w:t>
                        </w:r>
                        <w:r>
                          <w:rPr>
                            <w:rFonts w:ascii="Courier New"/>
                            <w:sz w:val="20"/>
                          </w:rPr>
                          <w:t>locale.currency(angka,</w:t>
                        </w:r>
                        <w:r>
                          <w:rPr>
                            <w:rFonts w:ascii="Courier New"/>
                            <w:spacing w:val="-10"/>
                            <w:sz w:val="20"/>
                          </w:rPr>
                          <w:t xml:space="preserve"> </w:t>
                        </w:r>
                        <w:r>
                          <w:rPr>
                            <w:rFonts w:ascii="Courier New"/>
                            <w:sz w:val="20"/>
                          </w:rPr>
                          <w:t>grouping=True,</w:t>
                        </w:r>
                        <w:r>
                          <w:rPr>
                            <w:rFonts w:ascii="Courier New"/>
                            <w:spacing w:val="-10"/>
                            <w:sz w:val="20"/>
                          </w:rPr>
                          <w:t xml:space="preserve"> </w:t>
                        </w:r>
                        <w:r>
                          <w:rPr>
                            <w:rFonts w:ascii="Courier New"/>
                            <w:sz w:val="20"/>
                          </w:rPr>
                          <w:t>symbol='Rp</w:t>
                        </w:r>
                        <w:r>
                          <w:rPr>
                            <w:rFonts w:ascii="Courier New"/>
                            <w:spacing w:val="-10"/>
                            <w:sz w:val="20"/>
                          </w:rPr>
                          <w:t xml:space="preserve"> </w:t>
                        </w:r>
                        <w:r>
                          <w:rPr>
                            <w:rFonts w:ascii="Courier New"/>
                            <w:sz w:val="20"/>
                          </w:rPr>
                          <w:t xml:space="preserve">') </w:t>
                        </w:r>
                        <w:r>
                          <w:rPr>
                            <w:rFonts w:ascii="Courier New"/>
                            <w:spacing w:val="-4"/>
                            <w:sz w:val="20"/>
                          </w:rPr>
                          <w:t>12:</w:t>
                        </w:r>
                      </w:p>
                      <w:p w14:paraId="7287F403">
                        <w:pPr>
                          <w:spacing w:before="0"/>
                          <w:ind w:left="0" w:right="6661" w:firstLine="0"/>
                          <w:jc w:val="left"/>
                          <w:rPr>
                            <w:rFonts w:ascii="Courier New"/>
                            <w:sz w:val="20"/>
                          </w:rPr>
                        </w:pPr>
                        <w:r>
                          <w:rPr>
                            <w:rFonts w:ascii="Courier New"/>
                            <w:sz w:val="20"/>
                          </w:rPr>
                          <w:t>13: # Kelas Induk 14:</w:t>
                        </w:r>
                        <w:r>
                          <w:rPr>
                            <w:rFonts w:ascii="Courier New"/>
                            <w:spacing w:val="-19"/>
                            <w:sz w:val="20"/>
                          </w:rPr>
                          <w:t xml:space="preserve"> </w:t>
                        </w:r>
                        <w:r>
                          <w:rPr>
                            <w:rFonts w:ascii="Courier New"/>
                            <w:sz w:val="20"/>
                          </w:rPr>
                          <w:t>class</w:t>
                        </w:r>
                        <w:r>
                          <w:rPr>
                            <w:rFonts w:ascii="Courier New"/>
                            <w:spacing w:val="-19"/>
                            <w:sz w:val="20"/>
                          </w:rPr>
                          <w:t xml:space="preserve"> </w:t>
                        </w:r>
                        <w:r>
                          <w:rPr>
                            <w:rFonts w:ascii="Courier New"/>
                            <w:sz w:val="20"/>
                          </w:rPr>
                          <w:t>Pegawai:</w:t>
                        </w:r>
                      </w:p>
                    </w:txbxContent>
                  </v:textbox>
                </v:shape>
                <v:shape id="Textbox 50" o:spid="_x0000_s1026" o:spt="202" type="#_x0000_t202" style="position:absolute;left:74676;top:2174978;height:1582420;width:241300;" filled="f" stroked="f" coordsize="21600,21600" o:gfxdata="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YEh4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14:paraId="7B459EA2">
                        <w:pPr>
                          <w:spacing w:before="0" w:line="226" w:lineRule="exact"/>
                          <w:ind w:left="0" w:right="0" w:firstLine="0"/>
                          <w:jc w:val="left"/>
                          <w:rPr>
                            <w:rFonts w:ascii="Courier New"/>
                            <w:sz w:val="20"/>
                          </w:rPr>
                        </w:pPr>
                        <w:r>
                          <w:rPr>
                            <w:rFonts w:ascii="Courier New"/>
                            <w:spacing w:val="-5"/>
                            <w:sz w:val="20"/>
                          </w:rPr>
                          <w:t>15:</w:t>
                        </w:r>
                      </w:p>
                      <w:p w14:paraId="7480AAC6">
                        <w:pPr>
                          <w:spacing w:before="1" w:line="226" w:lineRule="exact"/>
                          <w:ind w:left="0" w:right="0" w:firstLine="0"/>
                          <w:jc w:val="left"/>
                          <w:rPr>
                            <w:rFonts w:ascii="Courier New"/>
                            <w:sz w:val="20"/>
                          </w:rPr>
                        </w:pPr>
                        <w:r>
                          <w:rPr>
                            <w:rFonts w:ascii="Courier New"/>
                            <w:spacing w:val="-5"/>
                            <w:sz w:val="20"/>
                          </w:rPr>
                          <w:t>16:</w:t>
                        </w:r>
                      </w:p>
                      <w:p w14:paraId="65362DAE">
                        <w:pPr>
                          <w:spacing w:before="0" w:line="226" w:lineRule="exact"/>
                          <w:ind w:left="0" w:right="0" w:firstLine="0"/>
                          <w:jc w:val="left"/>
                          <w:rPr>
                            <w:rFonts w:ascii="Courier New"/>
                            <w:sz w:val="20"/>
                          </w:rPr>
                        </w:pPr>
                        <w:r>
                          <w:rPr>
                            <w:rFonts w:ascii="Courier New"/>
                            <w:spacing w:val="-5"/>
                            <w:sz w:val="20"/>
                          </w:rPr>
                          <w:t>17:</w:t>
                        </w:r>
                      </w:p>
                      <w:p w14:paraId="658AA077">
                        <w:pPr>
                          <w:spacing w:before="0" w:line="226" w:lineRule="exact"/>
                          <w:ind w:left="0" w:right="0" w:firstLine="0"/>
                          <w:jc w:val="left"/>
                          <w:rPr>
                            <w:rFonts w:ascii="Courier New"/>
                            <w:sz w:val="20"/>
                          </w:rPr>
                        </w:pPr>
                        <w:r>
                          <w:rPr>
                            <w:rFonts w:ascii="Courier New"/>
                            <w:spacing w:val="-5"/>
                            <w:sz w:val="20"/>
                          </w:rPr>
                          <w:t>18:</w:t>
                        </w:r>
                      </w:p>
                      <w:p w14:paraId="7CC5EFC2">
                        <w:pPr>
                          <w:spacing w:before="2" w:line="226" w:lineRule="exact"/>
                          <w:ind w:left="0" w:right="0" w:firstLine="0"/>
                          <w:jc w:val="left"/>
                          <w:rPr>
                            <w:rFonts w:ascii="Courier New"/>
                            <w:sz w:val="20"/>
                          </w:rPr>
                        </w:pPr>
                        <w:r>
                          <w:rPr>
                            <w:rFonts w:ascii="Courier New"/>
                            <w:spacing w:val="-5"/>
                            <w:sz w:val="20"/>
                          </w:rPr>
                          <w:t>19:</w:t>
                        </w:r>
                      </w:p>
                      <w:p w14:paraId="35D3B7CD">
                        <w:pPr>
                          <w:spacing w:before="0" w:line="226" w:lineRule="exact"/>
                          <w:ind w:left="0" w:right="0" w:firstLine="0"/>
                          <w:jc w:val="left"/>
                          <w:rPr>
                            <w:rFonts w:ascii="Courier New"/>
                            <w:sz w:val="20"/>
                          </w:rPr>
                        </w:pPr>
                        <w:r>
                          <w:rPr>
                            <w:rFonts w:ascii="Courier New"/>
                            <w:spacing w:val="-5"/>
                            <w:sz w:val="20"/>
                          </w:rPr>
                          <w:t>20:</w:t>
                        </w:r>
                      </w:p>
                      <w:p w14:paraId="6762976A">
                        <w:pPr>
                          <w:spacing w:before="1" w:line="226" w:lineRule="exact"/>
                          <w:ind w:left="0" w:right="0" w:firstLine="0"/>
                          <w:jc w:val="left"/>
                          <w:rPr>
                            <w:rFonts w:ascii="Courier New"/>
                            <w:sz w:val="20"/>
                          </w:rPr>
                        </w:pPr>
                        <w:r>
                          <w:rPr>
                            <w:rFonts w:ascii="Courier New"/>
                            <w:spacing w:val="-5"/>
                            <w:sz w:val="20"/>
                          </w:rPr>
                          <w:t>21:</w:t>
                        </w:r>
                      </w:p>
                      <w:p w14:paraId="1C70BB46">
                        <w:pPr>
                          <w:spacing w:before="0" w:line="226" w:lineRule="exact"/>
                          <w:ind w:left="0" w:right="0" w:firstLine="0"/>
                          <w:jc w:val="left"/>
                          <w:rPr>
                            <w:rFonts w:ascii="Courier New"/>
                            <w:sz w:val="20"/>
                          </w:rPr>
                        </w:pPr>
                        <w:r>
                          <w:rPr>
                            <w:rFonts w:ascii="Courier New"/>
                            <w:spacing w:val="-5"/>
                            <w:sz w:val="20"/>
                          </w:rPr>
                          <w:t>22:</w:t>
                        </w:r>
                      </w:p>
                      <w:p w14:paraId="56FA8625">
                        <w:pPr>
                          <w:spacing w:before="0" w:line="226" w:lineRule="exact"/>
                          <w:ind w:left="0" w:right="0" w:firstLine="0"/>
                          <w:jc w:val="left"/>
                          <w:rPr>
                            <w:rFonts w:ascii="Courier New"/>
                            <w:sz w:val="20"/>
                          </w:rPr>
                        </w:pPr>
                        <w:r>
                          <w:rPr>
                            <w:rFonts w:ascii="Courier New"/>
                            <w:spacing w:val="-5"/>
                            <w:sz w:val="20"/>
                          </w:rPr>
                          <w:t>23:</w:t>
                        </w:r>
                      </w:p>
                      <w:p w14:paraId="4E2452E4">
                        <w:pPr>
                          <w:spacing w:before="1" w:line="226" w:lineRule="exact"/>
                          <w:ind w:left="0" w:right="0" w:firstLine="0"/>
                          <w:jc w:val="left"/>
                          <w:rPr>
                            <w:rFonts w:ascii="Courier New"/>
                            <w:sz w:val="20"/>
                          </w:rPr>
                        </w:pPr>
                        <w:r>
                          <w:rPr>
                            <w:rFonts w:ascii="Courier New"/>
                            <w:spacing w:val="-5"/>
                            <w:sz w:val="20"/>
                          </w:rPr>
                          <w:t>24:</w:t>
                        </w:r>
                      </w:p>
                      <w:p w14:paraId="64C2B9CA">
                        <w:pPr>
                          <w:spacing w:before="0" w:line="226" w:lineRule="exact"/>
                          <w:ind w:left="0" w:right="0" w:firstLine="0"/>
                          <w:jc w:val="left"/>
                          <w:rPr>
                            <w:rFonts w:ascii="Courier New"/>
                            <w:sz w:val="20"/>
                          </w:rPr>
                        </w:pPr>
                        <w:r>
                          <w:rPr>
                            <w:rFonts w:ascii="Courier New"/>
                            <w:spacing w:val="-5"/>
                            <w:sz w:val="20"/>
                          </w:rPr>
                          <w:t>25:</w:t>
                        </w:r>
                      </w:p>
                    </w:txbxContent>
                  </v:textbox>
                </v:shape>
                <v:shape id="Textbox 51" o:spid="_x0000_s1026" o:spt="202" type="#_x0000_t202" style="position:absolute;left:684276;top:2167566;height:582295;width:3746500;" filled="f" stroked="f" coordsize="21600,21600" o:gfxdata="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LO3j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3FAB8375">
                        <w:pPr>
                          <w:spacing w:before="11"/>
                          <w:ind w:left="480" w:right="0" w:hanging="480"/>
                          <w:jc w:val="left"/>
                          <w:rPr>
                            <w:rFonts w:ascii="Courier New"/>
                            <w:sz w:val="20"/>
                          </w:rPr>
                        </w:pPr>
                        <w:r>
                          <w:rPr>
                            <w:rFonts w:ascii="Courier New"/>
                            <w:sz w:val="20"/>
                          </w:rPr>
                          <w:t xml:space="preserve">def </w:t>
                        </w:r>
                        <w:r>
                          <w:rPr>
                            <w:spacing w:val="80"/>
                            <w:w w:val="150"/>
                            <w:sz w:val="20"/>
                            <w:u w:val="single"/>
                          </w:rPr>
                          <w:t xml:space="preserve"> </w:t>
                        </w:r>
                        <w:r>
                          <w:rPr>
                            <w:rFonts w:ascii="Courier New"/>
                            <w:sz w:val="20"/>
                          </w:rPr>
                          <w:t>init</w:t>
                        </w:r>
                        <w:r>
                          <w:rPr>
                            <w:spacing w:val="80"/>
                            <w:w w:val="150"/>
                            <w:sz w:val="20"/>
                            <w:u w:val="single"/>
                          </w:rPr>
                          <w:t xml:space="preserve"> </w:t>
                        </w:r>
                        <w:r>
                          <w:rPr>
                            <w:rFonts w:ascii="Courier New"/>
                            <w:sz w:val="20"/>
                          </w:rPr>
                          <w:t>(self, nama, id_pegawai, gaji_pokok): self.nama = nama</w:t>
                        </w:r>
                      </w:p>
                      <w:p w14:paraId="241A4E26">
                        <w:pPr>
                          <w:spacing w:before="0"/>
                          <w:ind w:left="480" w:right="319" w:firstLine="0"/>
                          <w:jc w:val="left"/>
                          <w:rPr>
                            <w:rFonts w:ascii="Courier New"/>
                            <w:sz w:val="20"/>
                          </w:rPr>
                        </w:pPr>
                        <w:r>
                          <w:rPr>
                            <w:rFonts w:ascii="Courier New"/>
                            <w:sz w:val="20"/>
                          </w:rPr>
                          <w:t>self.id_pegawai</w:t>
                        </w:r>
                        <w:r>
                          <w:rPr>
                            <w:rFonts w:ascii="Courier New"/>
                            <w:spacing w:val="-20"/>
                            <w:sz w:val="20"/>
                          </w:rPr>
                          <w:t xml:space="preserve"> </w:t>
                        </w:r>
                        <w:r>
                          <w:rPr>
                            <w:rFonts w:ascii="Courier New"/>
                            <w:sz w:val="20"/>
                          </w:rPr>
                          <w:t>=</w:t>
                        </w:r>
                        <w:r>
                          <w:rPr>
                            <w:rFonts w:ascii="Courier New"/>
                            <w:spacing w:val="-20"/>
                            <w:sz w:val="20"/>
                          </w:rPr>
                          <w:t xml:space="preserve"> </w:t>
                        </w:r>
                        <w:r>
                          <w:rPr>
                            <w:rFonts w:ascii="Courier New"/>
                            <w:sz w:val="20"/>
                          </w:rPr>
                          <w:t>id_pegawai self.gaji_pokok</w:t>
                        </w:r>
                        <w:r>
                          <w:rPr>
                            <w:rFonts w:ascii="Courier New"/>
                            <w:spacing w:val="-10"/>
                            <w:sz w:val="20"/>
                          </w:rPr>
                          <w:t xml:space="preserve"> </w:t>
                        </w:r>
                        <w:r>
                          <w:rPr>
                            <w:rFonts w:ascii="Courier New"/>
                            <w:sz w:val="20"/>
                          </w:rPr>
                          <w:t>=</w:t>
                        </w:r>
                        <w:r>
                          <w:rPr>
                            <w:rFonts w:ascii="Courier New"/>
                            <w:spacing w:val="-10"/>
                            <w:sz w:val="20"/>
                          </w:rPr>
                          <w:t xml:space="preserve"> </w:t>
                        </w:r>
                        <w:r>
                          <w:rPr>
                            <w:rFonts w:ascii="Courier New"/>
                            <w:spacing w:val="-2"/>
                            <w:sz w:val="20"/>
                          </w:rPr>
                          <w:t>gaji_pokok</w:t>
                        </w:r>
                      </w:p>
                    </w:txbxContent>
                  </v:textbox>
                </v:shape>
                <v:shape id="Textbox 52" o:spid="_x0000_s1026" o:spt="202" type="#_x0000_t202" style="position:absolute;left:684276;top:2894306;height:862965;width:4127500;" filled="f" stroked="f" coordsize="21600,21600" o:gfxdata="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5zl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5E68CDC3">
                        <w:pPr>
                          <w:spacing w:before="0" w:line="226" w:lineRule="exact"/>
                          <w:ind w:left="0" w:right="0" w:firstLine="0"/>
                          <w:jc w:val="left"/>
                          <w:rPr>
                            <w:rFonts w:ascii="Courier New"/>
                            <w:sz w:val="20"/>
                          </w:rPr>
                        </w:pPr>
                        <w:r>
                          <w:rPr>
                            <w:rFonts w:ascii="Courier New"/>
                            <w:sz w:val="20"/>
                          </w:rPr>
                          <w:t>def</w:t>
                        </w:r>
                        <w:r>
                          <w:rPr>
                            <w:rFonts w:ascii="Courier New"/>
                            <w:spacing w:val="-4"/>
                            <w:sz w:val="20"/>
                          </w:rPr>
                          <w:t xml:space="preserve"> </w:t>
                        </w:r>
                        <w:r>
                          <w:rPr>
                            <w:rFonts w:ascii="Courier New"/>
                            <w:spacing w:val="-2"/>
                            <w:sz w:val="20"/>
                          </w:rPr>
                          <w:t>hitung_gaji(self):</w:t>
                        </w:r>
                      </w:p>
                      <w:p w14:paraId="29A50ABB">
                        <w:pPr>
                          <w:spacing w:before="1"/>
                          <w:ind w:left="480" w:right="1759" w:firstLine="0"/>
                          <w:jc w:val="left"/>
                          <w:rPr>
                            <w:rFonts w:ascii="Courier New"/>
                            <w:sz w:val="20"/>
                          </w:rPr>
                        </w:pPr>
                        <w:r>
                          <w:rPr>
                            <w:rFonts w:ascii="Courier New"/>
                            <w:sz w:val="20"/>
                          </w:rPr>
                          <w:t>#</w:t>
                        </w:r>
                        <w:r>
                          <w:rPr>
                            <w:rFonts w:ascii="Courier New"/>
                            <w:spacing w:val="-10"/>
                            <w:sz w:val="20"/>
                          </w:rPr>
                          <w:t xml:space="preserve"> </w:t>
                        </w:r>
                        <w:r>
                          <w:rPr>
                            <w:rFonts w:ascii="Courier New"/>
                            <w:sz w:val="20"/>
                          </w:rPr>
                          <w:t>Gaji</w:t>
                        </w:r>
                        <w:r>
                          <w:rPr>
                            <w:rFonts w:ascii="Courier New"/>
                            <w:spacing w:val="-10"/>
                            <w:sz w:val="20"/>
                          </w:rPr>
                          <w:t xml:space="preserve"> </w:t>
                        </w:r>
                        <w:r>
                          <w:rPr>
                            <w:rFonts w:ascii="Courier New"/>
                            <w:sz w:val="20"/>
                          </w:rPr>
                          <w:t>dasar,</w:t>
                        </w:r>
                        <w:r>
                          <w:rPr>
                            <w:rFonts w:ascii="Courier New"/>
                            <w:spacing w:val="-10"/>
                            <w:sz w:val="20"/>
                          </w:rPr>
                          <w:t xml:space="preserve"> </w:t>
                        </w:r>
                        <w:r>
                          <w:rPr>
                            <w:rFonts w:ascii="Courier New"/>
                            <w:sz w:val="20"/>
                          </w:rPr>
                          <w:t>bisa</w:t>
                        </w:r>
                        <w:r>
                          <w:rPr>
                            <w:rFonts w:ascii="Courier New"/>
                            <w:spacing w:val="-10"/>
                            <w:sz w:val="20"/>
                          </w:rPr>
                          <w:t xml:space="preserve"> </w:t>
                        </w:r>
                        <w:r>
                          <w:rPr>
                            <w:rFonts w:ascii="Courier New"/>
                            <w:sz w:val="20"/>
                          </w:rPr>
                          <w:t>di-override return self.gaji_pokok</w:t>
                        </w:r>
                      </w:p>
                      <w:p w14:paraId="5022FBD4">
                        <w:pPr>
                          <w:spacing w:before="226" w:line="226" w:lineRule="exact"/>
                          <w:ind w:left="0" w:right="0" w:firstLine="0"/>
                          <w:jc w:val="left"/>
                          <w:rPr>
                            <w:rFonts w:ascii="Courier New"/>
                            <w:sz w:val="20"/>
                          </w:rPr>
                        </w:pPr>
                        <w:r>
                          <w:rPr>
                            <w:rFonts w:ascii="Courier New"/>
                            <w:sz w:val="20"/>
                          </w:rPr>
                          <w:t>def</w:t>
                        </w:r>
                        <w:r>
                          <w:rPr>
                            <w:rFonts w:ascii="Courier New"/>
                            <w:spacing w:val="-4"/>
                            <w:sz w:val="20"/>
                          </w:rPr>
                          <w:t xml:space="preserve"> </w:t>
                        </w:r>
                        <w:r>
                          <w:rPr>
                            <w:rFonts w:ascii="Courier New"/>
                            <w:spacing w:val="-2"/>
                            <w:sz w:val="20"/>
                          </w:rPr>
                          <w:t>tampilkan_info(self):</w:t>
                        </w:r>
                      </w:p>
                      <w:p w14:paraId="364E86E4">
                        <w:pPr>
                          <w:spacing w:before="0" w:line="226" w:lineRule="exact"/>
                          <w:ind w:left="480" w:right="0" w:firstLine="0"/>
                          <w:jc w:val="left"/>
                          <w:rPr>
                            <w:rFonts w:ascii="Courier New"/>
                            <w:sz w:val="20"/>
                          </w:rPr>
                        </w:pPr>
                        <w:r>
                          <w:rPr>
                            <w:rFonts w:ascii="Courier New"/>
                            <w:sz w:val="20"/>
                          </w:rPr>
                          <w:t>print(f"ID:</w:t>
                        </w:r>
                        <w:r>
                          <w:rPr>
                            <w:rFonts w:ascii="Courier New"/>
                            <w:spacing w:val="-16"/>
                            <w:sz w:val="20"/>
                          </w:rPr>
                          <w:t xml:space="preserve"> </w:t>
                        </w:r>
                        <w:r>
                          <w:rPr>
                            <w:rFonts w:ascii="Courier New"/>
                            <w:sz w:val="20"/>
                          </w:rPr>
                          <w:t>{self.id_pegawai},</w:t>
                        </w:r>
                        <w:r>
                          <w:rPr>
                            <w:rFonts w:ascii="Courier New"/>
                            <w:spacing w:val="-14"/>
                            <w:sz w:val="20"/>
                          </w:rPr>
                          <w:t xml:space="preserve"> </w:t>
                        </w:r>
                        <w:r>
                          <w:rPr>
                            <w:rFonts w:ascii="Courier New"/>
                            <w:sz w:val="20"/>
                          </w:rPr>
                          <w:t>Nama:</w:t>
                        </w:r>
                        <w:r>
                          <w:rPr>
                            <w:rFonts w:ascii="Courier New"/>
                            <w:spacing w:val="-13"/>
                            <w:sz w:val="20"/>
                          </w:rPr>
                          <w:t xml:space="preserve"> </w:t>
                        </w:r>
                        <w:r>
                          <w:rPr>
                            <w:rFonts w:ascii="Courier New"/>
                            <w:spacing w:val="-2"/>
                            <w:sz w:val="20"/>
                          </w:rPr>
                          <w:t>{self.nama}")</w:t>
                        </w:r>
                      </w:p>
                    </w:txbxContent>
                  </v:textbox>
                </v:shape>
                <w10:wrap type="none"/>
                <w10:anchorlock/>
              </v:group>
            </w:pict>
          </mc:Fallback>
        </mc:AlternateContent>
      </w:r>
    </w:p>
    <w:p w14:paraId="6CDC9115">
      <w:pPr>
        <w:spacing w:after="0" w:line="240" w:lineRule="auto"/>
        <w:rPr>
          <w:sz w:val="20"/>
        </w:rPr>
        <w:sectPr>
          <w:pgSz w:w="11910" w:h="16840"/>
          <w:pgMar w:top="1340" w:right="1275" w:bottom="280" w:left="1275" w:header="717" w:footer="0" w:gutter="0"/>
          <w:cols w:space="720" w:num="1"/>
        </w:sectPr>
      </w:pPr>
    </w:p>
    <w:p w14:paraId="3A94B586">
      <w:pPr>
        <w:pStyle w:val="5"/>
        <w:tabs>
          <w:tab w:val="left" w:pos="1605"/>
        </w:tabs>
        <w:spacing w:before="89"/>
        <w:ind w:right="1028"/>
      </w:pPr>
      <w:r>
        <mc:AlternateContent>
          <mc:Choice Requires="wpg">
            <w:drawing>
              <wp:anchor distT="0" distB="0" distL="0" distR="0" simplePos="0" relativeHeight="251665408" behindDoc="1" locked="0" layoutInCell="1" allowOverlap="1">
                <wp:simplePos x="0" y="0"/>
                <wp:positionH relativeFrom="page">
                  <wp:posOffset>839470</wp:posOffset>
                </wp:positionH>
                <wp:positionV relativeFrom="page">
                  <wp:posOffset>913765</wp:posOffset>
                </wp:positionV>
                <wp:extent cx="5882640" cy="8794750"/>
                <wp:effectExtent l="0" t="0" r="0" b="0"/>
                <wp:wrapNone/>
                <wp:docPr id="53" name="Group 53"/>
                <wp:cNvGraphicFramePr/>
                <a:graphic xmlns:a="http://schemas.openxmlformats.org/drawingml/2006/main">
                  <a:graphicData uri="http://schemas.microsoft.com/office/word/2010/wordprocessingGroup">
                    <wpg:wgp>
                      <wpg:cNvGrpSpPr/>
                      <wpg:grpSpPr>
                        <a:xfrm>
                          <a:off x="0" y="0"/>
                          <a:ext cx="5882640" cy="8794750"/>
                          <a:chOff x="0" y="0"/>
                          <a:chExt cx="5882640" cy="8794750"/>
                        </a:xfrm>
                      </wpg:grpSpPr>
                      <wps:wsp>
                        <wps:cNvPr id="54" name="Graphic 54"/>
                        <wps:cNvSpPr/>
                        <wps:spPr>
                          <a:xfrm>
                            <a:off x="0" y="0"/>
                            <a:ext cx="5882640" cy="5179695"/>
                          </a:xfrm>
                          <a:custGeom>
                            <a:avLst/>
                            <a:gdLst/>
                            <a:ahLst/>
                            <a:cxnLst/>
                            <a:rect l="l" t="t" r="r" b="b"/>
                            <a:pathLst>
                              <a:path w="5882640" h="5179695">
                                <a:moveTo>
                                  <a:pt x="6096" y="5036248"/>
                                </a:moveTo>
                                <a:lnTo>
                                  <a:pt x="0" y="5036248"/>
                                </a:lnTo>
                                <a:lnTo>
                                  <a:pt x="0" y="5179492"/>
                                </a:lnTo>
                                <a:lnTo>
                                  <a:pt x="6096" y="5179492"/>
                                </a:lnTo>
                                <a:lnTo>
                                  <a:pt x="6096" y="5036248"/>
                                </a:lnTo>
                                <a:close/>
                              </a:path>
                              <a:path w="5882640" h="5179695">
                                <a:moveTo>
                                  <a:pt x="6096" y="4748212"/>
                                </a:moveTo>
                                <a:lnTo>
                                  <a:pt x="0" y="4748212"/>
                                </a:lnTo>
                                <a:lnTo>
                                  <a:pt x="0" y="4892980"/>
                                </a:lnTo>
                                <a:lnTo>
                                  <a:pt x="0" y="5036236"/>
                                </a:lnTo>
                                <a:lnTo>
                                  <a:pt x="6096" y="5036236"/>
                                </a:lnTo>
                                <a:lnTo>
                                  <a:pt x="6096" y="4892980"/>
                                </a:lnTo>
                                <a:lnTo>
                                  <a:pt x="6096" y="4748212"/>
                                </a:lnTo>
                                <a:close/>
                              </a:path>
                              <a:path w="5882640" h="5179695">
                                <a:moveTo>
                                  <a:pt x="6096" y="4173410"/>
                                </a:moveTo>
                                <a:lnTo>
                                  <a:pt x="0" y="4173410"/>
                                </a:lnTo>
                                <a:lnTo>
                                  <a:pt x="0" y="4316654"/>
                                </a:lnTo>
                                <a:lnTo>
                                  <a:pt x="0" y="4459871"/>
                                </a:lnTo>
                                <a:lnTo>
                                  <a:pt x="0" y="4604944"/>
                                </a:lnTo>
                                <a:lnTo>
                                  <a:pt x="0" y="4748200"/>
                                </a:lnTo>
                                <a:lnTo>
                                  <a:pt x="6096" y="4748200"/>
                                </a:lnTo>
                                <a:lnTo>
                                  <a:pt x="6096" y="4604944"/>
                                </a:lnTo>
                                <a:lnTo>
                                  <a:pt x="6096" y="4459910"/>
                                </a:lnTo>
                                <a:lnTo>
                                  <a:pt x="6096" y="4316654"/>
                                </a:lnTo>
                                <a:lnTo>
                                  <a:pt x="6096" y="4173410"/>
                                </a:lnTo>
                                <a:close/>
                              </a:path>
                              <a:path w="5882640" h="5179695">
                                <a:moveTo>
                                  <a:pt x="6096" y="3885374"/>
                                </a:moveTo>
                                <a:lnTo>
                                  <a:pt x="0" y="3885374"/>
                                </a:lnTo>
                                <a:lnTo>
                                  <a:pt x="0" y="4028617"/>
                                </a:lnTo>
                                <a:lnTo>
                                  <a:pt x="0" y="4173397"/>
                                </a:lnTo>
                                <a:lnTo>
                                  <a:pt x="6096" y="4173397"/>
                                </a:lnTo>
                                <a:lnTo>
                                  <a:pt x="6096" y="4028617"/>
                                </a:lnTo>
                                <a:lnTo>
                                  <a:pt x="6096" y="3885374"/>
                                </a:lnTo>
                                <a:close/>
                              </a:path>
                              <a:path w="5882640" h="5179695">
                                <a:moveTo>
                                  <a:pt x="6096" y="3597338"/>
                                </a:moveTo>
                                <a:lnTo>
                                  <a:pt x="0" y="3597338"/>
                                </a:lnTo>
                                <a:lnTo>
                                  <a:pt x="0" y="3740581"/>
                                </a:lnTo>
                                <a:lnTo>
                                  <a:pt x="0" y="3885361"/>
                                </a:lnTo>
                                <a:lnTo>
                                  <a:pt x="6096" y="3885361"/>
                                </a:lnTo>
                                <a:lnTo>
                                  <a:pt x="6096" y="3740581"/>
                                </a:lnTo>
                                <a:lnTo>
                                  <a:pt x="6096" y="3597338"/>
                                </a:lnTo>
                                <a:close/>
                              </a:path>
                              <a:path w="5882640" h="5179695">
                                <a:moveTo>
                                  <a:pt x="6096" y="3309302"/>
                                </a:moveTo>
                                <a:lnTo>
                                  <a:pt x="0" y="3309302"/>
                                </a:lnTo>
                                <a:lnTo>
                                  <a:pt x="0" y="3454069"/>
                                </a:lnTo>
                                <a:lnTo>
                                  <a:pt x="0" y="3597325"/>
                                </a:lnTo>
                                <a:lnTo>
                                  <a:pt x="6096" y="3597325"/>
                                </a:lnTo>
                                <a:lnTo>
                                  <a:pt x="6096" y="3454069"/>
                                </a:lnTo>
                                <a:lnTo>
                                  <a:pt x="6096" y="3309302"/>
                                </a:lnTo>
                                <a:close/>
                              </a:path>
                              <a:path w="5882640" h="5179695">
                                <a:moveTo>
                                  <a:pt x="6096" y="2734754"/>
                                </a:moveTo>
                                <a:lnTo>
                                  <a:pt x="0" y="2734754"/>
                                </a:lnTo>
                                <a:lnTo>
                                  <a:pt x="0" y="2877997"/>
                                </a:lnTo>
                                <a:lnTo>
                                  <a:pt x="0" y="3021253"/>
                                </a:lnTo>
                                <a:lnTo>
                                  <a:pt x="0" y="3166033"/>
                                </a:lnTo>
                                <a:lnTo>
                                  <a:pt x="0" y="3309289"/>
                                </a:lnTo>
                                <a:lnTo>
                                  <a:pt x="6096" y="3309289"/>
                                </a:lnTo>
                                <a:lnTo>
                                  <a:pt x="6096" y="3166033"/>
                                </a:lnTo>
                                <a:lnTo>
                                  <a:pt x="6096" y="3021253"/>
                                </a:lnTo>
                                <a:lnTo>
                                  <a:pt x="6096" y="2877997"/>
                                </a:lnTo>
                                <a:lnTo>
                                  <a:pt x="6096" y="2734754"/>
                                </a:lnTo>
                                <a:close/>
                              </a:path>
                              <a:path w="5882640" h="5179695">
                                <a:moveTo>
                                  <a:pt x="6096" y="2301621"/>
                                </a:moveTo>
                                <a:lnTo>
                                  <a:pt x="0" y="2301621"/>
                                </a:lnTo>
                                <a:lnTo>
                                  <a:pt x="0" y="2446705"/>
                                </a:lnTo>
                                <a:lnTo>
                                  <a:pt x="0" y="2589961"/>
                                </a:lnTo>
                                <a:lnTo>
                                  <a:pt x="0" y="2734741"/>
                                </a:lnTo>
                                <a:lnTo>
                                  <a:pt x="6096" y="2734741"/>
                                </a:lnTo>
                                <a:lnTo>
                                  <a:pt x="6096" y="2589961"/>
                                </a:lnTo>
                                <a:lnTo>
                                  <a:pt x="6096" y="2446705"/>
                                </a:lnTo>
                                <a:lnTo>
                                  <a:pt x="6096" y="2301621"/>
                                </a:lnTo>
                                <a:close/>
                              </a:path>
                              <a:path w="5882640" h="5179695">
                                <a:moveTo>
                                  <a:pt x="6096" y="1727009"/>
                                </a:moveTo>
                                <a:lnTo>
                                  <a:pt x="0" y="1727009"/>
                                </a:lnTo>
                                <a:lnTo>
                                  <a:pt x="0" y="1870252"/>
                                </a:lnTo>
                                <a:lnTo>
                                  <a:pt x="0" y="2015032"/>
                                </a:lnTo>
                                <a:lnTo>
                                  <a:pt x="0" y="2158288"/>
                                </a:lnTo>
                                <a:lnTo>
                                  <a:pt x="0" y="2301544"/>
                                </a:lnTo>
                                <a:lnTo>
                                  <a:pt x="6096" y="2301544"/>
                                </a:lnTo>
                                <a:lnTo>
                                  <a:pt x="6096" y="2158288"/>
                                </a:lnTo>
                                <a:lnTo>
                                  <a:pt x="6096" y="2015032"/>
                                </a:lnTo>
                                <a:lnTo>
                                  <a:pt x="6096" y="1870252"/>
                                </a:lnTo>
                                <a:lnTo>
                                  <a:pt x="6096" y="1727009"/>
                                </a:lnTo>
                                <a:close/>
                              </a:path>
                              <a:path w="5882640" h="5179695">
                                <a:moveTo>
                                  <a:pt x="6096" y="1007681"/>
                                </a:moveTo>
                                <a:lnTo>
                                  <a:pt x="0" y="1007681"/>
                                </a:lnTo>
                                <a:lnTo>
                                  <a:pt x="0" y="1150924"/>
                                </a:lnTo>
                                <a:lnTo>
                                  <a:pt x="0" y="1295704"/>
                                </a:lnTo>
                                <a:lnTo>
                                  <a:pt x="0" y="1438960"/>
                                </a:lnTo>
                                <a:lnTo>
                                  <a:pt x="0" y="1582216"/>
                                </a:lnTo>
                                <a:lnTo>
                                  <a:pt x="0" y="1726996"/>
                                </a:lnTo>
                                <a:lnTo>
                                  <a:pt x="6096" y="1726996"/>
                                </a:lnTo>
                                <a:lnTo>
                                  <a:pt x="6096" y="1582216"/>
                                </a:lnTo>
                                <a:lnTo>
                                  <a:pt x="6096" y="1438960"/>
                                </a:lnTo>
                                <a:lnTo>
                                  <a:pt x="6096" y="1295704"/>
                                </a:lnTo>
                                <a:lnTo>
                                  <a:pt x="6096" y="1150924"/>
                                </a:lnTo>
                                <a:lnTo>
                                  <a:pt x="6096" y="1007681"/>
                                </a:lnTo>
                                <a:close/>
                              </a:path>
                              <a:path w="5882640" h="5179695">
                                <a:moveTo>
                                  <a:pt x="6096" y="431609"/>
                                </a:moveTo>
                                <a:lnTo>
                                  <a:pt x="0" y="431609"/>
                                </a:lnTo>
                                <a:lnTo>
                                  <a:pt x="0" y="576376"/>
                                </a:lnTo>
                                <a:lnTo>
                                  <a:pt x="0" y="719632"/>
                                </a:lnTo>
                                <a:lnTo>
                                  <a:pt x="0" y="862888"/>
                                </a:lnTo>
                                <a:lnTo>
                                  <a:pt x="0" y="1007668"/>
                                </a:lnTo>
                                <a:lnTo>
                                  <a:pt x="6096" y="1007668"/>
                                </a:lnTo>
                                <a:lnTo>
                                  <a:pt x="6096" y="862888"/>
                                </a:lnTo>
                                <a:lnTo>
                                  <a:pt x="6096" y="719632"/>
                                </a:lnTo>
                                <a:lnTo>
                                  <a:pt x="6096" y="576376"/>
                                </a:lnTo>
                                <a:lnTo>
                                  <a:pt x="6096" y="431609"/>
                                </a:lnTo>
                                <a:close/>
                              </a:path>
                              <a:path w="5882640" h="5179695">
                                <a:moveTo>
                                  <a:pt x="6096" y="0"/>
                                </a:moveTo>
                                <a:lnTo>
                                  <a:pt x="0" y="0"/>
                                </a:lnTo>
                                <a:lnTo>
                                  <a:pt x="0" y="143560"/>
                                </a:lnTo>
                                <a:lnTo>
                                  <a:pt x="0" y="288340"/>
                                </a:lnTo>
                                <a:lnTo>
                                  <a:pt x="0" y="431596"/>
                                </a:lnTo>
                                <a:lnTo>
                                  <a:pt x="6096" y="431596"/>
                                </a:lnTo>
                                <a:lnTo>
                                  <a:pt x="6096" y="288340"/>
                                </a:lnTo>
                                <a:lnTo>
                                  <a:pt x="6096" y="143560"/>
                                </a:lnTo>
                                <a:lnTo>
                                  <a:pt x="6096" y="0"/>
                                </a:lnTo>
                                <a:close/>
                              </a:path>
                              <a:path w="5882640" h="5179695">
                                <a:moveTo>
                                  <a:pt x="5882322" y="4748212"/>
                                </a:moveTo>
                                <a:lnTo>
                                  <a:pt x="5876239" y="4748212"/>
                                </a:lnTo>
                                <a:lnTo>
                                  <a:pt x="5876239" y="4892980"/>
                                </a:lnTo>
                                <a:lnTo>
                                  <a:pt x="5876239" y="5036236"/>
                                </a:lnTo>
                                <a:lnTo>
                                  <a:pt x="5882322" y="5036236"/>
                                </a:lnTo>
                                <a:lnTo>
                                  <a:pt x="5882322" y="4892980"/>
                                </a:lnTo>
                                <a:lnTo>
                                  <a:pt x="5882322" y="4748212"/>
                                </a:lnTo>
                                <a:close/>
                              </a:path>
                              <a:path w="5882640" h="5179695">
                                <a:moveTo>
                                  <a:pt x="5882322" y="4173410"/>
                                </a:moveTo>
                                <a:lnTo>
                                  <a:pt x="5876239" y="4173410"/>
                                </a:lnTo>
                                <a:lnTo>
                                  <a:pt x="5876239" y="4316654"/>
                                </a:lnTo>
                                <a:lnTo>
                                  <a:pt x="5876239" y="4459871"/>
                                </a:lnTo>
                                <a:lnTo>
                                  <a:pt x="5876239" y="4604944"/>
                                </a:lnTo>
                                <a:lnTo>
                                  <a:pt x="5876239" y="4748200"/>
                                </a:lnTo>
                                <a:lnTo>
                                  <a:pt x="5882322" y="4748200"/>
                                </a:lnTo>
                                <a:lnTo>
                                  <a:pt x="5882322" y="4604944"/>
                                </a:lnTo>
                                <a:lnTo>
                                  <a:pt x="5882322" y="4459910"/>
                                </a:lnTo>
                                <a:lnTo>
                                  <a:pt x="5882322" y="4316654"/>
                                </a:lnTo>
                                <a:lnTo>
                                  <a:pt x="5882322" y="4173410"/>
                                </a:lnTo>
                                <a:close/>
                              </a:path>
                              <a:path w="5882640" h="5179695">
                                <a:moveTo>
                                  <a:pt x="5882322" y="3885374"/>
                                </a:moveTo>
                                <a:lnTo>
                                  <a:pt x="5876239" y="3885374"/>
                                </a:lnTo>
                                <a:lnTo>
                                  <a:pt x="5876239" y="4028617"/>
                                </a:lnTo>
                                <a:lnTo>
                                  <a:pt x="5876239" y="4173397"/>
                                </a:lnTo>
                                <a:lnTo>
                                  <a:pt x="5882322" y="4173397"/>
                                </a:lnTo>
                                <a:lnTo>
                                  <a:pt x="5882322" y="4028617"/>
                                </a:lnTo>
                                <a:lnTo>
                                  <a:pt x="5882322" y="3885374"/>
                                </a:lnTo>
                                <a:close/>
                              </a:path>
                              <a:path w="5882640" h="5179695">
                                <a:moveTo>
                                  <a:pt x="5882322" y="3597338"/>
                                </a:moveTo>
                                <a:lnTo>
                                  <a:pt x="5876239" y="3597338"/>
                                </a:lnTo>
                                <a:lnTo>
                                  <a:pt x="5876239" y="3740581"/>
                                </a:lnTo>
                                <a:lnTo>
                                  <a:pt x="5876239" y="3885361"/>
                                </a:lnTo>
                                <a:lnTo>
                                  <a:pt x="5882322" y="3885361"/>
                                </a:lnTo>
                                <a:lnTo>
                                  <a:pt x="5882322" y="3740581"/>
                                </a:lnTo>
                                <a:lnTo>
                                  <a:pt x="5882322" y="3597338"/>
                                </a:lnTo>
                                <a:close/>
                              </a:path>
                              <a:path w="5882640" h="5179695">
                                <a:moveTo>
                                  <a:pt x="5882322" y="3309302"/>
                                </a:moveTo>
                                <a:lnTo>
                                  <a:pt x="5876239" y="3309302"/>
                                </a:lnTo>
                                <a:lnTo>
                                  <a:pt x="5876239" y="3454069"/>
                                </a:lnTo>
                                <a:lnTo>
                                  <a:pt x="5876239" y="3597325"/>
                                </a:lnTo>
                                <a:lnTo>
                                  <a:pt x="5882322" y="3597325"/>
                                </a:lnTo>
                                <a:lnTo>
                                  <a:pt x="5882322" y="3454069"/>
                                </a:lnTo>
                                <a:lnTo>
                                  <a:pt x="5882322" y="3309302"/>
                                </a:lnTo>
                                <a:close/>
                              </a:path>
                              <a:path w="5882640" h="5179695">
                                <a:moveTo>
                                  <a:pt x="5882322" y="2734754"/>
                                </a:moveTo>
                                <a:lnTo>
                                  <a:pt x="5876239" y="2734754"/>
                                </a:lnTo>
                                <a:lnTo>
                                  <a:pt x="5876239" y="2877997"/>
                                </a:lnTo>
                                <a:lnTo>
                                  <a:pt x="5876239" y="3021253"/>
                                </a:lnTo>
                                <a:lnTo>
                                  <a:pt x="5876239" y="3166033"/>
                                </a:lnTo>
                                <a:lnTo>
                                  <a:pt x="5876239" y="3309289"/>
                                </a:lnTo>
                                <a:lnTo>
                                  <a:pt x="5882322" y="3309289"/>
                                </a:lnTo>
                                <a:lnTo>
                                  <a:pt x="5882322" y="3166033"/>
                                </a:lnTo>
                                <a:lnTo>
                                  <a:pt x="5882322" y="3021253"/>
                                </a:lnTo>
                                <a:lnTo>
                                  <a:pt x="5882322" y="2877997"/>
                                </a:lnTo>
                                <a:lnTo>
                                  <a:pt x="5882322" y="2734754"/>
                                </a:lnTo>
                                <a:close/>
                              </a:path>
                              <a:path w="5882640" h="5179695">
                                <a:moveTo>
                                  <a:pt x="5882322" y="2301621"/>
                                </a:moveTo>
                                <a:lnTo>
                                  <a:pt x="5876239" y="2301621"/>
                                </a:lnTo>
                                <a:lnTo>
                                  <a:pt x="5876239" y="2446705"/>
                                </a:lnTo>
                                <a:lnTo>
                                  <a:pt x="5876239" y="2589961"/>
                                </a:lnTo>
                                <a:lnTo>
                                  <a:pt x="5876239" y="2734741"/>
                                </a:lnTo>
                                <a:lnTo>
                                  <a:pt x="5882322" y="2734741"/>
                                </a:lnTo>
                                <a:lnTo>
                                  <a:pt x="5882322" y="2589961"/>
                                </a:lnTo>
                                <a:lnTo>
                                  <a:pt x="5882322" y="2446705"/>
                                </a:lnTo>
                                <a:lnTo>
                                  <a:pt x="5882322" y="2301621"/>
                                </a:lnTo>
                                <a:close/>
                              </a:path>
                              <a:path w="5882640" h="5179695">
                                <a:moveTo>
                                  <a:pt x="5882322" y="1727009"/>
                                </a:moveTo>
                                <a:lnTo>
                                  <a:pt x="5876239" y="1727009"/>
                                </a:lnTo>
                                <a:lnTo>
                                  <a:pt x="5876239" y="1870252"/>
                                </a:lnTo>
                                <a:lnTo>
                                  <a:pt x="5876239" y="2015032"/>
                                </a:lnTo>
                                <a:lnTo>
                                  <a:pt x="5876239" y="2158288"/>
                                </a:lnTo>
                                <a:lnTo>
                                  <a:pt x="5876239" y="2301544"/>
                                </a:lnTo>
                                <a:lnTo>
                                  <a:pt x="5882322" y="2301544"/>
                                </a:lnTo>
                                <a:lnTo>
                                  <a:pt x="5882322" y="2158288"/>
                                </a:lnTo>
                                <a:lnTo>
                                  <a:pt x="5882322" y="2015032"/>
                                </a:lnTo>
                                <a:lnTo>
                                  <a:pt x="5882322" y="1870252"/>
                                </a:lnTo>
                                <a:lnTo>
                                  <a:pt x="5882322" y="1727009"/>
                                </a:lnTo>
                                <a:close/>
                              </a:path>
                              <a:path w="5882640" h="5179695">
                                <a:moveTo>
                                  <a:pt x="5882322" y="1007681"/>
                                </a:moveTo>
                                <a:lnTo>
                                  <a:pt x="5876239" y="1007681"/>
                                </a:lnTo>
                                <a:lnTo>
                                  <a:pt x="5876239" y="1150924"/>
                                </a:lnTo>
                                <a:lnTo>
                                  <a:pt x="5876239" y="1295704"/>
                                </a:lnTo>
                                <a:lnTo>
                                  <a:pt x="5876239" y="1438960"/>
                                </a:lnTo>
                                <a:lnTo>
                                  <a:pt x="5876239" y="1582216"/>
                                </a:lnTo>
                                <a:lnTo>
                                  <a:pt x="5876239" y="1726996"/>
                                </a:lnTo>
                                <a:lnTo>
                                  <a:pt x="5882322" y="1726996"/>
                                </a:lnTo>
                                <a:lnTo>
                                  <a:pt x="5882322" y="1582216"/>
                                </a:lnTo>
                                <a:lnTo>
                                  <a:pt x="5882322" y="1438960"/>
                                </a:lnTo>
                                <a:lnTo>
                                  <a:pt x="5882322" y="1295704"/>
                                </a:lnTo>
                                <a:lnTo>
                                  <a:pt x="5882322" y="1150924"/>
                                </a:lnTo>
                                <a:lnTo>
                                  <a:pt x="5882322" y="1007681"/>
                                </a:lnTo>
                                <a:close/>
                              </a:path>
                              <a:path w="5882640" h="5179695">
                                <a:moveTo>
                                  <a:pt x="5882322" y="431609"/>
                                </a:moveTo>
                                <a:lnTo>
                                  <a:pt x="5876239" y="431609"/>
                                </a:lnTo>
                                <a:lnTo>
                                  <a:pt x="5876239" y="576376"/>
                                </a:lnTo>
                                <a:lnTo>
                                  <a:pt x="5876239" y="719632"/>
                                </a:lnTo>
                                <a:lnTo>
                                  <a:pt x="5876239" y="862888"/>
                                </a:lnTo>
                                <a:lnTo>
                                  <a:pt x="5876239" y="1007668"/>
                                </a:lnTo>
                                <a:lnTo>
                                  <a:pt x="5882322" y="1007668"/>
                                </a:lnTo>
                                <a:lnTo>
                                  <a:pt x="5882322" y="862888"/>
                                </a:lnTo>
                                <a:lnTo>
                                  <a:pt x="5882322" y="719632"/>
                                </a:lnTo>
                                <a:lnTo>
                                  <a:pt x="5882322" y="576376"/>
                                </a:lnTo>
                                <a:lnTo>
                                  <a:pt x="5882322" y="431609"/>
                                </a:lnTo>
                                <a:close/>
                              </a:path>
                              <a:path w="5882640" h="5179695">
                                <a:moveTo>
                                  <a:pt x="5882322" y="0"/>
                                </a:moveTo>
                                <a:lnTo>
                                  <a:pt x="5876239" y="0"/>
                                </a:lnTo>
                                <a:lnTo>
                                  <a:pt x="5876239" y="143560"/>
                                </a:lnTo>
                                <a:lnTo>
                                  <a:pt x="5876239" y="288340"/>
                                </a:lnTo>
                                <a:lnTo>
                                  <a:pt x="5876239" y="431596"/>
                                </a:lnTo>
                                <a:lnTo>
                                  <a:pt x="5882322" y="431596"/>
                                </a:lnTo>
                                <a:lnTo>
                                  <a:pt x="5882322" y="288340"/>
                                </a:lnTo>
                                <a:lnTo>
                                  <a:pt x="5882322" y="143560"/>
                                </a:lnTo>
                                <a:lnTo>
                                  <a:pt x="5882322" y="0"/>
                                </a:lnTo>
                                <a:close/>
                              </a:path>
                            </a:pathLst>
                          </a:custGeom>
                          <a:solidFill>
                            <a:srgbClr val="000000"/>
                          </a:solidFill>
                        </wps:spPr>
                        <wps:bodyPr wrap="square" lIns="0" tIns="0" rIns="0" bIns="0" rtlCol="0">
                          <a:noAutofit/>
                        </wps:bodyPr>
                      </wps:wsp>
                      <wps:wsp>
                        <wps:cNvPr id="55" name="Graphic 55"/>
                        <wps:cNvSpPr/>
                        <wps:spPr>
                          <a:xfrm>
                            <a:off x="0" y="5036248"/>
                            <a:ext cx="5882640" cy="3758565"/>
                          </a:xfrm>
                          <a:custGeom>
                            <a:avLst/>
                            <a:gdLst/>
                            <a:ahLst/>
                            <a:cxnLst/>
                            <a:rect l="l" t="t" r="r" b="b"/>
                            <a:pathLst>
                              <a:path w="5882640" h="3758565">
                                <a:moveTo>
                                  <a:pt x="6096" y="1726755"/>
                                </a:moveTo>
                                <a:lnTo>
                                  <a:pt x="0" y="1726755"/>
                                </a:lnTo>
                                <a:lnTo>
                                  <a:pt x="0" y="1870316"/>
                                </a:lnTo>
                                <a:lnTo>
                                  <a:pt x="0" y="2015096"/>
                                </a:lnTo>
                                <a:lnTo>
                                  <a:pt x="0" y="3596957"/>
                                </a:lnTo>
                                <a:lnTo>
                                  <a:pt x="6096" y="3596957"/>
                                </a:lnTo>
                                <a:lnTo>
                                  <a:pt x="6096" y="1870316"/>
                                </a:lnTo>
                                <a:lnTo>
                                  <a:pt x="6096" y="1726755"/>
                                </a:lnTo>
                                <a:close/>
                              </a:path>
                              <a:path w="5882640" h="3758565">
                                <a:moveTo>
                                  <a:pt x="6096" y="1295400"/>
                                </a:moveTo>
                                <a:lnTo>
                                  <a:pt x="0" y="1295400"/>
                                </a:lnTo>
                                <a:lnTo>
                                  <a:pt x="0" y="1438656"/>
                                </a:lnTo>
                                <a:lnTo>
                                  <a:pt x="0" y="1581899"/>
                                </a:lnTo>
                                <a:lnTo>
                                  <a:pt x="0" y="1726679"/>
                                </a:lnTo>
                                <a:lnTo>
                                  <a:pt x="6096" y="1726679"/>
                                </a:lnTo>
                                <a:lnTo>
                                  <a:pt x="6096" y="1581899"/>
                                </a:lnTo>
                                <a:lnTo>
                                  <a:pt x="6096" y="1438656"/>
                                </a:lnTo>
                                <a:lnTo>
                                  <a:pt x="6096" y="1295400"/>
                                </a:lnTo>
                                <a:close/>
                              </a:path>
                              <a:path w="5882640" h="3758565">
                                <a:moveTo>
                                  <a:pt x="6096" y="1007364"/>
                                </a:moveTo>
                                <a:lnTo>
                                  <a:pt x="0" y="1007364"/>
                                </a:lnTo>
                                <a:lnTo>
                                  <a:pt x="0" y="1150607"/>
                                </a:lnTo>
                                <a:lnTo>
                                  <a:pt x="0" y="1295387"/>
                                </a:lnTo>
                                <a:lnTo>
                                  <a:pt x="6096" y="1295387"/>
                                </a:lnTo>
                                <a:lnTo>
                                  <a:pt x="6096" y="1150607"/>
                                </a:lnTo>
                                <a:lnTo>
                                  <a:pt x="6096" y="1007364"/>
                                </a:lnTo>
                                <a:close/>
                              </a:path>
                              <a:path w="5882640" h="3758565">
                                <a:moveTo>
                                  <a:pt x="6096" y="719328"/>
                                </a:moveTo>
                                <a:lnTo>
                                  <a:pt x="0" y="719328"/>
                                </a:lnTo>
                                <a:lnTo>
                                  <a:pt x="0" y="862571"/>
                                </a:lnTo>
                                <a:lnTo>
                                  <a:pt x="0" y="1007351"/>
                                </a:lnTo>
                                <a:lnTo>
                                  <a:pt x="6096" y="1007351"/>
                                </a:lnTo>
                                <a:lnTo>
                                  <a:pt x="6096" y="862571"/>
                                </a:lnTo>
                                <a:lnTo>
                                  <a:pt x="6096" y="719328"/>
                                </a:lnTo>
                                <a:close/>
                              </a:path>
                              <a:path w="5882640" h="3758565">
                                <a:moveTo>
                                  <a:pt x="6096" y="431292"/>
                                </a:moveTo>
                                <a:lnTo>
                                  <a:pt x="0" y="431292"/>
                                </a:lnTo>
                                <a:lnTo>
                                  <a:pt x="0" y="576059"/>
                                </a:lnTo>
                                <a:lnTo>
                                  <a:pt x="0" y="719315"/>
                                </a:lnTo>
                                <a:lnTo>
                                  <a:pt x="6096" y="719315"/>
                                </a:lnTo>
                                <a:lnTo>
                                  <a:pt x="6096" y="576059"/>
                                </a:lnTo>
                                <a:lnTo>
                                  <a:pt x="6096" y="431292"/>
                                </a:lnTo>
                                <a:close/>
                              </a:path>
                              <a:path w="5882640" h="3758565">
                                <a:moveTo>
                                  <a:pt x="6096" y="0"/>
                                </a:moveTo>
                                <a:lnTo>
                                  <a:pt x="0" y="0"/>
                                </a:lnTo>
                                <a:lnTo>
                                  <a:pt x="0" y="143243"/>
                                </a:lnTo>
                                <a:lnTo>
                                  <a:pt x="0" y="288023"/>
                                </a:lnTo>
                                <a:lnTo>
                                  <a:pt x="0" y="431279"/>
                                </a:lnTo>
                                <a:lnTo>
                                  <a:pt x="6096" y="431279"/>
                                </a:lnTo>
                                <a:lnTo>
                                  <a:pt x="6096" y="288023"/>
                                </a:lnTo>
                                <a:lnTo>
                                  <a:pt x="6096" y="143243"/>
                                </a:lnTo>
                                <a:lnTo>
                                  <a:pt x="6096" y="0"/>
                                </a:lnTo>
                                <a:close/>
                              </a:path>
                              <a:path w="5882640" h="3758565">
                                <a:moveTo>
                                  <a:pt x="5882322" y="3596970"/>
                                </a:moveTo>
                                <a:lnTo>
                                  <a:pt x="5876239" y="3596970"/>
                                </a:lnTo>
                                <a:lnTo>
                                  <a:pt x="5876239" y="3752405"/>
                                </a:lnTo>
                                <a:lnTo>
                                  <a:pt x="6096" y="3752405"/>
                                </a:lnTo>
                                <a:lnTo>
                                  <a:pt x="6096" y="3596970"/>
                                </a:lnTo>
                                <a:lnTo>
                                  <a:pt x="0" y="3596970"/>
                                </a:lnTo>
                                <a:lnTo>
                                  <a:pt x="0" y="3752405"/>
                                </a:lnTo>
                                <a:lnTo>
                                  <a:pt x="0" y="3758501"/>
                                </a:lnTo>
                                <a:lnTo>
                                  <a:pt x="6096" y="3758501"/>
                                </a:lnTo>
                                <a:lnTo>
                                  <a:pt x="5876239" y="3758501"/>
                                </a:lnTo>
                                <a:lnTo>
                                  <a:pt x="5882322" y="3758501"/>
                                </a:lnTo>
                                <a:lnTo>
                                  <a:pt x="5882322" y="3752405"/>
                                </a:lnTo>
                                <a:lnTo>
                                  <a:pt x="5882322" y="3596970"/>
                                </a:lnTo>
                                <a:close/>
                              </a:path>
                              <a:path w="5882640" h="3758565">
                                <a:moveTo>
                                  <a:pt x="5882322" y="1726755"/>
                                </a:moveTo>
                                <a:lnTo>
                                  <a:pt x="5876239" y="1726755"/>
                                </a:lnTo>
                                <a:lnTo>
                                  <a:pt x="5876239" y="1870316"/>
                                </a:lnTo>
                                <a:lnTo>
                                  <a:pt x="5876239" y="2015096"/>
                                </a:lnTo>
                                <a:lnTo>
                                  <a:pt x="5876239" y="3596957"/>
                                </a:lnTo>
                                <a:lnTo>
                                  <a:pt x="5882322" y="3596957"/>
                                </a:lnTo>
                                <a:lnTo>
                                  <a:pt x="5882322" y="1870316"/>
                                </a:lnTo>
                                <a:lnTo>
                                  <a:pt x="5882322" y="1726755"/>
                                </a:lnTo>
                                <a:close/>
                              </a:path>
                              <a:path w="5882640" h="3758565">
                                <a:moveTo>
                                  <a:pt x="5882322" y="1295400"/>
                                </a:moveTo>
                                <a:lnTo>
                                  <a:pt x="5876239" y="1295400"/>
                                </a:lnTo>
                                <a:lnTo>
                                  <a:pt x="5876239" y="1438656"/>
                                </a:lnTo>
                                <a:lnTo>
                                  <a:pt x="5876239" y="1581899"/>
                                </a:lnTo>
                                <a:lnTo>
                                  <a:pt x="5876239" y="1726679"/>
                                </a:lnTo>
                                <a:lnTo>
                                  <a:pt x="5882322" y="1726679"/>
                                </a:lnTo>
                                <a:lnTo>
                                  <a:pt x="5882322" y="1581899"/>
                                </a:lnTo>
                                <a:lnTo>
                                  <a:pt x="5882322" y="1438656"/>
                                </a:lnTo>
                                <a:lnTo>
                                  <a:pt x="5882322" y="1295400"/>
                                </a:lnTo>
                                <a:close/>
                              </a:path>
                              <a:path w="5882640" h="3758565">
                                <a:moveTo>
                                  <a:pt x="5882322" y="1007364"/>
                                </a:moveTo>
                                <a:lnTo>
                                  <a:pt x="5876239" y="1007364"/>
                                </a:lnTo>
                                <a:lnTo>
                                  <a:pt x="5876239" y="1150607"/>
                                </a:lnTo>
                                <a:lnTo>
                                  <a:pt x="5876239" y="1295387"/>
                                </a:lnTo>
                                <a:lnTo>
                                  <a:pt x="5882322" y="1295387"/>
                                </a:lnTo>
                                <a:lnTo>
                                  <a:pt x="5882322" y="1150607"/>
                                </a:lnTo>
                                <a:lnTo>
                                  <a:pt x="5882322" y="1007364"/>
                                </a:lnTo>
                                <a:close/>
                              </a:path>
                              <a:path w="5882640" h="3758565">
                                <a:moveTo>
                                  <a:pt x="5882322" y="719328"/>
                                </a:moveTo>
                                <a:lnTo>
                                  <a:pt x="5876239" y="719328"/>
                                </a:lnTo>
                                <a:lnTo>
                                  <a:pt x="5876239" y="862571"/>
                                </a:lnTo>
                                <a:lnTo>
                                  <a:pt x="5876239" y="1007351"/>
                                </a:lnTo>
                                <a:lnTo>
                                  <a:pt x="5882322" y="1007351"/>
                                </a:lnTo>
                                <a:lnTo>
                                  <a:pt x="5882322" y="862571"/>
                                </a:lnTo>
                                <a:lnTo>
                                  <a:pt x="5882322" y="719328"/>
                                </a:lnTo>
                                <a:close/>
                              </a:path>
                              <a:path w="5882640" h="3758565">
                                <a:moveTo>
                                  <a:pt x="5882322" y="431292"/>
                                </a:moveTo>
                                <a:lnTo>
                                  <a:pt x="5876239" y="431292"/>
                                </a:lnTo>
                                <a:lnTo>
                                  <a:pt x="5876239" y="576059"/>
                                </a:lnTo>
                                <a:lnTo>
                                  <a:pt x="5876239" y="719315"/>
                                </a:lnTo>
                                <a:lnTo>
                                  <a:pt x="5882322" y="719315"/>
                                </a:lnTo>
                                <a:lnTo>
                                  <a:pt x="5882322" y="576059"/>
                                </a:lnTo>
                                <a:lnTo>
                                  <a:pt x="5882322" y="431292"/>
                                </a:lnTo>
                                <a:close/>
                              </a:path>
                              <a:path w="5882640" h="3758565">
                                <a:moveTo>
                                  <a:pt x="5882322" y="0"/>
                                </a:moveTo>
                                <a:lnTo>
                                  <a:pt x="5876239" y="0"/>
                                </a:lnTo>
                                <a:lnTo>
                                  <a:pt x="5876239" y="143243"/>
                                </a:lnTo>
                                <a:lnTo>
                                  <a:pt x="5876239" y="288023"/>
                                </a:lnTo>
                                <a:lnTo>
                                  <a:pt x="5876239" y="431279"/>
                                </a:lnTo>
                                <a:lnTo>
                                  <a:pt x="5882322" y="431279"/>
                                </a:lnTo>
                                <a:lnTo>
                                  <a:pt x="5882322" y="288023"/>
                                </a:lnTo>
                                <a:lnTo>
                                  <a:pt x="5882322" y="143243"/>
                                </a:lnTo>
                                <a:lnTo>
                                  <a:pt x="5882322"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66.1pt;margin-top:71.95pt;height:692.5pt;width:463.2pt;mso-position-horizontal-relative:page;mso-position-vertical-relative:page;z-index:-251651072;mso-width-relative:page;mso-height-relative:page;" coordsize="5882640,8794750" o:gfxdata="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">
                <o:lock v:ext="edit" aspectratio="f"/>
                <v:shape id="Graphic 54" o:spid="_x0000_s1026" o:spt="100" style="position:absolute;left:0;top:0;height:5179695;width:5882640;" fillcolor="#000000" filled="t" stroked="f" coordsize="5882640,5179695" o:gfxdata="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hDpvQAA&#10;ANsAAAAPAAAAAAAAAAEAIAAAACIAAABkcnMvZG93bnJldi54bWxQSwECFAAUAAAACACHTuJAMy8F&#10;njsAAAA5AAAAEAAAAAAAAAABACAAAAAMAQAAZHJzL3NoYXBleG1sLnhtbFBLBQYAAAAABgAGAFsB&#10;AAC2AwAAAAA=&#10;" path="m6096,5036248l0,5036248,0,5179492,6096,5179492,6096,5036248xem6096,4748212l0,4748212,0,4892980,0,5036236,6096,5036236,6096,4892980,6096,4748212xem6096,4173410l0,4173410,0,4316654,0,4459871,0,4604944,0,4748200,6096,4748200,6096,4604944,6096,4459910,6096,4316654,6096,4173410xem6096,3885374l0,3885374,0,4028617,0,4173397,6096,4173397,6096,4028617,6096,3885374xem6096,3597338l0,3597338,0,3740581,0,3885361,6096,3885361,6096,3740581,6096,3597338xem6096,3309302l0,3309302,0,3454069,0,3597325,6096,3597325,6096,3454069,6096,3309302xem6096,2734754l0,2734754,0,2877997,0,3021253,0,3166033,0,3309289,6096,3309289,6096,3166033,6096,3021253,6096,2877997,6096,2734754xem6096,2301621l0,2301621,0,2446705,0,2589961,0,2734741,6096,2734741,6096,2589961,6096,2446705,6096,2301621xem6096,1727009l0,1727009,0,1870252,0,2015032,0,2158288,0,2301544,6096,2301544,6096,2158288,6096,2015032,6096,1870252,6096,1727009xem6096,1007681l0,1007681,0,1150924,0,1295704,0,1438960,0,1582216,0,1726996,6096,1726996,6096,1582216,6096,1438960,6096,1295704,6096,1150924,6096,1007681xem6096,431609l0,431609,0,576376,0,719632,0,862888,0,1007668,6096,1007668,6096,862888,6096,719632,6096,576376,6096,431609xem6096,0l0,0,0,143560,0,288340,0,431596,6096,431596,6096,288340,6096,143560,6096,0xem5882322,4748212l5876239,4748212,5876239,4892980,5876239,5036236,5882322,5036236,5882322,4892980,5882322,4748212xem5882322,4173410l5876239,4173410,5876239,4316654,5876239,4459871,5876239,4604944,5876239,4748200,5882322,4748200,5882322,4604944,5882322,4459910,5882322,4316654,5882322,4173410xem5882322,3885374l5876239,3885374,5876239,4028617,5876239,4173397,5882322,4173397,5882322,4028617,5882322,3885374xem5882322,3597338l5876239,3597338,5876239,3740581,5876239,3885361,5882322,3885361,5882322,3740581,5882322,3597338xem5882322,3309302l5876239,3309302,5876239,3454069,5876239,3597325,5882322,3597325,5882322,3454069,5882322,3309302xem5882322,2734754l5876239,2734754,5876239,2877997,5876239,3021253,5876239,3166033,5876239,3309289,5882322,3309289,5882322,3166033,5882322,3021253,5882322,2877997,5882322,2734754xem5882322,2301621l5876239,2301621,5876239,2446705,5876239,2589961,5876239,2734741,5882322,2734741,5882322,2589961,5882322,2446705,5882322,2301621xem5882322,1727009l5876239,1727009,5876239,1870252,5876239,2015032,5876239,2158288,5876239,2301544,5882322,2301544,5882322,2158288,5882322,2015032,5882322,1870252,5882322,1727009xem5882322,1007681l5876239,1007681,5876239,1150924,5876239,1295704,5876239,1438960,5876239,1582216,5876239,1726996,5882322,1726996,5882322,1582216,5882322,1438960,5882322,1295704,5882322,1150924,5882322,1007681xem5882322,431609l5876239,431609,5876239,576376,5876239,719632,5876239,862888,5876239,1007668,5882322,1007668,5882322,862888,5882322,719632,5882322,576376,5882322,431609xem5882322,0l5876239,0,5876239,143560,5876239,288340,5876239,431596,5882322,431596,5882322,288340,5882322,143560,5882322,0xe">
                  <v:fill on="t" focussize="0,0"/>
                  <v:stroke on="f"/>
                  <v:imagedata o:title=""/>
                  <o:lock v:ext="edit" aspectratio="f"/>
                  <v:textbox inset="0mm,0mm,0mm,0mm"/>
                </v:shape>
                <v:shape id="Graphic 55" o:spid="_x0000_s1026" o:spt="100" style="position:absolute;left:0;top:5036248;height:3758565;width:5882640;" fillcolor="#000000" filled="t" stroked="f" coordsize="5882640,3758565" o:gfxdata="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v1qvS/&#10;AAAA2wAAAA8AAAAAAAAAAQAgAAAAIgAAAGRycy9kb3ducmV2LnhtbFBLAQIUABQAAAAIAIdO4kAz&#10;LwWeOwAAADkAAAAQAAAAAAAAAAEAIAAAAA4BAABkcnMvc2hhcGV4bWwueG1sUEsFBgAAAAAGAAYA&#10;WwEAALgDAAAAAA==&#10;" path="m6096,1726755l0,1726755,0,1870316,0,2015096,0,3596957,6096,3596957,6096,1870316,6096,1726755xem6096,1295400l0,1295400,0,1438656,0,1581899,0,1726679,6096,1726679,6096,1581899,6096,1438656,6096,1295400xem6096,1007364l0,1007364,0,1150607,0,1295387,6096,1295387,6096,1150607,6096,1007364xem6096,719328l0,719328,0,862571,0,1007351,6096,1007351,6096,862571,6096,719328xem6096,431292l0,431292,0,576059,0,719315,6096,719315,6096,576059,6096,431292xem6096,0l0,0,0,143243,0,288023,0,431279,6096,431279,6096,288023,6096,143243,6096,0xem5882322,3596970l5876239,3596970,5876239,3752405,6096,3752405,6096,3596970,0,3596970,0,3752405,0,3758501,6096,3758501,5876239,3758501,5882322,3758501,5882322,3752405,5882322,3596970xem5882322,1726755l5876239,1726755,5876239,1870316,5876239,2015096,5876239,3596957,5882322,3596957,5882322,1870316,5882322,1726755xem5882322,1295400l5876239,1295400,5876239,1438656,5876239,1581899,5876239,1726679,5882322,1726679,5882322,1581899,5882322,1438656,5882322,1295400xem5882322,1007364l5876239,1007364,5876239,1150607,5876239,1295387,5882322,1295387,5882322,1150607,5882322,1007364xem5882322,719328l5876239,719328,5876239,862571,5876239,1007351,5882322,1007351,5882322,862571,5882322,719328xem5882322,431292l5876239,431292,5876239,576059,5876239,719315,5882322,719315,5882322,576059,5882322,431292xem5882322,0l5876239,0,5876239,143243,5876239,288023,5876239,431279,5882322,431279,5882322,288023,5882322,143243,5882322,0xe">
                  <v:fill on="t" focussize="0,0"/>
                  <v:stroke on="f"/>
                  <v:imagedata o:title=""/>
                  <o:lock v:ext="edit" aspectratio="f"/>
                  <v:textbox inset="0mm,0mm,0mm,0mm"/>
                </v:shape>
              </v:group>
            </w:pict>
          </mc:Fallback>
        </mc:AlternateContent>
      </w:r>
      <w:r>
        <w:rPr>
          <w:spacing w:val="-4"/>
        </w:rPr>
        <w:t>26:</w:t>
      </w:r>
      <w:r>
        <w:tab/>
      </w:r>
      <w:r>
        <w:t>print(f"</w:t>
      </w:r>
      <w:r>
        <w:rPr>
          <w:spacing w:val="80"/>
        </w:rPr>
        <w:t xml:space="preserve"> </w:t>
      </w:r>
      <w:r>
        <w:t>Gaji</w:t>
      </w:r>
      <w:r>
        <w:rPr>
          <w:spacing w:val="-9"/>
        </w:rPr>
        <w:t xml:space="preserve"> </w:t>
      </w:r>
      <w:r>
        <w:t>Pokok:</w:t>
      </w:r>
      <w:r>
        <w:rPr>
          <w:spacing w:val="-9"/>
        </w:rPr>
        <w:t xml:space="preserve"> </w:t>
      </w:r>
      <w:r>
        <w:t xml:space="preserve">{format_rupiah(self.gaji_pokok)}") </w:t>
      </w:r>
      <w:r>
        <w:rPr>
          <w:spacing w:val="-4"/>
        </w:rPr>
        <w:t>27:</w:t>
      </w:r>
    </w:p>
    <w:p w14:paraId="5275903D">
      <w:pPr>
        <w:pStyle w:val="5"/>
        <w:spacing w:before="1" w:line="226" w:lineRule="exact"/>
      </w:pPr>
      <w:r>
        <w:t>28:</w:t>
      </w:r>
      <w:r>
        <w:rPr>
          <w:spacing w:val="-4"/>
        </w:rPr>
        <w:t xml:space="preserve"> </w:t>
      </w:r>
      <w:r>
        <w:t>#</w:t>
      </w:r>
      <w:r>
        <w:rPr>
          <w:spacing w:val="-4"/>
        </w:rPr>
        <w:t xml:space="preserve"> </w:t>
      </w:r>
      <w:r>
        <w:t>Kelas</w:t>
      </w:r>
      <w:r>
        <w:rPr>
          <w:spacing w:val="-4"/>
        </w:rPr>
        <w:t xml:space="preserve"> </w:t>
      </w:r>
      <w:r>
        <w:t>Anak</w:t>
      </w:r>
      <w:r>
        <w:rPr>
          <w:spacing w:val="-4"/>
        </w:rPr>
        <w:t xml:space="preserve"> </w:t>
      </w:r>
      <w:r>
        <w:rPr>
          <w:spacing w:val="-10"/>
        </w:rPr>
        <w:t>1</w:t>
      </w:r>
    </w:p>
    <w:p w14:paraId="69EC3537">
      <w:pPr>
        <w:pStyle w:val="5"/>
        <w:spacing w:line="226" w:lineRule="exact"/>
      </w:pPr>
      <w:r>
        <w:t>29:</w:t>
      </w:r>
      <w:r>
        <w:rPr>
          <w:spacing w:val="-5"/>
        </w:rPr>
        <w:t xml:space="preserve"> </w:t>
      </w:r>
      <w:r>
        <w:t>class</w:t>
      </w:r>
      <w:r>
        <w:rPr>
          <w:spacing w:val="-5"/>
        </w:rPr>
        <w:t xml:space="preserve"> </w:t>
      </w:r>
      <w:r>
        <w:rPr>
          <w:spacing w:val="-2"/>
        </w:rPr>
        <w:t>Manager(Pegawai):</w:t>
      </w:r>
    </w:p>
    <w:p w14:paraId="012F086C">
      <w:pPr>
        <w:pStyle w:val="5"/>
        <w:tabs>
          <w:tab w:val="left" w:pos="1077"/>
        </w:tabs>
        <w:spacing w:before="1" w:line="215" w:lineRule="exact"/>
      </w:pPr>
      <w:r>
        <w:rPr>
          <w:spacing w:val="-5"/>
        </w:rPr>
        <w:t>30:</w:t>
      </w:r>
      <w:r>
        <w:tab/>
      </w:r>
      <w:r>
        <w:t>def</w:t>
      </w:r>
      <w:r>
        <w:rPr>
          <w:spacing w:val="-20"/>
        </w:rPr>
        <w:t xml:space="preserve"> </w:t>
      </w:r>
      <w:r>
        <w:rPr>
          <w:rFonts w:ascii="Times New Roman"/>
          <w:spacing w:val="62"/>
          <w:u w:val="single"/>
        </w:rPr>
        <w:t xml:space="preserve">  </w:t>
      </w:r>
      <w:r>
        <w:t>init</w:t>
      </w:r>
      <w:r>
        <w:rPr>
          <w:rFonts w:ascii="Times New Roman"/>
          <w:spacing w:val="62"/>
          <w:u w:val="single"/>
        </w:rPr>
        <w:t xml:space="preserve">  </w:t>
      </w:r>
      <w:r>
        <w:t>(self,</w:t>
      </w:r>
      <w:r>
        <w:rPr>
          <w:spacing w:val="-16"/>
        </w:rPr>
        <w:t xml:space="preserve"> </w:t>
      </w:r>
      <w:r>
        <w:t>nama,</w:t>
      </w:r>
      <w:r>
        <w:rPr>
          <w:spacing w:val="-17"/>
        </w:rPr>
        <w:t xml:space="preserve"> </w:t>
      </w:r>
      <w:r>
        <w:t>id_pegawai,</w:t>
      </w:r>
      <w:r>
        <w:rPr>
          <w:spacing w:val="-17"/>
        </w:rPr>
        <w:t xml:space="preserve"> </w:t>
      </w:r>
      <w:r>
        <w:t>gaji_pokok,</w:t>
      </w:r>
      <w:r>
        <w:rPr>
          <w:spacing w:val="-17"/>
        </w:rPr>
        <w:t xml:space="preserve"> </w:t>
      </w:r>
      <w:r>
        <w:rPr>
          <w:spacing w:val="-2"/>
        </w:rPr>
        <w:t>tunjangan_jabatan):</w:t>
      </w:r>
    </w:p>
    <w:p w14:paraId="1F4AE744">
      <w:pPr>
        <w:pStyle w:val="5"/>
        <w:tabs>
          <w:tab w:val="left" w:pos="1605"/>
        </w:tabs>
        <w:spacing w:before="11" w:line="226" w:lineRule="exact"/>
      </w:pPr>
      <w:r>
        <w:rPr>
          <w:spacing w:val="-5"/>
        </w:rPr>
        <w:t>31:</w:t>
      </w:r>
      <w:r>
        <w:tab/>
      </w:r>
      <w:r>
        <w:t>super().</w:t>
      </w:r>
      <w:r>
        <w:rPr>
          <w:rFonts w:ascii="Times New Roman"/>
          <w:spacing w:val="63"/>
          <w:u w:val="single"/>
        </w:rPr>
        <w:t xml:space="preserve">  </w:t>
      </w:r>
      <w:r>
        <w:t>init</w:t>
      </w:r>
      <w:r>
        <w:rPr>
          <w:rFonts w:ascii="Times New Roman"/>
          <w:spacing w:val="64"/>
          <w:u w:val="single"/>
        </w:rPr>
        <w:t xml:space="preserve">  </w:t>
      </w:r>
      <w:r>
        <w:t>(nama,</w:t>
      </w:r>
      <w:r>
        <w:rPr>
          <w:spacing w:val="-5"/>
        </w:rPr>
        <w:t xml:space="preserve"> </w:t>
      </w:r>
      <w:r>
        <w:t>id_pegawai,</w:t>
      </w:r>
      <w:r>
        <w:rPr>
          <w:spacing w:val="-6"/>
        </w:rPr>
        <w:t xml:space="preserve"> </w:t>
      </w:r>
      <w:r>
        <w:rPr>
          <w:spacing w:val="-2"/>
        </w:rPr>
        <w:t>gaji_pokok)</w:t>
      </w:r>
    </w:p>
    <w:p w14:paraId="759B1794">
      <w:pPr>
        <w:pStyle w:val="5"/>
        <w:tabs>
          <w:tab w:val="left" w:pos="1605"/>
        </w:tabs>
        <w:ind w:right="2708"/>
      </w:pPr>
      <w:r>
        <w:rPr>
          <w:spacing w:val="-4"/>
        </w:rPr>
        <w:t>32:</w:t>
      </w:r>
      <w:r>
        <w:tab/>
      </w:r>
      <w:r>
        <w:t>self.tunjangan_jabatan</w:t>
      </w:r>
      <w:r>
        <w:rPr>
          <w:spacing w:val="-18"/>
        </w:rPr>
        <w:t xml:space="preserve"> </w:t>
      </w:r>
      <w:r>
        <w:t>=</w:t>
      </w:r>
      <w:r>
        <w:rPr>
          <w:spacing w:val="-18"/>
        </w:rPr>
        <w:t xml:space="preserve"> </w:t>
      </w:r>
      <w:r>
        <w:t xml:space="preserve">tunjangan_jabatan </w:t>
      </w:r>
      <w:r>
        <w:rPr>
          <w:spacing w:val="-4"/>
        </w:rPr>
        <w:t>33:</w:t>
      </w:r>
    </w:p>
    <w:p w14:paraId="5CEA2D6F">
      <w:pPr>
        <w:pStyle w:val="5"/>
        <w:tabs>
          <w:tab w:val="left" w:pos="1125"/>
        </w:tabs>
        <w:ind w:right="5588"/>
      </w:pPr>
      <w:r>
        <w:rPr>
          <w:spacing w:val="-4"/>
        </w:rPr>
        <w:t>34:</w:t>
      </w:r>
      <w:r>
        <w:tab/>
      </w:r>
      <w:r>
        <w:t>#</w:t>
      </w:r>
      <w:r>
        <w:rPr>
          <w:spacing w:val="-17"/>
        </w:rPr>
        <w:t xml:space="preserve"> </w:t>
      </w:r>
      <w:r>
        <w:t>Override</w:t>
      </w:r>
      <w:r>
        <w:rPr>
          <w:spacing w:val="-17"/>
        </w:rPr>
        <w:t xml:space="preserve"> </w:t>
      </w:r>
      <w:r>
        <w:t xml:space="preserve">hitung_gaji </w:t>
      </w:r>
      <w:r>
        <w:rPr>
          <w:spacing w:val="-5"/>
        </w:rPr>
        <w:t>35:</w:t>
      </w:r>
      <w:r>
        <w:tab/>
      </w:r>
      <w:r>
        <w:t>def</w:t>
      </w:r>
      <w:r>
        <w:rPr>
          <w:spacing w:val="-4"/>
        </w:rPr>
        <w:t xml:space="preserve"> </w:t>
      </w:r>
      <w:r>
        <w:rPr>
          <w:spacing w:val="-2"/>
        </w:rPr>
        <w:t>hitung_gaji(self):</w:t>
      </w:r>
    </w:p>
    <w:p w14:paraId="6DDA4F67">
      <w:pPr>
        <w:pStyle w:val="5"/>
        <w:tabs>
          <w:tab w:val="left" w:pos="1605"/>
        </w:tabs>
        <w:spacing w:before="1"/>
        <w:ind w:right="668"/>
      </w:pPr>
      <w:r>
        <w:rPr>
          <w:spacing w:val="-4"/>
        </w:rPr>
        <w:t>36:</w:t>
      </w:r>
      <w:r>
        <w:tab/>
      </w:r>
      <w:r>
        <w:t>gaji_total</w:t>
      </w:r>
      <w:r>
        <w:rPr>
          <w:spacing w:val="-9"/>
        </w:rPr>
        <w:t xml:space="preserve"> </w:t>
      </w:r>
      <w:r>
        <w:t>=</w:t>
      </w:r>
      <w:r>
        <w:rPr>
          <w:spacing w:val="-9"/>
        </w:rPr>
        <w:t xml:space="preserve"> </w:t>
      </w:r>
      <w:r>
        <w:t>super().hitung_gaji()</w:t>
      </w:r>
      <w:r>
        <w:rPr>
          <w:spacing w:val="-9"/>
        </w:rPr>
        <w:t xml:space="preserve"> </w:t>
      </w:r>
      <w:r>
        <w:t>+</w:t>
      </w:r>
      <w:r>
        <w:rPr>
          <w:spacing w:val="-9"/>
        </w:rPr>
        <w:t xml:space="preserve"> </w:t>
      </w:r>
      <w:r>
        <w:t xml:space="preserve">self.tunjangan_jabatan </w:t>
      </w:r>
      <w:r>
        <w:rPr>
          <w:spacing w:val="-4"/>
        </w:rPr>
        <w:t>37:</w:t>
      </w:r>
      <w:r>
        <w:tab/>
      </w:r>
      <w:r>
        <w:t>return gaji_total</w:t>
      </w:r>
    </w:p>
    <w:p w14:paraId="7922EE57">
      <w:pPr>
        <w:pStyle w:val="5"/>
        <w:spacing w:line="226" w:lineRule="exact"/>
      </w:pPr>
      <w:r>
        <w:rPr>
          <w:spacing w:val="-5"/>
        </w:rPr>
        <w:t>38:</w:t>
      </w:r>
    </w:p>
    <w:p w14:paraId="2F4970DD">
      <w:pPr>
        <w:pStyle w:val="5"/>
        <w:tabs>
          <w:tab w:val="left" w:pos="1125"/>
        </w:tabs>
        <w:ind w:right="2348"/>
      </w:pPr>
      <w:r>
        <w:rPr>
          <w:spacing w:val="-4"/>
        </w:rPr>
        <w:t>39:</w:t>
      </w:r>
      <w:r>
        <w:tab/>
      </w:r>
      <w:r>
        <w:t>#</w:t>
      </w:r>
      <w:r>
        <w:rPr>
          <w:spacing w:val="-7"/>
        </w:rPr>
        <w:t xml:space="preserve"> </w:t>
      </w:r>
      <w:r>
        <w:t>Override</w:t>
      </w:r>
      <w:r>
        <w:rPr>
          <w:spacing w:val="-7"/>
        </w:rPr>
        <w:t xml:space="preserve"> </w:t>
      </w:r>
      <w:r>
        <w:t>tampilkan_info</w:t>
      </w:r>
      <w:r>
        <w:rPr>
          <w:spacing w:val="-7"/>
        </w:rPr>
        <w:t xml:space="preserve"> </w:t>
      </w:r>
      <w:r>
        <w:t>(memanggil</w:t>
      </w:r>
      <w:r>
        <w:rPr>
          <w:spacing w:val="-7"/>
        </w:rPr>
        <w:t xml:space="preserve"> </w:t>
      </w:r>
      <w:r>
        <w:t>versi</w:t>
      </w:r>
      <w:r>
        <w:rPr>
          <w:spacing w:val="-7"/>
        </w:rPr>
        <w:t xml:space="preserve"> </w:t>
      </w:r>
      <w:r>
        <w:t xml:space="preserve">induk) </w:t>
      </w:r>
      <w:r>
        <w:rPr>
          <w:spacing w:val="-4"/>
        </w:rPr>
        <w:t>40:</w:t>
      </w:r>
      <w:r>
        <w:tab/>
      </w:r>
      <w:r>
        <w:t>def tampilkan_info(self):</w:t>
      </w:r>
    </w:p>
    <w:p w14:paraId="14448DA4">
      <w:pPr>
        <w:pStyle w:val="5"/>
        <w:tabs>
          <w:tab w:val="left" w:pos="1605"/>
        </w:tabs>
        <w:spacing w:line="226" w:lineRule="exact"/>
      </w:pPr>
      <w:r>
        <w:rPr>
          <w:spacing w:val="-5"/>
        </w:rPr>
        <w:t>41:</w:t>
      </w:r>
      <w:r>
        <w:tab/>
      </w:r>
      <w:r>
        <w:t>print("---</w:t>
      </w:r>
      <w:r>
        <w:rPr>
          <w:spacing w:val="-10"/>
        </w:rPr>
        <w:t xml:space="preserve"> </w:t>
      </w:r>
      <w:r>
        <w:t>Info</w:t>
      </w:r>
      <w:r>
        <w:rPr>
          <w:spacing w:val="-10"/>
        </w:rPr>
        <w:t xml:space="preserve"> </w:t>
      </w:r>
      <w:r>
        <w:t>Manager</w:t>
      </w:r>
      <w:r>
        <w:rPr>
          <w:spacing w:val="-9"/>
        </w:rPr>
        <w:t xml:space="preserve"> </w:t>
      </w:r>
      <w:r>
        <w:t>---</w:t>
      </w:r>
      <w:r>
        <w:rPr>
          <w:spacing w:val="-5"/>
        </w:rPr>
        <w:t>")</w:t>
      </w:r>
    </w:p>
    <w:p w14:paraId="552C889E">
      <w:pPr>
        <w:pStyle w:val="5"/>
        <w:tabs>
          <w:tab w:val="left" w:pos="1605"/>
        </w:tabs>
      </w:pPr>
      <w:r>
        <w:rPr>
          <w:spacing w:val="-5"/>
        </w:rPr>
        <w:t>42:</w:t>
      </w:r>
      <w:r>
        <w:tab/>
      </w:r>
      <w:r>
        <w:t>super().tampilkan_info()</w:t>
      </w:r>
      <w:r>
        <w:rPr>
          <w:spacing w:val="-11"/>
        </w:rPr>
        <w:t xml:space="preserve"> </w:t>
      </w:r>
      <w:r>
        <w:t>#</w:t>
      </w:r>
      <w:r>
        <w:rPr>
          <w:spacing w:val="-9"/>
        </w:rPr>
        <w:t xml:space="preserve"> </w:t>
      </w:r>
      <w:r>
        <w:t>Panggil</w:t>
      </w:r>
      <w:r>
        <w:rPr>
          <w:spacing w:val="-9"/>
        </w:rPr>
        <w:t xml:space="preserve"> </w:t>
      </w:r>
      <w:r>
        <w:t>info</w:t>
      </w:r>
      <w:r>
        <w:rPr>
          <w:spacing w:val="-9"/>
        </w:rPr>
        <w:t xml:space="preserve"> </w:t>
      </w:r>
      <w:r>
        <w:t>dasar</w:t>
      </w:r>
      <w:r>
        <w:rPr>
          <w:spacing w:val="-9"/>
        </w:rPr>
        <w:t xml:space="preserve"> </w:t>
      </w:r>
      <w:r>
        <w:t>dari</w:t>
      </w:r>
      <w:r>
        <w:rPr>
          <w:spacing w:val="-9"/>
        </w:rPr>
        <w:t xml:space="preserve"> </w:t>
      </w:r>
      <w:r>
        <w:rPr>
          <w:spacing w:val="-2"/>
        </w:rPr>
        <w:t>Pegawai</w:t>
      </w:r>
    </w:p>
    <w:p w14:paraId="6FEC03DF">
      <w:pPr>
        <w:pStyle w:val="5"/>
        <w:tabs>
          <w:tab w:val="left" w:pos="4773"/>
          <w:tab w:val="left" w:pos="6677"/>
          <w:tab w:val="left" w:pos="8229"/>
        </w:tabs>
        <w:spacing w:before="1" w:line="226" w:lineRule="exact"/>
      </w:pPr>
      <w:r>
        <w:rPr>
          <w:spacing w:val="-5"/>
        </w:rPr>
        <w:t>43:</w:t>
      </w:r>
      <w:r>
        <w:tab/>
      </w:r>
      <w:r>
        <w:rPr>
          <w:spacing w:val="-2"/>
        </w:rPr>
        <w:t>print(f"</w:t>
      </w:r>
      <w:r>
        <w:tab/>
      </w:r>
      <w:r>
        <w:rPr>
          <w:spacing w:val="-2"/>
        </w:rPr>
        <w:t>Tunjangan</w:t>
      </w:r>
      <w:r>
        <w:tab/>
      </w:r>
      <w:r>
        <w:rPr>
          <w:spacing w:val="-2"/>
        </w:rPr>
        <w:t>Jabatan:</w:t>
      </w:r>
    </w:p>
    <w:p w14:paraId="0EE79929">
      <w:pPr>
        <w:pStyle w:val="5"/>
        <w:spacing w:line="226" w:lineRule="exact"/>
      </w:pPr>
      <w:r>
        <w:rPr>
          <w:spacing w:val="-2"/>
        </w:rPr>
        <w:t>{format_rupiah(self.tunjangan_jabatan)}")</w:t>
      </w:r>
    </w:p>
    <w:p w14:paraId="2ACB7684">
      <w:pPr>
        <w:pStyle w:val="5"/>
        <w:tabs>
          <w:tab w:val="left" w:pos="1605"/>
        </w:tabs>
        <w:spacing w:before="2"/>
        <w:ind w:right="668"/>
      </w:pPr>
      <w:r>
        <w:rPr>
          <w:spacing w:val="-4"/>
        </w:rPr>
        <w:t>44:</w:t>
      </w:r>
      <w:r>
        <w:tab/>
      </w:r>
      <w:r>
        <w:t>print(f"</w:t>
      </w:r>
      <w:r>
        <w:rPr>
          <w:spacing w:val="80"/>
        </w:rPr>
        <w:t xml:space="preserve"> </w:t>
      </w:r>
      <w:r>
        <w:t>Total</w:t>
      </w:r>
      <w:r>
        <w:rPr>
          <w:spacing w:val="-9"/>
        </w:rPr>
        <w:t xml:space="preserve"> </w:t>
      </w:r>
      <w:r>
        <w:t>Gaji:</w:t>
      </w:r>
      <w:r>
        <w:rPr>
          <w:spacing w:val="-9"/>
        </w:rPr>
        <w:t xml:space="preserve"> </w:t>
      </w:r>
      <w:r>
        <w:t xml:space="preserve">{format_rupiah(self.hitung_gaji())}") </w:t>
      </w:r>
      <w:r>
        <w:rPr>
          <w:spacing w:val="-4"/>
        </w:rPr>
        <w:t>45:</w:t>
      </w:r>
    </w:p>
    <w:p w14:paraId="0B2451A1">
      <w:pPr>
        <w:pStyle w:val="5"/>
        <w:spacing w:line="225" w:lineRule="exact"/>
      </w:pPr>
      <w:r>
        <w:t>46:</w:t>
      </w:r>
      <w:r>
        <w:rPr>
          <w:spacing w:val="-4"/>
        </w:rPr>
        <w:t xml:space="preserve"> </w:t>
      </w:r>
      <w:r>
        <w:t>#</w:t>
      </w:r>
      <w:r>
        <w:rPr>
          <w:spacing w:val="-4"/>
        </w:rPr>
        <w:t xml:space="preserve"> </w:t>
      </w:r>
      <w:r>
        <w:t>Kelas</w:t>
      </w:r>
      <w:r>
        <w:rPr>
          <w:spacing w:val="-4"/>
        </w:rPr>
        <w:t xml:space="preserve"> </w:t>
      </w:r>
      <w:r>
        <w:t>Anak</w:t>
      </w:r>
      <w:r>
        <w:rPr>
          <w:spacing w:val="-4"/>
        </w:rPr>
        <w:t xml:space="preserve"> </w:t>
      </w:r>
      <w:r>
        <w:rPr>
          <w:spacing w:val="-10"/>
        </w:rPr>
        <w:t>2</w:t>
      </w:r>
    </w:p>
    <w:p w14:paraId="48359FD1">
      <w:pPr>
        <w:pStyle w:val="5"/>
        <w:spacing w:before="1" w:line="226" w:lineRule="exact"/>
      </w:pPr>
      <w:r>
        <w:t>47:</w:t>
      </w:r>
      <w:r>
        <w:rPr>
          <w:spacing w:val="-5"/>
        </w:rPr>
        <w:t xml:space="preserve"> </w:t>
      </w:r>
      <w:r>
        <w:t>class</w:t>
      </w:r>
      <w:r>
        <w:rPr>
          <w:spacing w:val="-5"/>
        </w:rPr>
        <w:t xml:space="preserve"> </w:t>
      </w:r>
      <w:r>
        <w:rPr>
          <w:spacing w:val="-2"/>
        </w:rPr>
        <w:t>StafTeknis(Pegawai):</w:t>
      </w:r>
    </w:p>
    <w:p w14:paraId="368C061E">
      <w:pPr>
        <w:pStyle w:val="5"/>
        <w:tabs>
          <w:tab w:val="left" w:pos="1676"/>
        </w:tabs>
        <w:ind w:right="188"/>
      </w:pPr>
      <w:r>
        <w:rPr>
          <w:spacing w:val="-4"/>
        </w:rPr>
        <w:t>48:</w:t>
      </w:r>
      <w:r>
        <w:tab/>
      </w:r>
      <w:r>
        <w:t>def</w:t>
      </w:r>
      <w:r>
        <w:rPr>
          <w:spacing w:val="104"/>
        </w:rPr>
        <w:t xml:space="preserve"> </w:t>
      </w:r>
      <w:r>
        <w:rPr>
          <w:rFonts w:ascii="Times New Roman"/>
          <w:spacing w:val="66"/>
          <w:u w:val="single"/>
        </w:rPr>
        <w:t xml:space="preserve">  </w:t>
      </w:r>
      <w:r>
        <w:t>init</w:t>
      </w:r>
      <w:r>
        <w:rPr>
          <w:rFonts w:ascii="Times New Roman"/>
          <w:spacing w:val="66"/>
          <w:u w:val="single"/>
        </w:rPr>
        <w:t xml:space="preserve">  </w:t>
      </w:r>
      <w:r>
        <w:t>(self,</w:t>
      </w:r>
      <w:r>
        <w:rPr>
          <w:spacing w:val="80"/>
        </w:rPr>
        <w:t xml:space="preserve"> </w:t>
      </w:r>
      <w:r>
        <w:t>nama,</w:t>
      </w:r>
      <w:r>
        <w:rPr>
          <w:spacing w:val="80"/>
        </w:rPr>
        <w:t xml:space="preserve"> </w:t>
      </w:r>
      <w:r>
        <w:t>id_pegawai,</w:t>
      </w:r>
      <w:r>
        <w:rPr>
          <w:spacing w:val="80"/>
        </w:rPr>
        <w:t xml:space="preserve"> </w:t>
      </w:r>
      <w:r>
        <w:t>gaji_pokok,</w:t>
      </w:r>
      <w:r>
        <w:rPr>
          <w:spacing w:val="80"/>
        </w:rPr>
        <w:t xml:space="preserve"> </w:t>
      </w:r>
      <w:r>
        <w:t xml:space="preserve">keahlian, </w:t>
      </w:r>
      <w:r>
        <w:rPr>
          <w:spacing w:val="-2"/>
        </w:rPr>
        <w:t>bonus_keahlian):</w:t>
      </w:r>
    </w:p>
    <w:p w14:paraId="044903E5">
      <w:pPr>
        <w:pStyle w:val="5"/>
        <w:tabs>
          <w:tab w:val="left" w:pos="1605"/>
        </w:tabs>
        <w:ind w:right="2228"/>
      </w:pPr>
      <w:r>
        <w:rPr>
          <w:spacing w:val="-4"/>
        </w:rPr>
        <w:t>49:</w:t>
      </w:r>
      <w:r>
        <w:tab/>
      </w:r>
      <w:r>
        <w:t>super().</w:t>
      </w:r>
      <w:r>
        <w:rPr>
          <w:rFonts w:ascii="Times New Roman"/>
          <w:spacing w:val="40"/>
          <w:u w:val="single"/>
        </w:rPr>
        <w:t xml:space="preserve">  </w:t>
      </w:r>
      <w:r>
        <w:t>init</w:t>
      </w:r>
      <w:r>
        <w:rPr>
          <w:rFonts w:ascii="Times New Roman"/>
          <w:spacing w:val="40"/>
          <w:u w:val="single"/>
        </w:rPr>
        <w:t xml:space="preserve">  </w:t>
      </w:r>
      <w:r>
        <w:t>(nama,</w:t>
      </w:r>
      <w:r>
        <w:rPr>
          <w:spacing w:val="-6"/>
        </w:rPr>
        <w:t xml:space="preserve"> </w:t>
      </w:r>
      <w:r>
        <w:t>id_pegawai,</w:t>
      </w:r>
      <w:r>
        <w:rPr>
          <w:spacing w:val="-6"/>
        </w:rPr>
        <w:t xml:space="preserve"> </w:t>
      </w:r>
      <w:r>
        <w:t xml:space="preserve">gaji_pokok) </w:t>
      </w:r>
      <w:r>
        <w:rPr>
          <w:spacing w:val="-4"/>
        </w:rPr>
        <w:t>50:</w:t>
      </w:r>
      <w:r>
        <w:tab/>
      </w:r>
      <w:r>
        <w:t>self.keahlian = keahlian</w:t>
      </w:r>
    </w:p>
    <w:p w14:paraId="1E758D27">
      <w:pPr>
        <w:pStyle w:val="5"/>
        <w:tabs>
          <w:tab w:val="left" w:pos="1605"/>
        </w:tabs>
        <w:spacing w:before="1"/>
        <w:ind w:right="3428"/>
      </w:pPr>
      <w:r>
        <w:rPr>
          <w:spacing w:val="-4"/>
        </w:rPr>
        <w:t>51:</w:t>
      </w:r>
      <w:r>
        <w:tab/>
      </w:r>
      <w:r>
        <w:t>self.bonus_keahlian</w:t>
      </w:r>
      <w:r>
        <w:rPr>
          <w:spacing w:val="-17"/>
        </w:rPr>
        <w:t xml:space="preserve"> </w:t>
      </w:r>
      <w:r>
        <w:t>=</w:t>
      </w:r>
      <w:r>
        <w:rPr>
          <w:spacing w:val="-17"/>
        </w:rPr>
        <w:t xml:space="preserve"> </w:t>
      </w:r>
      <w:r>
        <w:t xml:space="preserve">bonus_keahlian </w:t>
      </w:r>
      <w:r>
        <w:rPr>
          <w:spacing w:val="-4"/>
        </w:rPr>
        <w:t>52:</w:t>
      </w:r>
    </w:p>
    <w:p w14:paraId="5D14D0F6">
      <w:pPr>
        <w:pStyle w:val="5"/>
        <w:tabs>
          <w:tab w:val="left" w:pos="1125"/>
        </w:tabs>
        <w:ind w:right="5588"/>
      </w:pPr>
      <w:r>
        <w:rPr>
          <w:spacing w:val="-4"/>
        </w:rPr>
        <w:t>53:</w:t>
      </w:r>
      <w:r>
        <w:tab/>
      </w:r>
      <w:r>
        <w:t>#</w:t>
      </w:r>
      <w:r>
        <w:rPr>
          <w:spacing w:val="-17"/>
        </w:rPr>
        <w:t xml:space="preserve"> </w:t>
      </w:r>
      <w:r>
        <w:t>Override</w:t>
      </w:r>
      <w:r>
        <w:rPr>
          <w:spacing w:val="-17"/>
        </w:rPr>
        <w:t xml:space="preserve"> </w:t>
      </w:r>
      <w:r>
        <w:t xml:space="preserve">hitung_gaji </w:t>
      </w:r>
      <w:r>
        <w:rPr>
          <w:spacing w:val="-5"/>
        </w:rPr>
        <w:t>54:</w:t>
      </w:r>
      <w:r>
        <w:tab/>
      </w:r>
      <w:r>
        <w:t>def</w:t>
      </w:r>
      <w:r>
        <w:rPr>
          <w:spacing w:val="-4"/>
        </w:rPr>
        <w:t xml:space="preserve"> </w:t>
      </w:r>
      <w:r>
        <w:rPr>
          <w:spacing w:val="-2"/>
        </w:rPr>
        <w:t>hitung_gaji(self):</w:t>
      </w:r>
    </w:p>
    <w:p w14:paraId="04CAD651">
      <w:pPr>
        <w:pStyle w:val="5"/>
        <w:tabs>
          <w:tab w:val="left" w:pos="1605"/>
        </w:tabs>
        <w:ind w:right="1028"/>
      </w:pPr>
      <w:r>
        <w:rPr>
          <w:spacing w:val="-4"/>
        </w:rPr>
        <w:t>55:</w:t>
      </w:r>
      <w:r>
        <w:tab/>
      </w:r>
      <w:r>
        <w:t>gaji_total</w:t>
      </w:r>
      <w:r>
        <w:rPr>
          <w:spacing w:val="-9"/>
        </w:rPr>
        <w:t xml:space="preserve"> </w:t>
      </w:r>
      <w:r>
        <w:t>=</w:t>
      </w:r>
      <w:r>
        <w:rPr>
          <w:spacing w:val="-9"/>
        </w:rPr>
        <w:t xml:space="preserve"> </w:t>
      </w:r>
      <w:r>
        <w:t>super().hitung_gaji()</w:t>
      </w:r>
      <w:r>
        <w:rPr>
          <w:spacing w:val="-9"/>
        </w:rPr>
        <w:t xml:space="preserve"> </w:t>
      </w:r>
      <w:r>
        <w:t>+</w:t>
      </w:r>
      <w:r>
        <w:rPr>
          <w:spacing w:val="-9"/>
        </w:rPr>
        <w:t xml:space="preserve"> </w:t>
      </w:r>
      <w:r>
        <w:t xml:space="preserve">self.bonus_keahlian </w:t>
      </w:r>
      <w:r>
        <w:rPr>
          <w:spacing w:val="-4"/>
        </w:rPr>
        <w:t>56:</w:t>
      </w:r>
      <w:r>
        <w:tab/>
      </w:r>
      <w:r>
        <w:t>return gaji_total</w:t>
      </w:r>
    </w:p>
    <w:p w14:paraId="5CAE1601">
      <w:pPr>
        <w:pStyle w:val="5"/>
      </w:pPr>
      <w:r>
        <w:rPr>
          <w:spacing w:val="-5"/>
        </w:rPr>
        <w:t>57:</w:t>
      </w:r>
    </w:p>
    <w:p w14:paraId="56E1D84B">
      <w:pPr>
        <w:pStyle w:val="5"/>
        <w:tabs>
          <w:tab w:val="left" w:pos="1125"/>
        </w:tabs>
        <w:spacing w:before="1"/>
        <w:ind w:right="2348"/>
      </w:pPr>
      <w:r>
        <w:rPr>
          <w:spacing w:val="-4"/>
        </w:rPr>
        <w:t>58:</w:t>
      </w:r>
      <w:r>
        <w:tab/>
      </w:r>
      <w:r>
        <w:t>#</w:t>
      </w:r>
      <w:r>
        <w:rPr>
          <w:spacing w:val="-7"/>
        </w:rPr>
        <w:t xml:space="preserve"> </w:t>
      </w:r>
      <w:r>
        <w:t>Override</w:t>
      </w:r>
      <w:r>
        <w:rPr>
          <w:spacing w:val="-7"/>
        </w:rPr>
        <w:t xml:space="preserve"> </w:t>
      </w:r>
      <w:r>
        <w:t>tampilkan_info</w:t>
      </w:r>
      <w:r>
        <w:rPr>
          <w:spacing w:val="-7"/>
        </w:rPr>
        <w:t xml:space="preserve"> </w:t>
      </w:r>
      <w:r>
        <w:t>(memanggil</w:t>
      </w:r>
      <w:r>
        <w:rPr>
          <w:spacing w:val="-7"/>
        </w:rPr>
        <w:t xml:space="preserve"> </w:t>
      </w:r>
      <w:r>
        <w:t>versi</w:t>
      </w:r>
      <w:r>
        <w:rPr>
          <w:spacing w:val="-7"/>
        </w:rPr>
        <w:t xml:space="preserve"> </w:t>
      </w:r>
      <w:r>
        <w:t xml:space="preserve">induk) </w:t>
      </w:r>
      <w:r>
        <w:rPr>
          <w:spacing w:val="-4"/>
        </w:rPr>
        <w:t>59:</w:t>
      </w:r>
      <w:r>
        <w:tab/>
      </w:r>
      <w:r>
        <w:t>def tampilkan_info(self):</w:t>
      </w:r>
    </w:p>
    <w:p w14:paraId="390A5226">
      <w:pPr>
        <w:pStyle w:val="5"/>
        <w:tabs>
          <w:tab w:val="left" w:pos="1605"/>
        </w:tabs>
        <w:spacing w:line="225" w:lineRule="exact"/>
      </w:pPr>
      <w:r>
        <w:rPr>
          <w:spacing w:val="-5"/>
        </w:rPr>
        <w:t>60:</w:t>
      </w:r>
      <w:r>
        <w:tab/>
      </w:r>
      <w:r>
        <w:t>print("---</w:t>
      </w:r>
      <w:r>
        <w:rPr>
          <w:spacing w:val="-9"/>
        </w:rPr>
        <w:t xml:space="preserve"> </w:t>
      </w:r>
      <w:r>
        <w:t>Info</w:t>
      </w:r>
      <w:r>
        <w:rPr>
          <w:spacing w:val="-8"/>
        </w:rPr>
        <w:t xml:space="preserve"> </w:t>
      </w:r>
      <w:r>
        <w:t>Staf</w:t>
      </w:r>
      <w:r>
        <w:rPr>
          <w:spacing w:val="-8"/>
        </w:rPr>
        <w:t xml:space="preserve"> </w:t>
      </w:r>
      <w:r>
        <w:t>Teknis</w:t>
      </w:r>
      <w:r>
        <w:rPr>
          <w:spacing w:val="-8"/>
        </w:rPr>
        <w:t xml:space="preserve"> </w:t>
      </w:r>
      <w:r>
        <w:t>---</w:t>
      </w:r>
      <w:r>
        <w:rPr>
          <w:spacing w:val="-5"/>
        </w:rPr>
        <w:t>")</w:t>
      </w:r>
    </w:p>
    <w:p w14:paraId="2722177D">
      <w:pPr>
        <w:pStyle w:val="5"/>
        <w:tabs>
          <w:tab w:val="left" w:pos="1605"/>
        </w:tabs>
        <w:spacing w:before="1"/>
        <w:ind w:right="789"/>
      </w:pPr>
      <w:r>
        <w:rPr>
          <w:spacing w:val="-4"/>
        </w:rPr>
        <w:t>61:</w:t>
      </w:r>
      <w:r>
        <w:tab/>
      </w:r>
      <w:r>
        <w:t>super().tampilkan_info()</w:t>
      </w:r>
      <w:r>
        <w:rPr>
          <w:spacing w:val="-6"/>
        </w:rPr>
        <w:t xml:space="preserve"> </w:t>
      </w:r>
      <w:r>
        <w:t>#</w:t>
      </w:r>
      <w:r>
        <w:rPr>
          <w:spacing w:val="-6"/>
        </w:rPr>
        <w:t xml:space="preserve"> </w:t>
      </w:r>
      <w:r>
        <w:t>Panggil</w:t>
      </w:r>
      <w:r>
        <w:rPr>
          <w:spacing w:val="-6"/>
        </w:rPr>
        <w:t xml:space="preserve"> </w:t>
      </w:r>
      <w:r>
        <w:t>info</w:t>
      </w:r>
      <w:r>
        <w:rPr>
          <w:spacing w:val="-6"/>
        </w:rPr>
        <w:t xml:space="preserve"> </w:t>
      </w:r>
      <w:r>
        <w:t>dasar</w:t>
      </w:r>
      <w:r>
        <w:rPr>
          <w:spacing w:val="-6"/>
        </w:rPr>
        <w:t xml:space="preserve"> </w:t>
      </w:r>
      <w:r>
        <w:t>dari</w:t>
      </w:r>
      <w:r>
        <w:rPr>
          <w:spacing w:val="-6"/>
        </w:rPr>
        <w:t xml:space="preserve"> </w:t>
      </w:r>
      <w:r>
        <w:t xml:space="preserve">Pegawai </w:t>
      </w:r>
      <w:r>
        <w:rPr>
          <w:spacing w:val="-4"/>
        </w:rPr>
        <w:t>62:</w:t>
      </w:r>
      <w:r>
        <w:tab/>
      </w:r>
      <w:r>
        <w:t>print(f"</w:t>
      </w:r>
      <w:r>
        <w:rPr>
          <w:spacing w:val="80"/>
        </w:rPr>
        <w:t xml:space="preserve"> </w:t>
      </w:r>
      <w:r>
        <w:t>Keahlian: {self.keahlian}")</w:t>
      </w:r>
    </w:p>
    <w:p w14:paraId="1698FDA5">
      <w:pPr>
        <w:pStyle w:val="5"/>
        <w:tabs>
          <w:tab w:val="left" w:pos="1540"/>
          <w:tab w:val="left" w:pos="1605"/>
        </w:tabs>
        <w:ind w:right="170"/>
      </w:pPr>
      <w:r>
        <w:rPr>
          <w:spacing w:val="-4"/>
        </w:rPr>
        <w:t>63:</w:t>
      </w:r>
      <w:r>
        <w:tab/>
      </w:r>
      <w:r>
        <w:t>print(f"</w:t>
      </w:r>
      <w:r>
        <w:rPr>
          <w:spacing w:val="80"/>
        </w:rPr>
        <w:t xml:space="preserve"> </w:t>
      </w:r>
      <w:r>
        <w:t>Bonus</w:t>
      </w:r>
      <w:r>
        <w:rPr>
          <w:spacing w:val="-18"/>
        </w:rPr>
        <w:t xml:space="preserve"> </w:t>
      </w:r>
      <w:r>
        <w:t>Keahlian:</w:t>
      </w:r>
      <w:r>
        <w:rPr>
          <w:spacing w:val="-18"/>
        </w:rPr>
        <w:t xml:space="preserve"> </w:t>
      </w:r>
      <w:r>
        <w:t xml:space="preserve">{format_rupiah(self.bonus_keahlian)}") </w:t>
      </w:r>
      <w:r>
        <w:rPr>
          <w:spacing w:val="-4"/>
        </w:rPr>
        <w:t>64:</w:t>
      </w:r>
      <w:r>
        <w:tab/>
      </w:r>
      <w:r>
        <w:tab/>
      </w:r>
      <w:r>
        <w:t>print(f"</w:t>
      </w:r>
      <w:r>
        <w:rPr>
          <w:spacing w:val="80"/>
        </w:rPr>
        <w:t xml:space="preserve"> </w:t>
      </w:r>
      <w:r>
        <w:t>Total Gaji: {format_rupiah(self.hitung_gaji())}")</w:t>
      </w:r>
    </w:p>
    <w:p w14:paraId="2055A595">
      <w:pPr>
        <w:pStyle w:val="5"/>
        <w:spacing w:line="225" w:lineRule="exact"/>
      </w:pPr>
      <w:r>
        <w:rPr>
          <w:spacing w:val="-5"/>
        </w:rPr>
        <w:t>65:</w:t>
      </w:r>
    </w:p>
    <w:p w14:paraId="356F1CE8">
      <w:pPr>
        <w:pStyle w:val="5"/>
        <w:spacing w:before="2" w:line="226" w:lineRule="exact"/>
      </w:pPr>
      <w:r>
        <w:rPr>
          <w:spacing w:val="-5"/>
        </w:rPr>
        <w:t>66:</w:t>
      </w:r>
    </w:p>
    <w:p w14:paraId="679046D5">
      <w:pPr>
        <w:pStyle w:val="5"/>
        <w:spacing w:line="226" w:lineRule="exact"/>
      </w:pPr>
      <w:r>
        <w:t>67:</w:t>
      </w:r>
      <w:r>
        <w:rPr>
          <w:spacing w:val="-5"/>
        </w:rPr>
        <w:t xml:space="preserve"> </w:t>
      </w:r>
      <w:r>
        <w:t>#</w:t>
      </w:r>
      <w:r>
        <w:rPr>
          <w:spacing w:val="-4"/>
        </w:rPr>
        <w:t xml:space="preserve"> </w:t>
      </w:r>
      <w:r>
        <w:t>---</w:t>
      </w:r>
      <w:r>
        <w:rPr>
          <w:spacing w:val="-4"/>
        </w:rPr>
        <w:t xml:space="preserve"> </w:t>
      </w:r>
      <w:r>
        <w:t>Kode</w:t>
      </w:r>
      <w:r>
        <w:rPr>
          <w:spacing w:val="-5"/>
        </w:rPr>
        <w:t xml:space="preserve"> </w:t>
      </w:r>
      <w:r>
        <w:t>Utama</w:t>
      </w:r>
      <w:r>
        <w:rPr>
          <w:spacing w:val="-3"/>
        </w:rPr>
        <w:t xml:space="preserve"> </w:t>
      </w:r>
      <w:r>
        <w:t>--</w:t>
      </w:r>
      <w:r>
        <w:rPr>
          <w:spacing w:val="-10"/>
        </w:rPr>
        <w:t>-</w:t>
      </w:r>
    </w:p>
    <w:p w14:paraId="28E2834E">
      <w:pPr>
        <w:pStyle w:val="5"/>
        <w:tabs>
          <w:tab w:val="left" w:pos="2010"/>
        </w:tabs>
        <w:spacing w:before="1" w:line="226" w:lineRule="exact"/>
      </w:pPr>
      <w:r>
        <w:t>68:</w:t>
      </w:r>
      <w:r>
        <w:rPr>
          <w:spacing w:val="-4"/>
        </w:rPr>
        <w:t xml:space="preserve"> </w:t>
      </w:r>
      <w:r>
        <w:t>if</w:t>
      </w:r>
      <w:r>
        <w:rPr>
          <w:spacing w:val="-1"/>
        </w:rPr>
        <w:t xml:space="preserve"> </w:t>
      </w:r>
      <w:r>
        <w:rPr>
          <w:rFonts w:ascii="Times New Roman"/>
          <w:spacing w:val="68"/>
          <w:u w:val="single"/>
        </w:rPr>
        <w:t xml:space="preserve">  </w:t>
      </w:r>
      <w:r>
        <w:rPr>
          <w:spacing w:val="-4"/>
        </w:rPr>
        <w:t>name</w:t>
      </w:r>
      <w:r>
        <w:rPr>
          <w:rFonts w:ascii="Times New Roman"/>
          <w:u w:val="single"/>
        </w:rPr>
        <w:tab/>
      </w:r>
      <w:r>
        <w:rPr>
          <w:rFonts w:ascii="Times New Roman"/>
          <w:spacing w:val="27"/>
        </w:rPr>
        <w:t xml:space="preserve"> </w:t>
      </w:r>
      <w:r>
        <w:t>== "</w:t>
      </w:r>
      <w:r>
        <w:rPr>
          <w:rFonts w:ascii="Times New Roman"/>
          <w:spacing w:val="74"/>
          <w:u w:val="single"/>
        </w:rPr>
        <w:t xml:space="preserve">  </w:t>
      </w:r>
      <w:r>
        <w:t>main</w:t>
      </w:r>
      <w:r>
        <w:rPr>
          <w:rFonts w:ascii="Times New Roman"/>
          <w:spacing w:val="74"/>
          <w:u w:val="single"/>
        </w:rPr>
        <w:t xml:space="preserve">  </w:t>
      </w:r>
      <w:r>
        <w:t>":</w:t>
      </w:r>
    </w:p>
    <w:p w14:paraId="02CA4B5F">
      <w:pPr>
        <w:pStyle w:val="5"/>
        <w:tabs>
          <w:tab w:val="left" w:pos="1125"/>
        </w:tabs>
        <w:spacing w:line="226" w:lineRule="exact"/>
      </w:pPr>
      <w:r>
        <w:rPr>
          <w:spacing w:val="-5"/>
        </w:rPr>
        <w:t>69:</w:t>
      </w:r>
      <w:r>
        <w:tab/>
      </w:r>
      <w:r>
        <w:t>manager1</w:t>
      </w:r>
      <w:r>
        <w:rPr>
          <w:spacing w:val="-10"/>
        </w:rPr>
        <w:t xml:space="preserve"> </w:t>
      </w:r>
      <w:r>
        <w:t>=</w:t>
      </w:r>
      <w:r>
        <w:rPr>
          <w:spacing w:val="-9"/>
        </w:rPr>
        <w:t xml:space="preserve"> </w:t>
      </w:r>
      <w:r>
        <w:t>Manager("Budi</w:t>
      </w:r>
      <w:r>
        <w:rPr>
          <w:spacing w:val="-10"/>
        </w:rPr>
        <w:t xml:space="preserve"> </w:t>
      </w:r>
      <w:r>
        <w:t>Santoso",</w:t>
      </w:r>
      <w:r>
        <w:rPr>
          <w:spacing w:val="-9"/>
        </w:rPr>
        <w:t xml:space="preserve"> </w:t>
      </w:r>
      <w:r>
        <w:t>"M001",</w:t>
      </w:r>
      <w:r>
        <w:rPr>
          <w:spacing w:val="-9"/>
        </w:rPr>
        <w:t xml:space="preserve"> </w:t>
      </w:r>
      <w:r>
        <w:t>10000000,</w:t>
      </w:r>
      <w:r>
        <w:rPr>
          <w:spacing w:val="-10"/>
        </w:rPr>
        <w:t xml:space="preserve"> </w:t>
      </w:r>
      <w:r>
        <w:rPr>
          <w:spacing w:val="-2"/>
        </w:rPr>
        <w:t>5000000)</w:t>
      </w:r>
    </w:p>
    <w:p w14:paraId="5C13AA67">
      <w:pPr>
        <w:pStyle w:val="5"/>
        <w:tabs>
          <w:tab w:val="left" w:pos="1520"/>
        </w:tabs>
        <w:spacing w:line="242" w:lineRule="auto"/>
        <w:ind w:right="188"/>
      </w:pPr>
      <w:r>
        <w:rPr>
          <w:spacing w:val="-4"/>
        </w:rPr>
        <w:t>70:</w:t>
      </w:r>
      <w:r>
        <w:tab/>
      </w:r>
      <w:r>
        <w:t>staf1</w:t>
      </w:r>
      <w:r>
        <w:rPr>
          <w:spacing w:val="40"/>
        </w:rPr>
        <w:t xml:space="preserve"> </w:t>
      </w:r>
      <w:r>
        <w:t>=</w:t>
      </w:r>
      <w:r>
        <w:rPr>
          <w:spacing w:val="40"/>
        </w:rPr>
        <w:t xml:space="preserve"> </w:t>
      </w:r>
      <w:r>
        <w:t>StafTeknis("Citra</w:t>
      </w:r>
      <w:r>
        <w:rPr>
          <w:spacing w:val="40"/>
        </w:rPr>
        <w:t xml:space="preserve"> </w:t>
      </w:r>
      <w:r>
        <w:t>Lestari",</w:t>
      </w:r>
      <w:r>
        <w:rPr>
          <w:spacing w:val="40"/>
        </w:rPr>
        <w:t xml:space="preserve"> </w:t>
      </w:r>
      <w:r>
        <w:t>"S001",</w:t>
      </w:r>
      <w:r>
        <w:rPr>
          <w:spacing w:val="40"/>
        </w:rPr>
        <w:t xml:space="preserve"> </w:t>
      </w:r>
      <w:r>
        <w:t>7000000,</w:t>
      </w:r>
      <w:r>
        <w:rPr>
          <w:spacing w:val="40"/>
        </w:rPr>
        <w:t xml:space="preserve"> </w:t>
      </w:r>
      <w:r>
        <w:t>"Python Programming", 1500000)</w:t>
      </w:r>
    </w:p>
    <w:p w14:paraId="5A0C604F">
      <w:pPr>
        <w:pStyle w:val="5"/>
        <w:tabs>
          <w:tab w:val="left" w:pos="1125"/>
        </w:tabs>
        <w:spacing w:line="242" w:lineRule="auto"/>
        <w:ind w:right="668"/>
      </w:pPr>
      <w:r>
        <w:rPr>
          <w:spacing w:val="-4"/>
        </w:rPr>
        <w:t>71:</w:t>
      </w:r>
      <w:r>
        <w:tab/>
      </w:r>
      <w:r>
        <w:t>pegawai_baru</w:t>
      </w:r>
      <w:r>
        <w:rPr>
          <w:spacing w:val="-5"/>
        </w:rPr>
        <w:t xml:space="preserve"> </w:t>
      </w:r>
      <w:r>
        <w:t>=</w:t>
      </w:r>
      <w:r>
        <w:rPr>
          <w:spacing w:val="-5"/>
        </w:rPr>
        <w:t xml:space="preserve"> </w:t>
      </w:r>
      <w:r>
        <w:t>Pegawai("Rian",</w:t>
      </w:r>
      <w:r>
        <w:rPr>
          <w:spacing w:val="-5"/>
        </w:rPr>
        <w:t xml:space="preserve"> </w:t>
      </w:r>
      <w:r>
        <w:t>"P005",</w:t>
      </w:r>
      <w:r>
        <w:rPr>
          <w:spacing w:val="-5"/>
        </w:rPr>
        <w:t xml:space="preserve"> </w:t>
      </w:r>
      <w:r>
        <w:t>5000000)</w:t>
      </w:r>
      <w:r>
        <w:rPr>
          <w:spacing w:val="-5"/>
        </w:rPr>
        <w:t xml:space="preserve"> </w:t>
      </w:r>
      <w:r>
        <w:t>#</w:t>
      </w:r>
      <w:r>
        <w:rPr>
          <w:spacing w:val="-5"/>
        </w:rPr>
        <w:t xml:space="preserve"> </w:t>
      </w:r>
      <w:r>
        <w:t>Pegawai</w:t>
      </w:r>
      <w:r>
        <w:rPr>
          <w:spacing w:val="-5"/>
        </w:rPr>
        <w:t xml:space="preserve"> </w:t>
      </w:r>
      <w:r>
        <w:t xml:space="preserve">biasa </w:t>
      </w:r>
      <w:r>
        <w:rPr>
          <w:spacing w:val="-4"/>
        </w:rPr>
        <w:t>72:</w:t>
      </w:r>
    </w:p>
    <w:p w14:paraId="5E993220">
      <w:pPr>
        <w:pStyle w:val="5"/>
        <w:tabs>
          <w:tab w:val="left" w:pos="1125"/>
        </w:tabs>
        <w:ind w:right="3548"/>
      </w:pPr>
      <w:r>
        <w:rPr>
          <w:spacing w:val="-4"/>
        </w:rPr>
        <w:t>73:</w:t>
      </w:r>
      <w:r>
        <w:tab/>
      </w:r>
      <w:r>
        <w:t>print("Menampilkan</w:t>
      </w:r>
      <w:r>
        <w:rPr>
          <w:spacing w:val="-17"/>
        </w:rPr>
        <w:t xml:space="preserve"> </w:t>
      </w:r>
      <w:r>
        <w:t>Informasi</w:t>
      </w:r>
      <w:r>
        <w:rPr>
          <w:spacing w:val="-17"/>
        </w:rPr>
        <w:t xml:space="preserve"> </w:t>
      </w:r>
      <w:r>
        <w:t xml:space="preserve">Pegawai:") </w:t>
      </w:r>
      <w:r>
        <w:rPr>
          <w:spacing w:val="-4"/>
        </w:rPr>
        <w:t>74:</w:t>
      </w:r>
      <w:r>
        <w:tab/>
      </w:r>
      <w:r>
        <w:rPr>
          <w:spacing w:val="-2"/>
        </w:rPr>
        <w:t>manager1.tampilkan_info()</w:t>
      </w:r>
    </w:p>
    <w:p w14:paraId="48F1C40D">
      <w:pPr>
        <w:pStyle w:val="5"/>
        <w:tabs>
          <w:tab w:val="left" w:pos="1125"/>
        </w:tabs>
        <w:spacing w:line="226" w:lineRule="exact"/>
      </w:pPr>
      <w:r>
        <w:rPr>
          <w:spacing w:val="-5"/>
        </w:rPr>
        <w:t>75:</w:t>
      </w:r>
      <w:r>
        <w:tab/>
      </w:r>
      <w:r>
        <w:t>print("-"</w:t>
      </w:r>
      <w:r>
        <w:rPr>
          <w:spacing w:val="-8"/>
        </w:rPr>
        <w:t xml:space="preserve"> </w:t>
      </w:r>
      <w:r>
        <w:t>*</w:t>
      </w:r>
      <w:r>
        <w:rPr>
          <w:spacing w:val="-6"/>
        </w:rPr>
        <w:t xml:space="preserve"> </w:t>
      </w:r>
      <w:r>
        <w:rPr>
          <w:spacing w:val="-5"/>
        </w:rPr>
        <w:t>30)</w:t>
      </w:r>
    </w:p>
    <w:p w14:paraId="2EB3C0BF">
      <w:pPr>
        <w:pStyle w:val="5"/>
        <w:tabs>
          <w:tab w:val="left" w:pos="1125"/>
        </w:tabs>
        <w:spacing w:line="226" w:lineRule="exact"/>
      </w:pPr>
      <w:r>
        <w:rPr>
          <w:spacing w:val="-5"/>
        </w:rPr>
        <w:t>76:</w:t>
      </w:r>
      <w:r>
        <w:tab/>
      </w:r>
      <w:r>
        <w:rPr>
          <w:spacing w:val="-2"/>
        </w:rPr>
        <w:t>staf1.tampilkan_info()</w:t>
      </w:r>
    </w:p>
    <w:p w14:paraId="60BA273A">
      <w:pPr>
        <w:pStyle w:val="5"/>
        <w:tabs>
          <w:tab w:val="left" w:pos="1125"/>
        </w:tabs>
        <w:spacing w:line="226" w:lineRule="exact"/>
      </w:pPr>
      <w:r>
        <w:rPr>
          <w:spacing w:val="-5"/>
        </w:rPr>
        <w:t>77:</w:t>
      </w:r>
      <w:r>
        <w:tab/>
      </w:r>
      <w:r>
        <w:t>print("-"</w:t>
      </w:r>
      <w:r>
        <w:rPr>
          <w:spacing w:val="-8"/>
        </w:rPr>
        <w:t xml:space="preserve"> </w:t>
      </w:r>
      <w:r>
        <w:t>*</w:t>
      </w:r>
      <w:r>
        <w:rPr>
          <w:spacing w:val="-6"/>
        </w:rPr>
        <w:t xml:space="preserve"> </w:t>
      </w:r>
      <w:r>
        <w:rPr>
          <w:spacing w:val="-5"/>
        </w:rPr>
        <w:t>30)</w:t>
      </w:r>
    </w:p>
    <w:p w14:paraId="500995C9">
      <w:pPr>
        <w:pStyle w:val="5"/>
        <w:spacing w:line="226" w:lineRule="exact"/>
      </w:pPr>
      <w:r>
        <w:rPr>
          <w:spacing w:val="-5"/>
        </w:rPr>
        <w:t>78:</w:t>
      </w:r>
    </w:p>
    <w:p w14:paraId="04D8B588">
      <w:pPr>
        <w:pStyle w:val="5"/>
        <w:tabs>
          <w:tab w:val="left" w:pos="1125"/>
        </w:tabs>
        <w:ind w:right="4148"/>
      </w:pPr>
      <w:r>
        <w:rPr>
          <w:spacing w:val="-4"/>
        </w:rPr>
        <w:t>79:</w:t>
      </w:r>
      <w:r>
        <w:tab/>
      </w:r>
      <w:r>
        <w:t>print("---</w:t>
      </w:r>
      <w:r>
        <w:rPr>
          <w:spacing w:val="-9"/>
        </w:rPr>
        <w:t xml:space="preserve"> </w:t>
      </w:r>
      <w:r>
        <w:t>Info</w:t>
      </w:r>
      <w:r>
        <w:rPr>
          <w:spacing w:val="-9"/>
        </w:rPr>
        <w:t xml:space="preserve"> </w:t>
      </w:r>
      <w:r>
        <w:t>Pegawai</w:t>
      </w:r>
      <w:r>
        <w:rPr>
          <w:spacing w:val="-9"/>
        </w:rPr>
        <w:t xml:space="preserve"> </w:t>
      </w:r>
      <w:r>
        <w:t>Baru</w:t>
      </w:r>
      <w:r>
        <w:rPr>
          <w:spacing w:val="-9"/>
        </w:rPr>
        <w:t xml:space="preserve"> </w:t>
      </w:r>
      <w:r>
        <w:t xml:space="preserve">---") </w:t>
      </w:r>
      <w:r>
        <w:rPr>
          <w:spacing w:val="-4"/>
        </w:rPr>
        <w:t>80:</w:t>
      </w:r>
      <w:r>
        <w:tab/>
      </w:r>
      <w:r>
        <w:rPr>
          <w:spacing w:val="-2"/>
        </w:rPr>
        <w:t>pegawai_baru.tampilkan_info()</w:t>
      </w:r>
    </w:p>
    <w:p w14:paraId="1D8A7BF8">
      <w:pPr>
        <w:pStyle w:val="5"/>
        <w:tabs>
          <w:tab w:val="left" w:pos="1135"/>
        </w:tabs>
        <w:ind w:right="188"/>
      </w:pPr>
      <w:r>
        <w:rPr>
          <w:spacing w:val="-4"/>
        </w:rPr>
        <w:t>81:</w:t>
      </w:r>
      <w:r>
        <w:tab/>
      </w:r>
      <w:r>
        <w:t>print(f"</w:t>
      </w:r>
      <w:r>
        <w:rPr>
          <w:spacing w:val="80"/>
        </w:rPr>
        <w:t xml:space="preserve"> </w:t>
      </w:r>
      <w:r>
        <w:t>Total</w:t>
      </w:r>
      <w:r>
        <w:rPr>
          <w:spacing w:val="-7"/>
        </w:rPr>
        <w:t xml:space="preserve"> </w:t>
      </w:r>
      <w:r>
        <w:t>Gaji:</w:t>
      </w:r>
      <w:r>
        <w:rPr>
          <w:spacing w:val="-7"/>
        </w:rPr>
        <w:t xml:space="preserve"> </w:t>
      </w:r>
      <w:r>
        <w:t>{format_rupiah(pegawai_baru.hitung_gaji())}") # Memanggil versi Pegawai</w:t>
      </w:r>
    </w:p>
    <w:p w14:paraId="407FB068">
      <w:pPr>
        <w:pStyle w:val="5"/>
        <w:tabs>
          <w:tab w:val="left" w:pos="1125"/>
        </w:tabs>
      </w:pPr>
      <w:r>
        <w:rPr>
          <w:spacing w:val="-5"/>
        </w:rPr>
        <w:t>82:</w:t>
      </w:r>
      <w:r>
        <w:tab/>
      </w:r>
      <w:r>
        <w:t>print("-"</w:t>
      </w:r>
      <w:r>
        <w:rPr>
          <w:spacing w:val="-8"/>
        </w:rPr>
        <w:t xml:space="preserve"> </w:t>
      </w:r>
      <w:r>
        <w:t>*</w:t>
      </w:r>
      <w:r>
        <w:rPr>
          <w:spacing w:val="-6"/>
        </w:rPr>
        <w:t xml:space="preserve"> </w:t>
      </w:r>
      <w:r>
        <w:rPr>
          <w:spacing w:val="-5"/>
        </w:rPr>
        <w:t>30)</w:t>
      </w:r>
    </w:p>
    <w:p w14:paraId="50EEB612">
      <w:pPr>
        <w:pStyle w:val="5"/>
        <w:spacing w:after="0"/>
        <w:sectPr>
          <w:pgSz w:w="11910" w:h="16840"/>
          <w:pgMar w:top="1340" w:right="1275" w:bottom="280" w:left="1275" w:header="717" w:footer="0" w:gutter="0"/>
          <w:cols w:space="720" w:num="1"/>
        </w:sectPr>
      </w:pPr>
    </w:p>
    <w:p w14:paraId="6E4145D8">
      <w:pPr>
        <w:spacing w:before="89"/>
        <w:ind w:left="165" w:right="158" w:firstLine="0"/>
        <w:jc w:val="both"/>
        <w:rPr>
          <w:sz w:val="24"/>
        </w:rPr>
      </w:pPr>
      <w:r>
        <w:rPr>
          <w:b/>
          <w:sz w:val="24"/>
        </w:rPr>
        <w:t xml:space="preserve">Observasi: </w:t>
      </w:r>
      <w:r>
        <w:rPr>
          <w:sz w:val="24"/>
        </w:rPr>
        <w:t xml:space="preserve">Perhatikan bagaimana kelas </w:t>
      </w:r>
      <w:r>
        <w:rPr>
          <w:sz w:val="20"/>
        </w:rPr>
        <w:t xml:space="preserve">Manager </w:t>
      </w:r>
      <w:r>
        <w:rPr>
          <w:sz w:val="24"/>
        </w:rPr>
        <w:t xml:space="preserve">dan </w:t>
      </w:r>
      <w:r>
        <w:rPr>
          <w:sz w:val="20"/>
        </w:rPr>
        <w:t xml:space="preserve">StafTeknis </w:t>
      </w:r>
      <w:r>
        <w:rPr>
          <w:sz w:val="24"/>
        </w:rPr>
        <w:t xml:space="preserve">keduanya mewarisi dari kelas </w:t>
      </w:r>
      <w:r>
        <w:rPr>
          <w:sz w:val="20"/>
        </w:rPr>
        <w:t xml:space="preserve">Pegawai </w:t>
      </w:r>
      <w:r>
        <w:rPr>
          <w:sz w:val="24"/>
        </w:rPr>
        <w:t>yang sama. Masing-masing menambahkan atribut spesifik (</w:t>
      </w:r>
      <w:r>
        <w:rPr>
          <w:sz w:val="20"/>
        </w:rPr>
        <w:t xml:space="preserve">tunjangan_jabatan </w:t>
      </w:r>
      <w:r>
        <w:rPr>
          <w:sz w:val="24"/>
        </w:rPr>
        <w:t>untuk Manager,</w:t>
      </w:r>
      <w:r>
        <w:rPr>
          <w:spacing w:val="-15"/>
          <w:sz w:val="24"/>
        </w:rPr>
        <w:t xml:space="preserve"> </w:t>
      </w:r>
      <w:r>
        <w:rPr>
          <w:sz w:val="20"/>
        </w:rPr>
        <w:t>keahlian</w:t>
      </w:r>
      <w:r>
        <w:rPr>
          <w:spacing w:val="-13"/>
          <w:sz w:val="20"/>
        </w:rPr>
        <w:t xml:space="preserve"> </w:t>
      </w:r>
      <w:r>
        <w:rPr>
          <w:sz w:val="24"/>
        </w:rPr>
        <w:t>dan</w:t>
      </w:r>
      <w:r>
        <w:rPr>
          <w:spacing w:val="-15"/>
          <w:sz w:val="24"/>
        </w:rPr>
        <w:t xml:space="preserve"> </w:t>
      </w:r>
      <w:r>
        <w:rPr>
          <w:sz w:val="20"/>
        </w:rPr>
        <w:t>bonus_keahlian</w:t>
      </w:r>
      <w:r>
        <w:rPr>
          <w:spacing w:val="-12"/>
          <w:sz w:val="20"/>
        </w:rPr>
        <w:t xml:space="preserve"> </w:t>
      </w:r>
      <w:r>
        <w:rPr>
          <w:sz w:val="24"/>
        </w:rPr>
        <w:t>untuk</w:t>
      </w:r>
      <w:r>
        <w:rPr>
          <w:spacing w:val="-15"/>
          <w:sz w:val="24"/>
        </w:rPr>
        <w:t xml:space="preserve"> </w:t>
      </w:r>
      <w:r>
        <w:rPr>
          <w:sz w:val="24"/>
        </w:rPr>
        <w:t>StafTeknis)</w:t>
      </w:r>
      <w:r>
        <w:rPr>
          <w:spacing w:val="-15"/>
          <w:sz w:val="24"/>
        </w:rPr>
        <w:t xml:space="preserve"> </w:t>
      </w:r>
      <w:r>
        <w:rPr>
          <w:sz w:val="24"/>
        </w:rPr>
        <w:t>dan</w:t>
      </w:r>
      <w:r>
        <w:rPr>
          <w:spacing w:val="-15"/>
          <w:sz w:val="24"/>
        </w:rPr>
        <w:t xml:space="preserve"> </w:t>
      </w:r>
      <w:r>
        <w:rPr>
          <w:sz w:val="24"/>
        </w:rPr>
        <w:t>meng-override</w:t>
      </w:r>
      <w:r>
        <w:rPr>
          <w:spacing w:val="-15"/>
          <w:sz w:val="24"/>
        </w:rPr>
        <w:t xml:space="preserve"> </w:t>
      </w:r>
      <w:r>
        <w:rPr>
          <w:sz w:val="24"/>
        </w:rPr>
        <w:t>metode</w:t>
      </w:r>
      <w:r>
        <w:rPr>
          <w:spacing w:val="-15"/>
          <w:sz w:val="24"/>
        </w:rPr>
        <w:t xml:space="preserve"> </w:t>
      </w:r>
      <w:r>
        <w:rPr>
          <w:sz w:val="20"/>
        </w:rPr>
        <w:t>hitung_gaji</w:t>
      </w:r>
      <w:r>
        <w:rPr>
          <w:spacing w:val="-13"/>
          <w:sz w:val="20"/>
        </w:rPr>
        <w:t xml:space="preserve"> </w:t>
      </w:r>
      <w:r>
        <w:rPr>
          <w:sz w:val="24"/>
        </w:rPr>
        <w:t xml:space="preserve">dan </w:t>
      </w:r>
      <w:r>
        <w:rPr>
          <w:sz w:val="20"/>
        </w:rPr>
        <w:t xml:space="preserve">tampilkan_info </w:t>
      </w:r>
      <w:r>
        <w:rPr>
          <w:sz w:val="24"/>
        </w:rPr>
        <w:t xml:space="preserve">untuk mencerminkan peran mereka yang berbeda, sambil tetap memanfaatkan fungsionalitas dasar dari </w:t>
      </w:r>
      <w:r>
        <w:rPr>
          <w:sz w:val="20"/>
        </w:rPr>
        <w:t xml:space="preserve">Pegawai </w:t>
      </w:r>
      <w:r>
        <w:rPr>
          <w:sz w:val="24"/>
        </w:rPr>
        <w:t xml:space="preserve">melalui </w:t>
      </w:r>
      <w:r>
        <w:rPr>
          <w:sz w:val="20"/>
        </w:rPr>
        <w:t>super()</w:t>
      </w:r>
      <w:r>
        <w:rPr>
          <w:sz w:val="24"/>
        </w:rPr>
        <w:t>.</w:t>
      </w:r>
    </w:p>
    <w:p w14:paraId="14BD4726">
      <w:pPr>
        <w:spacing w:before="0" w:line="240" w:lineRule="auto"/>
        <w:rPr>
          <w:sz w:val="24"/>
        </w:rPr>
      </w:pPr>
    </w:p>
    <w:p w14:paraId="73A6974C">
      <w:pPr>
        <w:spacing w:before="44" w:line="240" w:lineRule="auto"/>
        <w:rPr>
          <w:sz w:val="24"/>
        </w:rPr>
      </w:pPr>
    </w:p>
    <w:p w14:paraId="53B4679C">
      <w:pPr>
        <w:pStyle w:val="2"/>
        <w:ind w:left="165" w:firstLine="0"/>
        <w:jc w:val="both"/>
      </w:pPr>
      <w:r>
        <w:t>Praktikum</w:t>
      </w:r>
      <w:r>
        <w:rPr>
          <w:spacing w:val="-4"/>
        </w:rPr>
        <w:t xml:space="preserve"> </w:t>
      </w:r>
      <w:r>
        <w:t>06:</w:t>
      </w:r>
      <w:r>
        <w:rPr>
          <w:spacing w:val="-4"/>
        </w:rPr>
        <w:t xml:space="preserve"> </w:t>
      </w:r>
      <w:r>
        <w:t>Memeriksa</w:t>
      </w:r>
      <w:r>
        <w:rPr>
          <w:spacing w:val="-8"/>
        </w:rPr>
        <w:t xml:space="preserve"> </w:t>
      </w:r>
      <w:r>
        <w:t>Tipe</w:t>
      </w:r>
      <w:r>
        <w:rPr>
          <w:spacing w:val="-4"/>
        </w:rPr>
        <w:t xml:space="preserve"> </w:t>
      </w:r>
      <w:r>
        <w:t>Instance</w:t>
      </w:r>
      <w:r>
        <w:rPr>
          <w:spacing w:val="-5"/>
        </w:rPr>
        <w:t xml:space="preserve"> </w:t>
      </w:r>
      <w:r>
        <w:t>dengan</w:t>
      </w:r>
      <w:r>
        <w:rPr>
          <w:spacing w:val="-2"/>
        </w:rPr>
        <w:t xml:space="preserve"> instance()</w:t>
      </w:r>
    </w:p>
    <w:p w14:paraId="6A19DF75">
      <w:pPr>
        <w:spacing w:before="161"/>
        <w:ind w:left="165" w:right="168" w:firstLine="0"/>
        <w:jc w:val="both"/>
        <w:rPr>
          <w:sz w:val="24"/>
        </w:rPr>
      </w:pPr>
      <w:r>
        <w:rPr>
          <w:sz w:val="24"/>
        </w:rPr>
        <w:t>Tujuan: Menggunakan fungsi isinstance() untuk memeriksa apakah sebuah objek merupakan instance dari kelas tertentu atau dari kelas turunannya dalam hierarki pewarisan.</w:t>
      </w:r>
    </w:p>
    <w:p w14:paraId="2C630EBC">
      <w:pPr>
        <w:spacing w:before="3" w:line="240" w:lineRule="auto"/>
        <w:rPr>
          <w:sz w:val="20"/>
        </w:rPr>
      </w:pPr>
      <w:r>
        <w:rPr>
          <w:sz w:val="20"/>
        </w:rPr>
        <w:drawing>
          <wp:anchor distT="0" distB="0" distL="0" distR="0" simplePos="0" relativeHeight="251673600" behindDoc="1" locked="0" layoutInCell="1" allowOverlap="1">
            <wp:simplePos x="0" y="0"/>
            <wp:positionH relativeFrom="page">
              <wp:posOffset>975995</wp:posOffset>
            </wp:positionH>
            <wp:positionV relativeFrom="paragraph">
              <wp:posOffset>163195</wp:posOffset>
            </wp:positionV>
            <wp:extent cx="5641975" cy="2515235"/>
            <wp:effectExtent l="0" t="0" r="0" b="0"/>
            <wp:wrapTopAndBottom/>
            <wp:docPr id="56" name="Image 56" descr="PlantUML diagram"/>
            <wp:cNvGraphicFramePr/>
            <a:graphic xmlns:a="http://schemas.openxmlformats.org/drawingml/2006/main">
              <a:graphicData uri="http://schemas.openxmlformats.org/drawingml/2006/picture">
                <pic:pic xmlns:pic="http://schemas.openxmlformats.org/drawingml/2006/picture">
                  <pic:nvPicPr>
                    <pic:cNvPr id="56" name="Image 56" descr="PlantUML diagram"/>
                    <pic:cNvPicPr/>
                  </pic:nvPicPr>
                  <pic:blipFill>
                    <a:blip r:embed="rId14" cstate="print"/>
                    <a:stretch>
                      <a:fillRect/>
                    </a:stretch>
                  </pic:blipFill>
                  <pic:spPr>
                    <a:xfrm>
                      <a:off x="0" y="0"/>
                      <a:ext cx="5642216" cy="2514980"/>
                    </a:xfrm>
                    <a:prstGeom prst="rect">
                      <a:avLst/>
                    </a:prstGeom>
                  </pic:spPr>
                </pic:pic>
              </a:graphicData>
            </a:graphic>
          </wp:anchor>
        </w:drawing>
      </w:r>
    </w:p>
    <w:p w14:paraId="4CD53A5A">
      <w:pPr>
        <w:pStyle w:val="2"/>
        <w:spacing w:before="177"/>
        <w:ind w:left="165" w:firstLine="0"/>
      </w:pPr>
      <w:r>
        <w:t>Penjelasan</w:t>
      </w:r>
      <w:r>
        <w:rPr>
          <w:spacing w:val="-2"/>
        </w:rPr>
        <w:t xml:space="preserve"> </w:t>
      </w:r>
      <w:r>
        <w:t>Kelas</w:t>
      </w:r>
      <w:r>
        <w:rPr>
          <w:spacing w:val="-1"/>
        </w:rPr>
        <w:t xml:space="preserve"> </w:t>
      </w:r>
      <w:r>
        <w:rPr>
          <w:spacing w:val="-2"/>
        </w:rPr>
        <w:t>Diagram:</w:t>
      </w:r>
    </w:p>
    <w:p w14:paraId="4B423FBF">
      <w:pPr>
        <w:pStyle w:val="9"/>
        <w:numPr>
          <w:ilvl w:val="0"/>
          <w:numId w:val="6"/>
        </w:numPr>
        <w:tabs>
          <w:tab w:val="left" w:pos="525"/>
        </w:tabs>
        <w:spacing w:before="0" w:after="0" w:line="240" w:lineRule="auto"/>
        <w:ind w:left="525" w:right="0" w:hanging="360"/>
        <w:jc w:val="left"/>
        <w:rPr>
          <w:b/>
          <w:sz w:val="24"/>
        </w:rPr>
      </w:pPr>
      <w:r>
        <w:rPr>
          <w:b/>
          <w:sz w:val="24"/>
        </w:rPr>
        <w:t xml:space="preserve">Kelas </w:t>
      </w:r>
      <w:r>
        <w:rPr>
          <w:b/>
          <w:spacing w:val="-2"/>
          <w:sz w:val="20"/>
        </w:rPr>
        <w:t>BentukGeometri</w:t>
      </w:r>
      <w:r>
        <w:rPr>
          <w:b/>
          <w:spacing w:val="-2"/>
          <w:sz w:val="24"/>
        </w:rPr>
        <w:t>:</w:t>
      </w:r>
    </w:p>
    <w:p w14:paraId="543971CE">
      <w:pPr>
        <w:pStyle w:val="2"/>
        <w:numPr>
          <w:ilvl w:val="1"/>
          <w:numId w:val="6"/>
        </w:numPr>
        <w:tabs>
          <w:tab w:val="left" w:pos="1244"/>
        </w:tabs>
        <w:spacing w:before="0" w:after="0" w:line="280" w:lineRule="exact"/>
        <w:ind w:left="1244" w:right="0" w:hanging="359"/>
        <w:jc w:val="left"/>
      </w:pPr>
      <w:r>
        <w:t>Atribut</w:t>
      </w:r>
      <w:r>
        <w:rPr>
          <w:spacing w:val="-4"/>
        </w:rPr>
        <w:t xml:space="preserve"> </w:t>
      </w:r>
      <w:r>
        <w:t>Publik</w:t>
      </w:r>
      <w:r>
        <w:rPr>
          <w:spacing w:val="-1"/>
        </w:rPr>
        <w:t xml:space="preserve"> </w:t>
      </w:r>
      <w:r>
        <w:rPr>
          <w:spacing w:val="-4"/>
        </w:rPr>
        <w:t>(+):</w:t>
      </w:r>
    </w:p>
    <w:p w14:paraId="3FA8361C">
      <w:pPr>
        <w:pStyle w:val="9"/>
        <w:numPr>
          <w:ilvl w:val="2"/>
          <w:numId w:val="6"/>
        </w:numPr>
        <w:tabs>
          <w:tab w:val="left" w:pos="1965"/>
        </w:tabs>
        <w:spacing w:before="0" w:after="0" w:line="272" w:lineRule="exact"/>
        <w:ind w:left="1965" w:right="0" w:hanging="360"/>
        <w:jc w:val="left"/>
        <w:rPr>
          <w:sz w:val="24"/>
        </w:rPr>
      </w:pPr>
      <w:r>
        <w:rPr>
          <w:sz w:val="20"/>
        </w:rPr>
        <w:t>nama:</w:t>
      </w:r>
      <w:r>
        <w:rPr>
          <w:spacing w:val="-2"/>
          <w:sz w:val="20"/>
        </w:rPr>
        <w:t xml:space="preserve"> </w:t>
      </w:r>
      <w:r>
        <w:rPr>
          <w:sz w:val="20"/>
        </w:rPr>
        <w:t>str</w:t>
      </w:r>
      <w:r>
        <w:rPr>
          <w:sz w:val="24"/>
        </w:rPr>
        <w:t>:</w:t>
      </w:r>
      <w:r>
        <w:rPr>
          <w:spacing w:val="-2"/>
          <w:sz w:val="24"/>
        </w:rPr>
        <w:t xml:space="preserve"> </w:t>
      </w:r>
      <w:r>
        <w:rPr>
          <w:sz w:val="24"/>
        </w:rPr>
        <w:t>Menyimpan</w:t>
      </w:r>
      <w:r>
        <w:rPr>
          <w:spacing w:val="-2"/>
          <w:sz w:val="24"/>
        </w:rPr>
        <w:t xml:space="preserve"> </w:t>
      </w:r>
      <w:r>
        <w:rPr>
          <w:sz w:val="24"/>
        </w:rPr>
        <w:t>nama</w:t>
      </w:r>
      <w:r>
        <w:rPr>
          <w:spacing w:val="-2"/>
          <w:sz w:val="24"/>
        </w:rPr>
        <w:t xml:space="preserve"> </w:t>
      </w:r>
      <w:r>
        <w:rPr>
          <w:sz w:val="24"/>
        </w:rPr>
        <w:t xml:space="preserve">bentuk </w:t>
      </w:r>
      <w:r>
        <w:rPr>
          <w:spacing w:val="-2"/>
          <w:sz w:val="24"/>
        </w:rPr>
        <w:t>geometri.</w:t>
      </w:r>
    </w:p>
    <w:p w14:paraId="1A59FA31">
      <w:pPr>
        <w:pStyle w:val="2"/>
        <w:numPr>
          <w:ilvl w:val="1"/>
          <w:numId w:val="6"/>
        </w:numPr>
        <w:tabs>
          <w:tab w:val="left" w:pos="1244"/>
        </w:tabs>
        <w:spacing w:before="0" w:after="0" w:line="280" w:lineRule="exact"/>
        <w:ind w:left="1244" w:right="0" w:hanging="359"/>
        <w:jc w:val="left"/>
      </w:pPr>
      <w:r>
        <w:t>Metode</w:t>
      </w:r>
      <w:r>
        <w:rPr>
          <w:spacing w:val="-4"/>
        </w:rPr>
        <w:t xml:space="preserve"> </w:t>
      </w:r>
      <w:r>
        <w:t>Publik</w:t>
      </w:r>
      <w:r>
        <w:rPr>
          <w:spacing w:val="-1"/>
        </w:rPr>
        <w:t xml:space="preserve"> </w:t>
      </w:r>
      <w:r>
        <w:rPr>
          <w:spacing w:val="-4"/>
        </w:rPr>
        <w:t>(+):</w:t>
      </w:r>
    </w:p>
    <w:p w14:paraId="6873DFA8">
      <w:pPr>
        <w:pStyle w:val="9"/>
        <w:numPr>
          <w:ilvl w:val="2"/>
          <w:numId w:val="6"/>
        </w:numPr>
        <w:tabs>
          <w:tab w:val="left" w:pos="1965"/>
        </w:tabs>
        <w:spacing w:before="0" w:after="0" w:line="272" w:lineRule="exact"/>
        <w:ind w:left="1965" w:right="0" w:hanging="360"/>
        <w:jc w:val="left"/>
        <w:rPr>
          <w:sz w:val="24"/>
        </w:rPr>
      </w:pPr>
      <w:r>
        <w:rPr>
          <w:spacing w:val="47"/>
          <w:sz w:val="20"/>
          <w:u w:val="single"/>
        </w:rPr>
        <w:t xml:space="preserve">  </w:t>
      </w:r>
      <w:r>
        <w:rPr>
          <w:sz w:val="20"/>
        </w:rPr>
        <w:t>init</w:t>
      </w:r>
      <w:r>
        <w:rPr>
          <w:spacing w:val="47"/>
          <w:sz w:val="20"/>
          <w:u w:val="single"/>
        </w:rPr>
        <w:t xml:space="preserve">  </w:t>
      </w:r>
      <w:r>
        <w:rPr>
          <w:sz w:val="20"/>
        </w:rPr>
        <w:t>(nama_bentuk:</w:t>
      </w:r>
      <w:r>
        <w:rPr>
          <w:spacing w:val="-1"/>
          <w:sz w:val="20"/>
        </w:rPr>
        <w:t xml:space="preserve"> </w:t>
      </w:r>
      <w:r>
        <w:rPr>
          <w:sz w:val="20"/>
        </w:rPr>
        <w:t>str)</w:t>
      </w:r>
      <w:r>
        <w:rPr>
          <w:spacing w:val="-2"/>
          <w:sz w:val="20"/>
        </w:rPr>
        <w:t xml:space="preserve"> </w:t>
      </w:r>
      <w:r>
        <w:rPr>
          <w:sz w:val="20"/>
        </w:rPr>
        <w:t>:</w:t>
      </w:r>
      <w:r>
        <w:rPr>
          <w:spacing w:val="-3"/>
          <w:sz w:val="20"/>
        </w:rPr>
        <w:t xml:space="preserve"> </w:t>
      </w:r>
      <w:r>
        <w:rPr>
          <w:sz w:val="20"/>
        </w:rPr>
        <w:t>void</w:t>
      </w:r>
      <w:r>
        <w:rPr>
          <w:sz w:val="24"/>
        </w:rPr>
        <w:t>:</w:t>
      </w:r>
      <w:r>
        <w:rPr>
          <w:spacing w:val="-1"/>
          <w:sz w:val="24"/>
        </w:rPr>
        <w:t xml:space="preserve"> </w:t>
      </w:r>
      <w:r>
        <w:rPr>
          <w:sz w:val="24"/>
        </w:rPr>
        <w:t>Konstruktor</w:t>
      </w:r>
      <w:r>
        <w:rPr>
          <w:spacing w:val="-3"/>
          <w:sz w:val="24"/>
        </w:rPr>
        <w:t xml:space="preserve"> </w:t>
      </w:r>
      <w:r>
        <w:rPr>
          <w:sz w:val="24"/>
        </w:rPr>
        <w:t>untuk</w:t>
      </w:r>
      <w:r>
        <w:rPr>
          <w:spacing w:val="-1"/>
          <w:sz w:val="24"/>
        </w:rPr>
        <w:t xml:space="preserve"> </w:t>
      </w:r>
      <w:r>
        <w:rPr>
          <w:sz w:val="24"/>
        </w:rPr>
        <w:t xml:space="preserve">inisialisasi </w:t>
      </w:r>
      <w:r>
        <w:rPr>
          <w:spacing w:val="-2"/>
          <w:sz w:val="20"/>
        </w:rPr>
        <w:t>nama</w:t>
      </w:r>
      <w:r>
        <w:rPr>
          <w:spacing w:val="-2"/>
          <w:sz w:val="24"/>
        </w:rPr>
        <w:t>.</w:t>
      </w:r>
    </w:p>
    <w:p w14:paraId="32B9A338">
      <w:pPr>
        <w:pStyle w:val="9"/>
        <w:numPr>
          <w:ilvl w:val="2"/>
          <w:numId w:val="6"/>
        </w:numPr>
        <w:tabs>
          <w:tab w:val="left" w:pos="1965"/>
        </w:tabs>
        <w:spacing w:before="0" w:after="0" w:line="240" w:lineRule="auto"/>
        <w:ind w:left="1965" w:right="0" w:hanging="360"/>
        <w:jc w:val="left"/>
        <w:rPr>
          <w:sz w:val="24"/>
        </w:rPr>
      </w:pPr>
      <w:r>
        <w:rPr>
          <w:sz w:val="20"/>
        </w:rPr>
        <w:t>tampilkan_nama()</w:t>
      </w:r>
      <w:r>
        <w:rPr>
          <w:spacing w:val="-3"/>
          <w:sz w:val="20"/>
        </w:rPr>
        <w:t xml:space="preserve"> </w:t>
      </w:r>
      <w:r>
        <w:rPr>
          <w:sz w:val="20"/>
        </w:rPr>
        <w:t>:</w:t>
      </w:r>
      <w:r>
        <w:rPr>
          <w:spacing w:val="-5"/>
          <w:sz w:val="20"/>
        </w:rPr>
        <w:t xml:space="preserve"> </w:t>
      </w:r>
      <w:r>
        <w:rPr>
          <w:sz w:val="20"/>
        </w:rPr>
        <w:t>void</w:t>
      </w:r>
      <w:r>
        <w:rPr>
          <w:sz w:val="24"/>
        </w:rPr>
        <w:t>:</w:t>
      </w:r>
      <w:r>
        <w:rPr>
          <w:spacing w:val="-2"/>
          <w:sz w:val="24"/>
        </w:rPr>
        <w:t xml:space="preserve"> </w:t>
      </w:r>
      <w:r>
        <w:rPr>
          <w:sz w:val="24"/>
        </w:rPr>
        <w:t>Metode</w:t>
      </w:r>
      <w:r>
        <w:rPr>
          <w:spacing w:val="-3"/>
          <w:sz w:val="24"/>
        </w:rPr>
        <w:t xml:space="preserve"> </w:t>
      </w:r>
      <w:r>
        <w:rPr>
          <w:sz w:val="24"/>
        </w:rPr>
        <w:t>untuk</w:t>
      </w:r>
      <w:r>
        <w:rPr>
          <w:spacing w:val="-2"/>
          <w:sz w:val="24"/>
        </w:rPr>
        <w:t xml:space="preserve"> </w:t>
      </w:r>
      <w:r>
        <w:rPr>
          <w:sz w:val="24"/>
        </w:rPr>
        <w:t>menampilkan</w:t>
      </w:r>
      <w:r>
        <w:rPr>
          <w:spacing w:val="-3"/>
          <w:sz w:val="24"/>
        </w:rPr>
        <w:t xml:space="preserve"> </w:t>
      </w:r>
      <w:r>
        <w:rPr>
          <w:sz w:val="24"/>
        </w:rPr>
        <w:t>nama</w:t>
      </w:r>
      <w:r>
        <w:rPr>
          <w:spacing w:val="-2"/>
          <w:sz w:val="24"/>
        </w:rPr>
        <w:t xml:space="preserve"> bentuk.</w:t>
      </w:r>
    </w:p>
    <w:p w14:paraId="13633CED">
      <w:pPr>
        <w:pStyle w:val="9"/>
        <w:numPr>
          <w:ilvl w:val="2"/>
          <w:numId w:val="6"/>
        </w:numPr>
        <w:tabs>
          <w:tab w:val="left" w:pos="1966"/>
        </w:tabs>
        <w:spacing w:before="0" w:after="0" w:line="240" w:lineRule="auto"/>
        <w:ind w:left="1966" w:right="161" w:hanging="361"/>
        <w:jc w:val="left"/>
        <w:rPr>
          <w:sz w:val="24"/>
        </w:rPr>
      </w:pPr>
      <w:r>
        <w:rPr>
          <w:sz w:val="20"/>
        </w:rPr>
        <w:t>hitung_luas()</w:t>
      </w:r>
      <w:r>
        <w:rPr>
          <w:spacing w:val="80"/>
          <w:sz w:val="20"/>
        </w:rPr>
        <w:t xml:space="preserve"> </w:t>
      </w:r>
      <w:r>
        <w:rPr>
          <w:sz w:val="20"/>
        </w:rPr>
        <w:t>:</w:t>
      </w:r>
      <w:r>
        <w:rPr>
          <w:spacing w:val="80"/>
          <w:sz w:val="20"/>
        </w:rPr>
        <w:t xml:space="preserve"> </w:t>
      </w:r>
      <w:r>
        <w:rPr>
          <w:sz w:val="20"/>
        </w:rPr>
        <w:t>void</w:t>
      </w:r>
      <w:r>
        <w:rPr>
          <w:sz w:val="24"/>
        </w:rPr>
        <w:t>:</w:t>
      </w:r>
      <w:r>
        <w:rPr>
          <w:spacing w:val="80"/>
          <w:w w:val="150"/>
          <w:sz w:val="24"/>
        </w:rPr>
        <w:t xml:space="preserve"> </w:t>
      </w:r>
      <w:r>
        <w:rPr>
          <w:sz w:val="24"/>
        </w:rPr>
        <w:t>Metode</w:t>
      </w:r>
      <w:r>
        <w:rPr>
          <w:spacing w:val="80"/>
          <w:sz w:val="24"/>
        </w:rPr>
        <w:t xml:space="preserve"> </w:t>
      </w:r>
      <w:r>
        <w:rPr>
          <w:sz w:val="24"/>
        </w:rPr>
        <w:t>dasar</w:t>
      </w:r>
      <w:r>
        <w:rPr>
          <w:spacing w:val="80"/>
          <w:sz w:val="24"/>
        </w:rPr>
        <w:t xml:space="preserve"> </w:t>
      </w:r>
      <w:r>
        <w:rPr>
          <w:sz w:val="24"/>
        </w:rPr>
        <w:t>(generik)</w:t>
      </w:r>
      <w:r>
        <w:rPr>
          <w:spacing w:val="80"/>
          <w:sz w:val="24"/>
        </w:rPr>
        <w:t xml:space="preserve"> </w:t>
      </w:r>
      <w:r>
        <w:rPr>
          <w:sz w:val="24"/>
        </w:rPr>
        <w:t>untuk</w:t>
      </w:r>
      <w:r>
        <w:rPr>
          <w:spacing w:val="80"/>
          <w:w w:val="150"/>
          <w:sz w:val="24"/>
        </w:rPr>
        <w:t xml:space="preserve"> </w:t>
      </w:r>
      <w:r>
        <w:rPr>
          <w:sz w:val="24"/>
        </w:rPr>
        <w:t>menghitung</w:t>
      </w:r>
      <w:r>
        <w:rPr>
          <w:spacing w:val="80"/>
          <w:w w:val="150"/>
          <w:sz w:val="24"/>
        </w:rPr>
        <w:t xml:space="preserve"> </w:t>
      </w:r>
      <w:r>
        <w:rPr>
          <w:sz w:val="24"/>
        </w:rPr>
        <w:t>luas,</w:t>
      </w:r>
      <w:r>
        <w:rPr>
          <w:spacing w:val="40"/>
          <w:sz w:val="24"/>
        </w:rPr>
        <w:t xml:space="preserve"> </w:t>
      </w:r>
      <w:r>
        <w:rPr>
          <w:sz w:val="24"/>
        </w:rPr>
        <w:t>diharapkan di-override oleh kelas anak.</w:t>
      </w:r>
    </w:p>
    <w:p w14:paraId="00A0B9FD">
      <w:pPr>
        <w:pStyle w:val="9"/>
        <w:numPr>
          <w:ilvl w:val="0"/>
          <w:numId w:val="6"/>
        </w:numPr>
        <w:tabs>
          <w:tab w:val="left" w:pos="525"/>
        </w:tabs>
        <w:spacing w:before="0" w:after="0" w:line="240" w:lineRule="auto"/>
        <w:ind w:left="525" w:right="0" w:hanging="360"/>
        <w:jc w:val="left"/>
        <w:rPr>
          <w:b/>
          <w:sz w:val="24"/>
        </w:rPr>
      </w:pPr>
      <w:r>
        <w:rPr>
          <w:b/>
          <w:sz w:val="24"/>
        </w:rPr>
        <w:t>Kelas</w:t>
      </w:r>
      <w:r>
        <w:rPr>
          <w:b/>
          <w:spacing w:val="-5"/>
          <w:sz w:val="24"/>
        </w:rPr>
        <w:t xml:space="preserve"> </w:t>
      </w:r>
      <w:r>
        <w:rPr>
          <w:b/>
          <w:sz w:val="20"/>
        </w:rPr>
        <w:t>PersegiPanjang</w:t>
      </w:r>
      <w:r>
        <w:rPr>
          <w:b/>
          <w:spacing w:val="8"/>
          <w:sz w:val="20"/>
        </w:rPr>
        <w:t xml:space="preserve"> </w:t>
      </w:r>
      <w:r>
        <w:rPr>
          <w:b/>
          <w:sz w:val="24"/>
        </w:rPr>
        <w:t>(Mewarisi</w:t>
      </w:r>
      <w:r>
        <w:rPr>
          <w:b/>
          <w:spacing w:val="-4"/>
          <w:sz w:val="24"/>
        </w:rPr>
        <w:t xml:space="preserve"> </w:t>
      </w:r>
      <w:r>
        <w:rPr>
          <w:b/>
          <w:sz w:val="24"/>
        </w:rPr>
        <w:t>dari</w:t>
      </w:r>
      <w:r>
        <w:rPr>
          <w:b/>
          <w:spacing w:val="-4"/>
          <w:sz w:val="24"/>
        </w:rPr>
        <w:t xml:space="preserve"> </w:t>
      </w:r>
      <w:r>
        <w:rPr>
          <w:b/>
          <w:spacing w:val="-2"/>
          <w:sz w:val="20"/>
        </w:rPr>
        <w:t>BentukGeometri</w:t>
      </w:r>
      <w:r>
        <w:rPr>
          <w:b/>
          <w:spacing w:val="-2"/>
          <w:sz w:val="24"/>
        </w:rPr>
        <w:t>):</w:t>
      </w:r>
    </w:p>
    <w:p w14:paraId="0F7AA791">
      <w:pPr>
        <w:pStyle w:val="2"/>
        <w:numPr>
          <w:ilvl w:val="1"/>
          <w:numId w:val="6"/>
        </w:numPr>
        <w:tabs>
          <w:tab w:val="left" w:pos="1244"/>
        </w:tabs>
        <w:spacing w:before="0" w:after="0" w:line="280" w:lineRule="exact"/>
        <w:ind w:left="1244" w:right="0" w:hanging="359"/>
        <w:jc w:val="left"/>
      </w:pPr>
      <w:r>
        <w:t>Atribut</w:t>
      </w:r>
      <w:r>
        <w:rPr>
          <w:spacing w:val="-4"/>
        </w:rPr>
        <w:t xml:space="preserve"> </w:t>
      </w:r>
      <w:r>
        <w:t>Publik</w:t>
      </w:r>
      <w:r>
        <w:rPr>
          <w:spacing w:val="-1"/>
        </w:rPr>
        <w:t xml:space="preserve"> </w:t>
      </w:r>
      <w:r>
        <w:rPr>
          <w:spacing w:val="-4"/>
        </w:rPr>
        <w:t>(+):</w:t>
      </w:r>
    </w:p>
    <w:p w14:paraId="2DB9F11B">
      <w:pPr>
        <w:pStyle w:val="9"/>
        <w:numPr>
          <w:ilvl w:val="2"/>
          <w:numId w:val="6"/>
        </w:numPr>
        <w:tabs>
          <w:tab w:val="left" w:pos="1965"/>
        </w:tabs>
        <w:spacing w:before="0" w:after="0" w:line="272" w:lineRule="exact"/>
        <w:ind w:left="1965" w:right="0" w:hanging="360"/>
        <w:jc w:val="left"/>
        <w:rPr>
          <w:sz w:val="24"/>
        </w:rPr>
      </w:pPr>
      <w:r>
        <w:rPr>
          <w:sz w:val="20"/>
        </w:rPr>
        <w:t>panjang:</w:t>
      </w:r>
      <w:r>
        <w:rPr>
          <w:spacing w:val="-3"/>
          <w:sz w:val="20"/>
        </w:rPr>
        <w:t xml:space="preserve"> </w:t>
      </w:r>
      <w:r>
        <w:rPr>
          <w:sz w:val="20"/>
        </w:rPr>
        <w:t>float</w:t>
      </w:r>
      <w:r>
        <w:rPr>
          <w:sz w:val="24"/>
        </w:rPr>
        <w:t>:</w:t>
      </w:r>
      <w:r>
        <w:rPr>
          <w:spacing w:val="-2"/>
          <w:sz w:val="24"/>
        </w:rPr>
        <w:t xml:space="preserve"> </w:t>
      </w:r>
      <w:r>
        <w:rPr>
          <w:sz w:val="24"/>
        </w:rPr>
        <w:t>Menyimpan</w:t>
      </w:r>
      <w:r>
        <w:rPr>
          <w:spacing w:val="-3"/>
          <w:sz w:val="24"/>
        </w:rPr>
        <w:t xml:space="preserve"> </w:t>
      </w:r>
      <w:r>
        <w:rPr>
          <w:sz w:val="24"/>
        </w:rPr>
        <w:t>panjang</w:t>
      </w:r>
      <w:r>
        <w:rPr>
          <w:spacing w:val="-2"/>
          <w:sz w:val="24"/>
        </w:rPr>
        <w:t xml:space="preserve"> </w:t>
      </w:r>
      <w:r>
        <w:rPr>
          <w:sz w:val="24"/>
        </w:rPr>
        <w:t>persegi</w:t>
      </w:r>
      <w:r>
        <w:rPr>
          <w:spacing w:val="-2"/>
          <w:sz w:val="24"/>
        </w:rPr>
        <w:t xml:space="preserve"> panjang.</w:t>
      </w:r>
    </w:p>
    <w:p w14:paraId="24527425">
      <w:pPr>
        <w:pStyle w:val="9"/>
        <w:numPr>
          <w:ilvl w:val="2"/>
          <w:numId w:val="6"/>
        </w:numPr>
        <w:tabs>
          <w:tab w:val="left" w:pos="1965"/>
        </w:tabs>
        <w:spacing w:before="1" w:after="0" w:line="240" w:lineRule="auto"/>
        <w:ind w:left="1965" w:right="0" w:hanging="360"/>
        <w:jc w:val="left"/>
        <w:rPr>
          <w:sz w:val="24"/>
        </w:rPr>
      </w:pPr>
      <w:r>
        <w:rPr>
          <w:sz w:val="20"/>
        </w:rPr>
        <w:t>lebar:</w:t>
      </w:r>
      <w:r>
        <w:rPr>
          <w:spacing w:val="-2"/>
          <w:sz w:val="20"/>
        </w:rPr>
        <w:t xml:space="preserve"> </w:t>
      </w:r>
      <w:r>
        <w:rPr>
          <w:sz w:val="20"/>
        </w:rPr>
        <w:t>float</w:t>
      </w:r>
      <w:r>
        <w:rPr>
          <w:sz w:val="24"/>
        </w:rPr>
        <w:t>:</w:t>
      </w:r>
      <w:r>
        <w:rPr>
          <w:spacing w:val="-2"/>
          <w:sz w:val="24"/>
        </w:rPr>
        <w:t xml:space="preserve"> </w:t>
      </w:r>
      <w:r>
        <w:rPr>
          <w:sz w:val="24"/>
        </w:rPr>
        <w:t>Menyimpan</w:t>
      </w:r>
      <w:r>
        <w:rPr>
          <w:spacing w:val="-1"/>
          <w:sz w:val="24"/>
        </w:rPr>
        <w:t xml:space="preserve"> </w:t>
      </w:r>
      <w:r>
        <w:rPr>
          <w:sz w:val="24"/>
        </w:rPr>
        <w:t>lebar</w:t>
      </w:r>
      <w:r>
        <w:rPr>
          <w:spacing w:val="-1"/>
          <w:sz w:val="24"/>
        </w:rPr>
        <w:t xml:space="preserve"> </w:t>
      </w:r>
      <w:r>
        <w:rPr>
          <w:sz w:val="24"/>
        </w:rPr>
        <w:t>persegi</w:t>
      </w:r>
      <w:r>
        <w:rPr>
          <w:spacing w:val="-1"/>
          <w:sz w:val="24"/>
        </w:rPr>
        <w:t xml:space="preserve"> </w:t>
      </w:r>
      <w:r>
        <w:rPr>
          <w:sz w:val="24"/>
        </w:rPr>
        <w:t>panjang.</w:t>
      </w:r>
      <w:r>
        <w:rPr>
          <w:spacing w:val="-2"/>
          <w:sz w:val="24"/>
        </w:rPr>
        <w:t xml:space="preserve"> </w:t>
      </w:r>
      <w:r>
        <w:rPr>
          <w:sz w:val="24"/>
        </w:rPr>
        <w:t>(Atribut</w:t>
      </w:r>
      <w:r>
        <w:rPr>
          <w:spacing w:val="2"/>
          <w:sz w:val="24"/>
        </w:rPr>
        <w:t xml:space="preserve"> </w:t>
      </w:r>
      <w:r>
        <w:rPr>
          <w:sz w:val="20"/>
        </w:rPr>
        <w:t>nama</w:t>
      </w:r>
      <w:r>
        <w:rPr>
          <w:spacing w:val="9"/>
          <w:sz w:val="20"/>
        </w:rPr>
        <w:t xml:space="preserve"> </w:t>
      </w:r>
      <w:r>
        <w:rPr>
          <w:spacing w:val="-2"/>
          <w:sz w:val="24"/>
        </w:rPr>
        <w:t>diwarisi).</w:t>
      </w:r>
    </w:p>
    <w:p w14:paraId="429A9F1C">
      <w:pPr>
        <w:pStyle w:val="2"/>
        <w:numPr>
          <w:ilvl w:val="1"/>
          <w:numId w:val="6"/>
        </w:numPr>
        <w:tabs>
          <w:tab w:val="left" w:pos="1244"/>
        </w:tabs>
        <w:spacing w:before="0" w:after="0" w:line="280" w:lineRule="exact"/>
        <w:ind w:left="1244" w:right="0" w:hanging="359"/>
        <w:jc w:val="left"/>
      </w:pPr>
      <w:r>
        <w:t>Metode</w:t>
      </w:r>
      <w:r>
        <w:rPr>
          <w:spacing w:val="-4"/>
        </w:rPr>
        <w:t xml:space="preserve"> </w:t>
      </w:r>
      <w:r>
        <w:t>Publik</w:t>
      </w:r>
      <w:r>
        <w:rPr>
          <w:spacing w:val="-1"/>
        </w:rPr>
        <w:t xml:space="preserve"> </w:t>
      </w:r>
      <w:r>
        <w:rPr>
          <w:spacing w:val="-4"/>
        </w:rPr>
        <w:t>(+):</w:t>
      </w:r>
    </w:p>
    <w:p w14:paraId="08442BF2">
      <w:pPr>
        <w:pStyle w:val="9"/>
        <w:numPr>
          <w:ilvl w:val="2"/>
          <w:numId w:val="6"/>
        </w:numPr>
        <w:tabs>
          <w:tab w:val="left" w:pos="1802"/>
          <w:tab w:val="left" w:pos="3467"/>
          <w:tab w:val="left" w:pos="4124"/>
          <w:tab w:val="left" w:pos="4822"/>
          <w:tab w:val="left" w:pos="5495"/>
          <w:tab w:val="left" w:pos="5793"/>
          <w:tab w:val="left" w:pos="6473"/>
          <w:tab w:val="left" w:pos="7949"/>
        </w:tabs>
        <w:spacing w:before="0" w:after="0" w:line="272" w:lineRule="exact"/>
        <w:ind w:left="1802" w:right="0" w:hanging="360"/>
        <w:jc w:val="center"/>
        <w:rPr>
          <w:sz w:val="24"/>
        </w:rPr>
      </w:pPr>
      <w:r>
        <w:rPr>
          <w:spacing w:val="49"/>
          <w:sz w:val="20"/>
          <w:u w:val="single"/>
        </w:rPr>
        <w:t xml:space="preserve">  </w:t>
      </w:r>
      <w:r>
        <w:rPr>
          <w:sz w:val="20"/>
        </w:rPr>
        <w:t>init</w:t>
      </w:r>
      <w:r>
        <w:rPr>
          <w:spacing w:val="49"/>
          <w:sz w:val="20"/>
          <w:u w:val="single"/>
        </w:rPr>
        <w:t xml:space="preserve">  </w:t>
      </w:r>
      <w:r>
        <w:rPr>
          <w:spacing w:val="-2"/>
          <w:sz w:val="20"/>
        </w:rPr>
        <w:t>(panjang:</w:t>
      </w:r>
      <w:r>
        <w:rPr>
          <w:sz w:val="20"/>
        </w:rPr>
        <w:tab/>
      </w:r>
      <w:r>
        <w:rPr>
          <w:spacing w:val="-2"/>
          <w:sz w:val="20"/>
        </w:rPr>
        <w:t>float,</w:t>
      </w:r>
      <w:r>
        <w:rPr>
          <w:sz w:val="20"/>
        </w:rPr>
        <w:tab/>
      </w:r>
      <w:r>
        <w:rPr>
          <w:spacing w:val="-2"/>
          <w:sz w:val="20"/>
        </w:rPr>
        <w:t>lebar:</w:t>
      </w:r>
      <w:r>
        <w:rPr>
          <w:sz w:val="20"/>
        </w:rPr>
        <w:tab/>
      </w:r>
      <w:r>
        <w:rPr>
          <w:spacing w:val="-2"/>
          <w:sz w:val="20"/>
        </w:rPr>
        <w:t>float)</w:t>
      </w:r>
      <w:r>
        <w:rPr>
          <w:sz w:val="20"/>
        </w:rPr>
        <w:tab/>
      </w:r>
      <w:r>
        <w:rPr>
          <w:spacing w:val="-10"/>
          <w:sz w:val="20"/>
        </w:rPr>
        <w:t>:</w:t>
      </w:r>
      <w:r>
        <w:rPr>
          <w:sz w:val="20"/>
        </w:rPr>
        <w:tab/>
      </w:r>
      <w:r>
        <w:rPr>
          <w:spacing w:val="-4"/>
          <w:sz w:val="20"/>
        </w:rPr>
        <w:t>void</w:t>
      </w:r>
      <w:r>
        <w:rPr>
          <w:spacing w:val="-4"/>
          <w:sz w:val="24"/>
        </w:rPr>
        <w:t>:</w:t>
      </w:r>
      <w:r>
        <w:rPr>
          <w:sz w:val="24"/>
        </w:rPr>
        <w:tab/>
      </w:r>
      <w:r>
        <w:rPr>
          <w:spacing w:val="-2"/>
          <w:sz w:val="24"/>
        </w:rPr>
        <w:t>Konstruktor,</w:t>
      </w:r>
      <w:r>
        <w:rPr>
          <w:sz w:val="24"/>
        </w:rPr>
        <w:tab/>
      </w:r>
      <w:r>
        <w:rPr>
          <w:spacing w:val="-2"/>
          <w:sz w:val="24"/>
        </w:rPr>
        <w:t>memanggil</w:t>
      </w:r>
    </w:p>
    <w:p w14:paraId="49CF6773">
      <w:pPr>
        <w:spacing w:before="0"/>
        <w:ind w:left="1629" w:right="141" w:firstLine="0"/>
        <w:jc w:val="center"/>
        <w:rPr>
          <w:sz w:val="24"/>
        </w:rPr>
      </w:pPr>
      <w:r>
        <w:rPr>
          <w:sz w:val="20"/>
        </w:rPr>
        <w:t>super().</w:t>
      </w:r>
      <w:r>
        <w:rPr>
          <w:spacing w:val="46"/>
          <w:sz w:val="20"/>
          <w:u w:val="single"/>
        </w:rPr>
        <w:t xml:space="preserve">  </w:t>
      </w:r>
      <w:r>
        <w:rPr>
          <w:sz w:val="20"/>
        </w:rPr>
        <w:t>init</w:t>
      </w:r>
      <w:r>
        <w:rPr>
          <w:spacing w:val="47"/>
          <w:sz w:val="20"/>
          <w:u w:val="single"/>
        </w:rPr>
        <w:t xml:space="preserve">  </w:t>
      </w:r>
      <w:r>
        <w:rPr>
          <w:sz w:val="20"/>
        </w:rPr>
        <w:t>()</w:t>
      </w:r>
      <w:r>
        <w:rPr>
          <w:spacing w:val="12"/>
          <w:sz w:val="20"/>
        </w:rPr>
        <w:t xml:space="preserve"> </w:t>
      </w:r>
      <w:r>
        <w:rPr>
          <w:sz w:val="24"/>
        </w:rPr>
        <w:t>untuk</w:t>
      </w:r>
      <w:r>
        <w:rPr>
          <w:spacing w:val="-1"/>
          <w:sz w:val="24"/>
        </w:rPr>
        <w:t xml:space="preserve"> </w:t>
      </w:r>
      <w:r>
        <w:rPr>
          <w:sz w:val="24"/>
        </w:rPr>
        <w:t>set</w:t>
      </w:r>
      <w:r>
        <w:rPr>
          <w:spacing w:val="-3"/>
          <w:sz w:val="24"/>
        </w:rPr>
        <w:t xml:space="preserve"> </w:t>
      </w:r>
      <w:r>
        <w:rPr>
          <w:sz w:val="24"/>
        </w:rPr>
        <w:t>nama</w:t>
      </w:r>
      <w:r>
        <w:rPr>
          <w:spacing w:val="-2"/>
          <w:sz w:val="24"/>
        </w:rPr>
        <w:t xml:space="preserve"> </w:t>
      </w:r>
      <w:r>
        <w:rPr>
          <w:sz w:val="24"/>
        </w:rPr>
        <w:t>spesifik,</w:t>
      </w:r>
      <w:r>
        <w:rPr>
          <w:spacing w:val="-1"/>
          <w:sz w:val="24"/>
        </w:rPr>
        <w:t xml:space="preserve"> </w:t>
      </w:r>
      <w:r>
        <w:rPr>
          <w:sz w:val="24"/>
        </w:rPr>
        <w:t>lalu</w:t>
      </w:r>
      <w:r>
        <w:rPr>
          <w:spacing w:val="-1"/>
          <w:sz w:val="24"/>
        </w:rPr>
        <w:t xml:space="preserve"> </w:t>
      </w:r>
      <w:r>
        <w:rPr>
          <w:sz w:val="24"/>
        </w:rPr>
        <w:t>inisialisasi</w:t>
      </w:r>
      <w:r>
        <w:rPr>
          <w:spacing w:val="2"/>
          <w:sz w:val="24"/>
        </w:rPr>
        <w:t xml:space="preserve"> </w:t>
      </w:r>
      <w:r>
        <w:rPr>
          <w:sz w:val="20"/>
        </w:rPr>
        <w:t>panjang</w:t>
      </w:r>
      <w:r>
        <w:rPr>
          <w:spacing w:val="9"/>
          <w:sz w:val="20"/>
        </w:rPr>
        <w:t xml:space="preserve"> </w:t>
      </w:r>
      <w:r>
        <w:rPr>
          <w:sz w:val="24"/>
        </w:rPr>
        <w:t>dan</w:t>
      </w:r>
      <w:r>
        <w:rPr>
          <w:spacing w:val="-1"/>
          <w:sz w:val="24"/>
        </w:rPr>
        <w:t xml:space="preserve"> </w:t>
      </w:r>
      <w:r>
        <w:rPr>
          <w:spacing w:val="-2"/>
          <w:sz w:val="20"/>
        </w:rPr>
        <w:t>lebar</w:t>
      </w:r>
      <w:r>
        <w:rPr>
          <w:spacing w:val="-2"/>
          <w:sz w:val="24"/>
        </w:rPr>
        <w:t>.</w:t>
      </w:r>
    </w:p>
    <w:p w14:paraId="12F4995D">
      <w:pPr>
        <w:pStyle w:val="9"/>
        <w:numPr>
          <w:ilvl w:val="2"/>
          <w:numId w:val="6"/>
        </w:numPr>
        <w:tabs>
          <w:tab w:val="left" w:pos="1966"/>
        </w:tabs>
        <w:spacing w:before="0" w:after="0" w:line="240" w:lineRule="auto"/>
        <w:ind w:left="1966" w:right="164" w:hanging="361"/>
        <w:jc w:val="left"/>
        <w:rPr>
          <w:sz w:val="24"/>
        </w:rPr>
      </w:pPr>
      <w:r>
        <w:rPr>
          <w:sz w:val="20"/>
        </w:rPr>
        <w:t>hitung_luas() : void</w:t>
      </w:r>
      <w:r>
        <w:rPr>
          <w:sz w:val="24"/>
        </w:rPr>
        <w:t xml:space="preserve">: </w:t>
      </w:r>
      <w:r>
        <w:rPr>
          <w:i/>
          <w:sz w:val="24"/>
        </w:rPr>
        <w:t xml:space="preserve">Override </w:t>
      </w:r>
      <w:r>
        <w:rPr>
          <w:sz w:val="24"/>
        </w:rPr>
        <w:t xml:space="preserve">metode induk untuk memberikan implementasi perhitungan luas persegi panjang. (Metode </w:t>
      </w:r>
      <w:r>
        <w:rPr>
          <w:sz w:val="20"/>
        </w:rPr>
        <w:t xml:space="preserve">tampilkan_nama </w:t>
      </w:r>
      <w:r>
        <w:rPr>
          <w:sz w:val="24"/>
        </w:rPr>
        <w:t>diwarisi).</w:t>
      </w:r>
    </w:p>
    <w:p w14:paraId="01D87D49">
      <w:pPr>
        <w:pStyle w:val="9"/>
        <w:numPr>
          <w:ilvl w:val="0"/>
          <w:numId w:val="6"/>
        </w:numPr>
        <w:tabs>
          <w:tab w:val="left" w:pos="525"/>
        </w:tabs>
        <w:spacing w:before="0" w:after="0" w:line="240" w:lineRule="auto"/>
        <w:ind w:left="525" w:right="0" w:hanging="360"/>
        <w:jc w:val="left"/>
        <w:rPr>
          <w:b/>
          <w:sz w:val="24"/>
        </w:rPr>
      </w:pPr>
      <w:r>
        <w:rPr>
          <w:b/>
          <w:sz w:val="24"/>
        </w:rPr>
        <w:t>Kelas</w:t>
      </w:r>
      <w:r>
        <w:rPr>
          <w:b/>
          <w:spacing w:val="-3"/>
          <w:sz w:val="24"/>
        </w:rPr>
        <w:t xml:space="preserve"> </w:t>
      </w:r>
      <w:r>
        <w:rPr>
          <w:b/>
          <w:sz w:val="20"/>
        </w:rPr>
        <w:t>Segitiga</w:t>
      </w:r>
      <w:r>
        <w:rPr>
          <w:b/>
          <w:spacing w:val="8"/>
          <w:sz w:val="20"/>
        </w:rPr>
        <w:t xml:space="preserve"> </w:t>
      </w:r>
      <w:r>
        <w:rPr>
          <w:b/>
          <w:sz w:val="24"/>
        </w:rPr>
        <w:t>(Mewarisi</w:t>
      </w:r>
      <w:r>
        <w:rPr>
          <w:b/>
          <w:spacing w:val="-3"/>
          <w:sz w:val="24"/>
        </w:rPr>
        <w:t xml:space="preserve"> </w:t>
      </w:r>
      <w:r>
        <w:rPr>
          <w:b/>
          <w:sz w:val="24"/>
        </w:rPr>
        <w:t>dari</w:t>
      </w:r>
      <w:r>
        <w:rPr>
          <w:b/>
          <w:spacing w:val="-2"/>
          <w:sz w:val="24"/>
        </w:rPr>
        <w:t xml:space="preserve"> </w:t>
      </w:r>
      <w:r>
        <w:rPr>
          <w:b/>
          <w:spacing w:val="-2"/>
          <w:sz w:val="20"/>
        </w:rPr>
        <w:t>BentukGeometri</w:t>
      </w:r>
      <w:r>
        <w:rPr>
          <w:b/>
          <w:spacing w:val="-2"/>
          <w:sz w:val="24"/>
        </w:rPr>
        <w:t>):</w:t>
      </w:r>
    </w:p>
    <w:p w14:paraId="615D0A13">
      <w:pPr>
        <w:pStyle w:val="2"/>
        <w:numPr>
          <w:ilvl w:val="1"/>
          <w:numId w:val="6"/>
        </w:numPr>
        <w:tabs>
          <w:tab w:val="left" w:pos="1244"/>
        </w:tabs>
        <w:spacing w:before="0" w:after="0" w:line="280" w:lineRule="exact"/>
        <w:ind w:left="1244" w:right="0" w:hanging="359"/>
        <w:jc w:val="left"/>
      </w:pPr>
      <w:r>
        <w:t>Atribut</w:t>
      </w:r>
      <w:r>
        <w:rPr>
          <w:spacing w:val="-4"/>
        </w:rPr>
        <w:t xml:space="preserve"> </w:t>
      </w:r>
      <w:r>
        <w:t>Publik</w:t>
      </w:r>
      <w:r>
        <w:rPr>
          <w:spacing w:val="-1"/>
        </w:rPr>
        <w:t xml:space="preserve"> </w:t>
      </w:r>
      <w:r>
        <w:rPr>
          <w:spacing w:val="-4"/>
        </w:rPr>
        <w:t>(+):</w:t>
      </w:r>
    </w:p>
    <w:p w14:paraId="75A2184C">
      <w:pPr>
        <w:pStyle w:val="9"/>
        <w:numPr>
          <w:ilvl w:val="2"/>
          <w:numId w:val="6"/>
        </w:numPr>
        <w:tabs>
          <w:tab w:val="left" w:pos="1965"/>
        </w:tabs>
        <w:spacing w:before="0" w:after="0" w:line="272" w:lineRule="exact"/>
        <w:ind w:left="1965" w:right="0" w:hanging="360"/>
        <w:jc w:val="left"/>
        <w:rPr>
          <w:sz w:val="24"/>
        </w:rPr>
      </w:pPr>
      <w:r>
        <w:rPr>
          <w:sz w:val="20"/>
        </w:rPr>
        <w:t>alas:</w:t>
      </w:r>
      <w:r>
        <w:rPr>
          <w:spacing w:val="-3"/>
          <w:sz w:val="20"/>
        </w:rPr>
        <w:t xml:space="preserve"> </w:t>
      </w:r>
      <w:r>
        <w:rPr>
          <w:sz w:val="20"/>
        </w:rPr>
        <w:t>float</w:t>
      </w:r>
      <w:r>
        <w:rPr>
          <w:sz w:val="24"/>
        </w:rPr>
        <w:t>:</w:t>
      </w:r>
      <w:r>
        <w:rPr>
          <w:spacing w:val="-2"/>
          <w:sz w:val="24"/>
        </w:rPr>
        <w:t xml:space="preserve"> </w:t>
      </w:r>
      <w:r>
        <w:rPr>
          <w:sz w:val="24"/>
        </w:rPr>
        <w:t>Menyimpan</w:t>
      </w:r>
      <w:r>
        <w:rPr>
          <w:spacing w:val="-2"/>
          <w:sz w:val="24"/>
        </w:rPr>
        <w:t xml:space="preserve"> </w:t>
      </w:r>
      <w:r>
        <w:rPr>
          <w:sz w:val="24"/>
        </w:rPr>
        <w:t>alas</w:t>
      </w:r>
      <w:r>
        <w:rPr>
          <w:spacing w:val="-2"/>
          <w:sz w:val="24"/>
        </w:rPr>
        <w:t xml:space="preserve"> segitiga.</w:t>
      </w:r>
    </w:p>
    <w:p w14:paraId="524DAE3C">
      <w:pPr>
        <w:pStyle w:val="9"/>
        <w:numPr>
          <w:ilvl w:val="2"/>
          <w:numId w:val="6"/>
        </w:numPr>
        <w:tabs>
          <w:tab w:val="left" w:pos="1965"/>
        </w:tabs>
        <w:spacing w:before="0" w:after="0" w:line="240" w:lineRule="auto"/>
        <w:ind w:left="1965" w:right="0" w:hanging="360"/>
        <w:jc w:val="left"/>
        <w:rPr>
          <w:sz w:val="24"/>
        </w:rPr>
      </w:pPr>
      <w:r>
        <w:rPr>
          <w:sz w:val="20"/>
        </w:rPr>
        <w:t>tinggi:</w:t>
      </w:r>
      <w:r>
        <w:rPr>
          <w:spacing w:val="-3"/>
          <w:sz w:val="20"/>
        </w:rPr>
        <w:t xml:space="preserve"> </w:t>
      </w:r>
      <w:r>
        <w:rPr>
          <w:sz w:val="20"/>
        </w:rPr>
        <w:t>float</w:t>
      </w:r>
      <w:r>
        <w:rPr>
          <w:sz w:val="24"/>
        </w:rPr>
        <w:t>:</w:t>
      </w:r>
      <w:r>
        <w:rPr>
          <w:spacing w:val="-2"/>
          <w:sz w:val="24"/>
        </w:rPr>
        <w:t xml:space="preserve"> </w:t>
      </w:r>
      <w:r>
        <w:rPr>
          <w:sz w:val="24"/>
        </w:rPr>
        <w:t>Menyimpan</w:t>
      </w:r>
      <w:r>
        <w:rPr>
          <w:spacing w:val="-2"/>
          <w:sz w:val="24"/>
        </w:rPr>
        <w:t xml:space="preserve"> </w:t>
      </w:r>
      <w:r>
        <w:rPr>
          <w:sz w:val="24"/>
        </w:rPr>
        <w:t>tinggi</w:t>
      </w:r>
      <w:r>
        <w:rPr>
          <w:spacing w:val="-1"/>
          <w:sz w:val="24"/>
        </w:rPr>
        <w:t xml:space="preserve"> </w:t>
      </w:r>
      <w:r>
        <w:rPr>
          <w:sz w:val="24"/>
        </w:rPr>
        <w:t>segitiga.</w:t>
      </w:r>
      <w:r>
        <w:rPr>
          <w:spacing w:val="-2"/>
          <w:sz w:val="24"/>
        </w:rPr>
        <w:t xml:space="preserve"> </w:t>
      </w:r>
      <w:r>
        <w:rPr>
          <w:sz w:val="24"/>
        </w:rPr>
        <w:t xml:space="preserve">(Atribut </w:t>
      </w:r>
      <w:r>
        <w:rPr>
          <w:sz w:val="20"/>
        </w:rPr>
        <w:t>nama</w:t>
      </w:r>
      <w:r>
        <w:rPr>
          <w:spacing w:val="8"/>
          <w:sz w:val="20"/>
        </w:rPr>
        <w:t xml:space="preserve"> </w:t>
      </w:r>
      <w:r>
        <w:rPr>
          <w:spacing w:val="-2"/>
          <w:sz w:val="24"/>
        </w:rPr>
        <w:t>diwarisi).</w:t>
      </w:r>
    </w:p>
    <w:p w14:paraId="77DC28AF">
      <w:pPr>
        <w:pStyle w:val="2"/>
        <w:numPr>
          <w:ilvl w:val="1"/>
          <w:numId w:val="6"/>
        </w:numPr>
        <w:tabs>
          <w:tab w:val="left" w:pos="1244"/>
        </w:tabs>
        <w:spacing w:before="0" w:after="0" w:line="240" w:lineRule="auto"/>
        <w:ind w:left="1244" w:right="0" w:hanging="359"/>
        <w:jc w:val="left"/>
      </w:pPr>
      <w:r>
        <w:t>Metode</w:t>
      </w:r>
      <w:r>
        <w:rPr>
          <w:spacing w:val="-4"/>
        </w:rPr>
        <w:t xml:space="preserve"> </w:t>
      </w:r>
      <w:r>
        <w:t>Publik</w:t>
      </w:r>
      <w:r>
        <w:rPr>
          <w:spacing w:val="-1"/>
        </w:rPr>
        <w:t xml:space="preserve"> </w:t>
      </w:r>
      <w:r>
        <w:rPr>
          <w:spacing w:val="-4"/>
        </w:rPr>
        <w:t>(+):</w:t>
      </w:r>
    </w:p>
    <w:p w14:paraId="6FB6D9CB">
      <w:pPr>
        <w:pStyle w:val="2"/>
        <w:spacing w:after="0" w:line="240" w:lineRule="auto"/>
        <w:jc w:val="left"/>
        <w:sectPr>
          <w:pgSz w:w="11910" w:h="16840"/>
          <w:pgMar w:top="1340" w:right="1275" w:bottom="280" w:left="1275" w:header="717" w:footer="0" w:gutter="0"/>
          <w:cols w:space="720" w:num="1"/>
        </w:sectPr>
      </w:pPr>
    </w:p>
    <w:p w14:paraId="104B93FB">
      <w:pPr>
        <w:pStyle w:val="9"/>
        <w:numPr>
          <w:ilvl w:val="2"/>
          <w:numId w:val="6"/>
        </w:numPr>
        <w:tabs>
          <w:tab w:val="left" w:pos="1965"/>
        </w:tabs>
        <w:spacing w:before="89" w:after="0" w:line="240" w:lineRule="auto"/>
        <w:ind w:left="1965" w:right="0" w:hanging="360"/>
        <w:jc w:val="both"/>
        <w:rPr>
          <w:sz w:val="20"/>
        </w:rPr>
      </w:pPr>
      <w:r>
        <w:rPr>
          <w:spacing w:val="47"/>
          <w:sz w:val="20"/>
          <w:u w:val="single"/>
        </w:rPr>
        <w:t xml:space="preserve">  </w:t>
      </w:r>
      <w:r>
        <w:rPr>
          <w:sz w:val="20"/>
        </w:rPr>
        <w:t>init</w:t>
      </w:r>
      <w:r>
        <w:rPr>
          <w:spacing w:val="48"/>
          <w:sz w:val="20"/>
          <w:u w:val="single"/>
        </w:rPr>
        <w:t xml:space="preserve">  </w:t>
      </w:r>
      <w:r>
        <w:rPr>
          <w:sz w:val="20"/>
        </w:rPr>
        <w:t>(alas:</w:t>
      </w:r>
      <w:r>
        <w:rPr>
          <w:spacing w:val="14"/>
          <w:sz w:val="20"/>
        </w:rPr>
        <w:t xml:space="preserve"> </w:t>
      </w:r>
      <w:r>
        <w:rPr>
          <w:sz w:val="20"/>
        </w:rPr>
        <w:t>float,</w:t>
      </w:r>
      <w:r>
        <w:rPr>
          <w:spacing w:val="14"/>
          <w:sz w:val="20"/>
        </w:rPr>
        <w:t xml:space="preserve"> </w:t>
      </w:r>
      <w:r>
        <w:rPr>
          <w:sz w:val="20"/>
        </w:rPr>
        <w:t>tinggi:</w:t>
      </w:r>
      <w:r>
        <w:rPr>
          <w:spacing w:val="12"/>
          <w:sz w:val="20"/>
        </w:rPr>
        <w:t xml:space="preserve"> </w:t>
      </w:r>
      <w:r>
        <w:rPr>
          <w:sz w:val="20"/>
        </w:rPr>
        <w:t>float)</w:t>
      </w:r>
      <w:r>
        <w:rPr>
          <w:spacing w:val="14"/>
          <w:sz w:val="20"/>
        </w:rPr>
        <w:t xml:space="preserve"> </w:t>
      </w:r>
      <w:r>
        <w:rPr>
          <w:sz w:val="20"/>
        </w:rPr>
        <w:t>:</w:t>
      </w:r>
      <w:r>
        <w:rPr>
          <w:spacing w:val="13"/>
          <w:sz w:val="20"/>
        </w:rPr>
        <w:t xml:space="preserve"> </w:t>
      </w:r>
      <w:r>
        <w:rPr>
          <w:sz w:val="20"/>
        </w:rPr>
        <w:t>void</w:t>
      </w:r>
      <w:r>
        <w:rPr>
          <w:sz w:val="24"/>
        </w:rPr>
        <w:t>:</w:t>
      </w:r>
      <w:r>
        <w:rPr>
          <w:spacing w:val="17"/>
          <w:sz w:val="24"/>
        </w:rPr>
        <w:t xml:space="preserve"> </w:t>
      </w:r>
      <w:r>
        <w:rPr>
          <w:sz w:val="24"/>
        </w:rPr>
        <w:t>Konstruktor,</w:t>
      </w:r>
      <w:r>
        <w:rPr>
          <w:spacing w:val="15"/>
          <w:sz w:val="24"/>
        </w:rPr>
        <w:t xml:space="preserve"> </w:t>
      </w:r>
      <w:r>
        <w:rPr>
          <w:sz w:val="24"/>
        </w:rPr>
        <w:t>memanggil</w:t>
      </w:r>
      <w:r>
        <w:rPr>
          <w:spacing w:val="19"/>
          <w:sz w:val="24"/>
        </w:rPr>
        <w:t xml:space="preserve"> </w:t>
      </w:r>
      <w:r>
        <w:rPr>
          <w:sz w:val="20"/>
        </w:rPr>
        <w:t>super().</w:t>
      </w:r>
      <w:r>
        <w:rPr>
          <w:spacing w:val="48"/>
          <w:sz w:val="20"/>
          <w:u w:val="single"/>
        </w:rPr>
        <w:t xml:space="preserve">  </w:t>
      </w:r>
      <w:r>
        <w:rPr>
          <w:sz w:val="20"/>
        </w:rPr>
        <w:t>init</w:t>
      </w:r>
      <w:r>
        <w:rPr>
          <w:spacing w:val="45"/>
          <w:sz w:val="20"/>
          <w:u w:val="single"/>
        </w:rPr>
        <w:t xml:space="preserve">  </w:t>
      </w:r>
      <w:r>
        <w:rPr>
          <w:spacing w:val="-5"/>
          <w:sz w:val="20"/>
        </w:rPr>
        <w:t>()</w:t>
      </w:r>
    </w:p>
    <w:p w14:paraId="2DD7249E">
      <w:pPr>
        <w:spacing w:before="0"/>
        <w:ind w:left="1966" w:right="0" w:firstLine="0"/>
        <w:jc w:val="both"/>
        <w:rPr>
          <w:sz w:val="24"/>
        </w:rPr>
      </w:pPr>
      <w:r>
        <w:rPr>
          <w:sz w:val="24"/>
        </w:rPr>
        <w:t>untuk</w:t>
      </w:r>
      <w:r>
        <w:rPr>
          <w:spacing w:val="-2"/>
          <w:sz w:val="24"/>
        </w:rPr>
        <w:t xml:space="preserve"> </w:t>
      </w:r>
      <w:r>
        <w:rPr>
          <w:sz w:val="24"/>
        </w:rPr>
        <w:t>set</w:t>
      </w:r>
      <w:r>
        <w:rPr>
          <w:spacing w:val="-1"/>
          <w:sz w:val="24"/>
        </w:rPr>
        <w:t xml:space="preserve"> </w:t>
      </w:r>
      <w:r>
        <w:rPr>
          <w:sz w:val="24"/>
        </w:rPr>
        <w:t>nama</w:t>
      </w:r>
      <w:r>
        <w:rPr>
          <w:spacing w:val="-2"/>
          <w:sz w:val="24"/>
        </w:rPr>
        <w:t xml:space="preserve"> </w:t>
      </w:r>
      <w:r>
        <w:rPr>
          <w:sz w:val="24"/>
        </w:rPr>
        <w:t>spesifik,</w:t>
      </w:r>
      <w:r>
        <w:rPr>
          <w:spacing w:val="-1"/>
          <w:sz w:val="24"/>
        </w:rPr>
        <w:t xml:space="preserve"> </w:t>
      </w:r>
      <w:r>
        <w:rPr>
          <w:sz w:val="24"/>
        </w:rPr>
        <w:t>lalu</w:t>
      </w:r>
      <w:r>
        <w:rPr>
          <w:spacing w:val="-1"/>
          <w:sz w:val="24"/>
        </w:rPr>
        <w:t xml:space="preserve"> </w:t>
      </w:r>
      <w:r>
        <w:rPr>
          <w:sz w:val="24"/>
        </w:rPr>
        <w:t>inisialisasi</w:t>
      </w:r>
      <w:r>
        <w:rPr>
          <w:spacing w:val="1"/>
          <w:sz w:val="24"/>
        </w:rPr>
        <w:t xml:space="preserve"> </w:t>
      </w:r>
      <w:r>
        <w:rPr>
          <w:sz w:val="20"/>
        </w:rPr>
        <w:t>alas</w:t>
      </w:r>
      <w:r>
        <w:rPr>
          <w:spacing w:val="8"/>
          <w:sz w:val="20"/>
        </w:rPr>
        <w:t xml:space="preserve"> </w:t>
      </w:r>
      <w:r>
        <w:rPr>
          <w:sz w:val="24"/>
        </w:rPr>
        <w:t>dan</w:t>
      </w:r>
      <w:r>
        <w:rPr>
          <w:spacing w:val="-2"/>
          <w:sz w:val="24"/>
        </w:rPr>
        <w:t xml:space="preserve"> </w:t>
      </w:r>
      <w:r>
        <w:rPr>
          <w:spacing w:val="-2"/>
          <w:sz w:val="20"/>
        </w:rPr>
        <w:t>tinggi</w:t>
      </w:r>
      <w:r>
        <w:rPr>
          <w:spacing w:val="-2"/>
          <w:sz w:val="24"/>
        </w:rPr>
        <w:t>.</w:t>
      </w:r>
    </w:p>
    <w:p w14:paraId="3DC9F84D">
      <w:pPr>
        <w:pStyle w:val="9"/>
        <w:numPr>
          <w:ilvl w:val="2"/>
          <w:numId w:val="6"/>
        </w:numPr>
        <w:tabs>
          <w:tab w:val="left" w:pos="1966"/>
        </w:tabs>
        <w:spacing w:before="1" w:after="0" w:line="240" w:lineRule="auto"/>
        <w:ind w:left="1966" w:right="164" w:hanging="361"/>
        <w:jc w:val="both"/>
        <w:rPr>
          <w:sz w:val="24"/>
        </w:rPr>
      </w:pPr>
      <w:r>
        <w:rPr>
          <w:sz w:val="20"/>
        </w:rPr>
        <w:t>hitung_luas() : void</w:t>
      </w:r>
      <w:r>
        <w:rPr>
          <w:sz w:val="24"/>
        </w:rPr>
        <w:t xml:space="preserve">: </w:t>
      </w:r>
      <w:r>
        <w:rPr>
          <w:i/>
          <w:sz w:val="24"/>
        </w:rPr>
        <w:t xml:space="preserve">Override </w:t>
      </w:r>
      <w:r>
        <w:rPr>
          <w:sz w:val="24"/>
        </w:rPr>
        <w:t xml:space="preserve">metode induk untuk memberikan implementasi perhitungan luas segitiga. (Metode </w:t>
      </w:r>
      <w:r>
        <w:rPr>
          <w:sz w:val="20"/>
        </w:rPr>
        <w:t xml:space="preserve">tampilkan_nama </w:t>
      </w:r>
      <w:r>
        <w:rPr>
          <w:sz w:val="24"/>
        </w:rPr>
        <w:t>diwarisi).</w:t>
      </w:r>
    </w:p>
    <w:p w14:paraId="590A8EF5">
      <w:pPr>
        <w:spacing w:before="0"/>
        <w:ind w:left="165" w:right="160" w:firstLine="0"/>
        <w:jc w:val="both"/>
        <w:rPr>
          <w:sz w:val="24"/>
        </w:rPr>
      </w:pPr>
      <w:r>
        <w:rPr>
          <w:sz w:val="24"/>
        </w:rPr>
        <w:t xml:space="preserve">Diagram ini identik dengan diagram untuk Praktikum 5 karena menggunakan struktur kelas yang sama. Praktikum 6 berfokus pada penggunaan fungsi </w:t>
      </w:r>
      <w:r>
        <w:rPr>
          <w:sz w:val="20"/>
        </w:rPr>
        <w:t xml:space="preserve">isinstance() </w:t>
      </w:r>
      <w:r>
        <w:rPr>
          <w:i/>
          <w:sz w:val="24"/>
        </w:rPr>
        <w:t xml:space="preserve">di luar </w:t>
      </w:r>
      <w:r>
        <w:rPr>
          <w:sz w:val="24"/>
        </w:rPr>
        <w:t xml:space="preserve">definisi kelas untuk memeriksa tipe objek yang dibuat dari hierarki kelas ini. Fungsi </w:t>
      </w:r>
      <w:r>
        <w:rPr>
          <w:sz w:val="20"/>
        </w:rPr>
        <w:t xml:space="preserve">proses_bentuk() </w:t>
      </w:r>
      <w:r>
        <w:rPr>
          <w:sz w:val="24"/>
        </w:rPr>
        <w:t xml:space="preserve">yang menggunakan </w:t>
      </w:r>
      <w:r>
        <w:rPr>
          <w:sz w:val="20"/>
        </w:rPr>
        <w:t xml:space="preserve">isinstance() </w:t>
      </w:r>
      <w:r>
        <w:rPr>
          <w:sz w:val="24"/>
        </w:rPr>
        <w:t>tidak termasuk dalam diagram kelas karena ia bukan metode dari kelas-kelas tersebut.</w:t>
      </w:r>
    </w:p>
    <w:p w14:paraId="060C85DE">
      <w:pPr>
        <w:spacing w:before="4" w:line="240" w:lineRule="auto"/>
        <w:rPr>
          <w:sz w:val="24"/>
        </w:rPr>
      </w:pPr>
    </w:p>
    <w:p w14:paraId="7C40FD68">
      <w:pPr>
        <w:spacing w:before="1"/>
        <w:ind w:left="165" w:right="0" w:firstLine="0"/>
        <w:jc w:val="both"/>
        <w:rPr>
          <w:sz w:val="24"/>
        </w:rPr>
      </w:pPr>
      <w:r>
        <w:rPr>
          <w:sz w:val="24"/>
        </w:rPr>
        <mc:AlternateContent>
          <mc:Choice Requires="wpg">
            <w:drawing>
              <wp:anchor distT="0" distB="0" distL="0" distR="0" simplePos="0" relativeHeight="251666432" behindDoc="1" locked="0" layoutInCell="1" allowOverlap="1">
                <wp:simplePos x="0" y="0"/>
                <wp:positionH relativeFrom="page">
                  <wp:posOffset>839470</wp:posOffset>
                </wp:positionH>
                <wp:positionV relativeFrom="paragraph">
                  <wp:posOffset>177800</wp:posOffset>
                </wp:positionV>
                <wp:extent cx="5882640" cy="6923405"/>
                <wp:effectExtent l="0" t="0" r="0" b="0"/>
                <wp:wrapNone/>
                <wp:docPr id="57" name="Group 57"/>
                <wp:cNvGraphicFramePr/>
                <a:graphic xmlns:a="http://schemas.openxmlformats.org/drawingml/2006/main">
                  <a:graphicData uri="http://schemas.microsoft.com/office/word/2010/wordprocessingGroup">
                    <wpg:wgp>
                      <wpg:cNvGrpSpPr/>
                      <wpg:grpSpPr>
                        <a:xfrm>
                          <a:off x="0" y="0"/>
                          <a:ext cx="5882640" cy="6923405"/>
                          <a:chOff x="0" y="0"/>
                          <a:chExt cx="5882640" cy="6923405"/>
                        </a:xfrm>
                      </wpg:grpSpPr>
                      <wps:wsp>
                        <wps:cNvPr id="58" name="Graphic 58"/>
                        <wps:cNvSpPr/>
                        <wps:spPr>
                          <a:xfrm>
                            <a:off x="0" y="0"/>
                            <a:ext cx="5882640" cy="4765040"/>
                          </a:xfrm>
                          <a:custGeom>
                            <a:avLst/>
                            <a:gdLst/>
                            <a:ahLst/>
                            <a:cxnLst/>
                            <a:rect l="l" t="t" r="r" b="b"/>
                            <a:pathLst>
                              <a:path w="5882640" h="4765040">
                                <a:moveTo>
                                  <a:pt x="6096" y="4190123"/>
                                </a:moveTo>
                                <a:lnTo>
                                  <a:pt x="0" y="4190123"/>
                                </a:lnTo>
                                <a:lnTo>
                                  <a:pt x="0" y="4333367"/>
                                </a:lnTo>
                                <a:lnTo>
                                  <a:pt x="0" y="4478147"/>
                                </a:lnTo>
                                <a:lnTo>
                                  <a:pt x="0" y="4621403"/>
                                </a:lnTo>
                                <a:lnTo>
                                  <a:pt x="0" y="4764659"/>
                                </a:lnTo>
                                <a:lnTo>
                                  <a:pt x="6096" y="4764659"/>
                                </a:lnTo>
                                <a:lnTo>
                                  <a:pt x="6096" y="4621403"/>
                                </a:lnTo>
                                <a:lnTo>
                                  <a:pt x="6096" y="4478147"/>
                                </a:lnTo>
                                <a:lnTo>
                                  <a:pt x="6096" y="4333367"/>
                                </a:lnTo>
                                <a:lnTo>
                                  <a:pt x="6096" y="4190123"/>
                                </a:lnTo>
                                <a:close/>
                              </a:path>
                              <a:path w="5882640" h="4765040">
                                <a:moveTo>
                                  <a:pt x="6096" y="3902087"/>
                                </a:moveTo>
                                <a:lnTo>
                                  <a:pt x="0" y="3902087"/>
                                </a:lnTo>
                                <a:lnTo>
                                  <a:pt x="0" y="4045331"/>
                                </a:lnTo>
                                <a:lnTo>
                                  <a:pt x="0" y="4190111"/>
                                </a:lnTo>
                                <a:lnTo>
                                  <a:pt x="6096" y="4190111"/>
                                </a:lnTo>
                                <a:lnTo>
                                  <a:pt x="6096" y="4045331"/>
                                </a:lnTo>
                                <a:lnTo>
                                  <a:pt x="6096" y="3902087"/>
                                </a:lnTo>
                                <a:close/>
                              </a:path>
                              <a:path w="5882640" h="4765040">
                                <a:moveTo>
                                  <a:pt x="6096" y="3614051"/>
                                </a:moveTo>
                                <a:lnTo>
                                  <a:pt x="0" y="3614051"/>
                                </a:lnTo>
                                <a:lnTo>
                                  <a:pt x="0" y="3757295"/>
                                </a:lnTo>
                                <a:lnTo>
                                  <a:pt x="0" y="3902075"/>
                                </a:lnTo>
                                <a:lnTo>
                                  <a:pt x="6096" y="3902075"/>
                                </a:lnTo>
                                <a:lnTo>
                                  <a:pt x="6096" y="3757295"/>
                                </a:lnTo>
                                <a:lnTo>
                                  <a:pt x="6096" y="3614051"/>
                                </a:lnTo>
                                <a:close/>
                              </a:path>
                              <a:path w="5882640" h="4765040">
                                <a:moveTo>
                                  <a:pt x="6096" y="3326015"/>
                                </a:moveTo>
                                <a:lnTo>
                                  <a:pt x="0" y="3326015"/>
                                </a:lnTo>
                                <a:lnTo>
                                  <a:pt x="0" y="3470783"/>
                                </a:lnTo>
                                <a:lnTo>
                                  <a:pt x="0" y="3614039"/>
                                </a:lnTo>
                                <a:lnTo>
                                  <a:pt x="6096" y="3614039"/>
                                </a:lnTo>
                                <a:lnTo>
                                  <a:pt x="6096" y="3470783"/>
                                </a:lnTo>
                                <a:lnTo>
                                  <a:pt x="6096" y="3326015"/>
                                </a:lnTo>
                                <a:close/>
                              </a:path>
                              <a:path w="5882640" h="4765040">
                                <a:moveTo>
                                  <a:pt x="6096" y="2894723"/>
                                </a:moveTo>
                                <a:lnTo>
                                  <a:pt x="0" y="2894723"/>
                                </a:lnTo>
                                <a:lnTo>
                                  <a:pt x="0" y="3037967"/>
                                </a:lnTo>
                                <a:lnTo>
                                  <a:pt x="0" y="3182747"/>
                                </a:lnTo>
                                <a:lnTo>
                                  <a:pt x="0" y="3326003"/>
                                </a:lnTo>
                                <a:lnTo>
                                  <a:pt x="6096" y="3326003"/>
                                </a:lnTo>
                                <a:lnTo>
                                  <a:pt x="6096" y="3182747"/>
                                </a:lnTo>
                                <a:lnTo>
                                  <a:pt x="6096" y="3037967"/>
                                </a:lnTo>
                                <a:lnTo>
                                  <a:pt x="6096" y="2894723"/>
                                </a:lnTo>
                                <a:close/>
                              </a:path>
                              <a:path w="5882640" h="4765040">
                                <a:moveTo>
                                  <a:pt x="6096" y="2463177"/>
                                </a:moveTo>
                                <a:lnTo>
                                  <a:pt x="0" y="2463177"/>
                                </a:lnTo>
                                <a:lnTo>
                                  <a:pt x="0" y="2606383"/>
                                </a:lnTo>
                                <a:lnTo>
                                  <a:pt x="0" y="2751455"/>
                                </a:lnTo>
                                <a:lnTo>
                                  <a:pt x="0" y="2894711"/>
                                </a:lnTo>
                                <a:lnTo>
                                  <a:pt x="6096" y="2894711"/>
                                </a:lnTo>
                                <a:lnTo>
                                  <a:pt x="6096" y="2751455"/>
                                </a:lnTo>
                                <a:lnTo>
                                  <a:pt x="6096" y="2606421"/>
                                </a:lnTo>
                                <a:lnTo>
                                  <a:pt x="6096" y="2463177"/>
                                </a:lnTo>
                                <a:close/>
                              </a:path>
                              <a:path w="5882640" h="4765040">
                                <a:moveTo>
                                  <a:pt x="6096" y="2175141"/>
                                </a:moveTo>
                                <a:lnTo>
                                  <a:pt x="0" y="2175141"/>
                                </a:lnTo>
                                <a:lnTo>
                                  <a:pt x="0" y="2318385"/>
                                </a:lnTo>
                                <a:lnTo>
                                  <a:pt x="0" y="2463165"/>
                                </a:lnTo>
                                <a:lnTo>
                                  <a:pt x="6096" y="2463165"/>
                                </a:lnTo>
                                <a:lnTo>
                                  <a:pt x="6096" y="2318385"/>
                                </a:lnTo>
                                <a:lnTo>
                                  <a:pt x="6096" y="2175141"/>
                                </a:lnTo>
                                <a:close/>
                              </a:path>
                              <a:path w="5882640" h="4765040">
                                <a:moveTo>
                                  <a:pt x="6096" y="1743849"/>
                                </a:moveTo>
                                <a:lnTo>
                                  <a:pt x="0" y="1743849"/>
                                </a:lnTo>
                                <a:lnTo>
                                  <a:pt x="0" y="1887093"/>
                                </a:lnTo>
                                <a:lnTo>
                                  <a:pt x="0" y="2031873"/>
                                </a:lnTo>
                                <a:lnTo>
                                  <a:pt x="0" y="2175129"/>
                                </a:lnTo>
                                <a:lnTo>
                                  <a:pt x="6096" y="2175129"/>
                                </a:lnTo>
                                <a:lnTo>
                                  <a:pt x="6096" y="2031873"/>
                                </a:lnTo>
                                <a:lnTo>
                                  <a:pt x="6096" y="1887093"/>
                                </a:lnTo>
                                <a:lnTo>
                                  <a:pt x="6096" y="1743849"/>
                                </a:lnTo>
                                <a:close/>
                              </a:path>
                              <a:path w="5882640" h="4765040">
                                <a:moveTo>
                                  <a:pt x="6096" y="1455813"/>
                                </a:moveTo>
                                <a:lnTo>
                                  <a:pt x="0" y="1455813"/>
                                </a:lnTo>
                                <a:lnTo>
                                  <a:pt x="0" y="1599057"/>
                                </a:lnTo>
                                <a:lnTo>
                                  <a:pt x="0" y="1743837"/>
                                </a:lnTo>
                                <a:lnTo>
                                  <a:pt x="6096" y="1743837"/>
                                </a:lnTo>
                                <a:lnTo>
                                  <a:pt x="6096" y="1599057"/>
                                </a:lnTo>
                                <a:lnTo>
                                  <a:pt x="6096" y="1455813"/>
                                </a:lnTo>
                                <a:close/>
                              </a:path>
                              <a:path w="5882640" h="4765040">
                                <a:moveTo>
                                  <a:pt x="6096" y="1024521"/>
                                </a:moveTo>
                                <a:lnTo>
                                  <a:pt x="0" y="1024521"/>
                                </a:lnTo>
                                <a:lnTo>
                                  <a:pt x="0" y="1167765"/>
                                </a:lnTo>
                                <a:lnTo>
                                  <a:pt x="0" y="1312545"/>
                                </a:lnTo>
                                <a:lnTo>
                                  <a:pt x="0" y="1455801"/>
                                </a:lnTo>
                                <a:lnTo>
                                  <a:pt x="6096" y="1455801"/>
                                </a:lnTo>
                                <a:lnTo>
                                  <a:pt x="6096" y="1312545"/>
                                </a:lnTo>
                                <a:lnTo>
                                  <a:pt x="6096" y="1167765"/>
                                </a:lnTo>
                                <a:lnTo>
                                  <a:pt x="6096" y="1024521"/>
                                </a:lnTo>
                                <a:close/>
                              </a:path>
                              <a:path w="5882640" h="4765040">
                                <a:moveTo>
                                  <a:pt x="6096" y="304888"/>
                                </a:moveTo>
                                <a:lnTo>
                                  <a:pt x="0" y="304888"/>
                                </a:lnTo>
                                <a:lnTo>
                                  <a:pt x="0" y="448437"/>
                                </a:lnTo>
                                <a:lnTo>
                                  <a:pt x="0" y="593217"/>
                                </a:lnTo>
                                <a:lnTo>
                                  <a:pt x="0" y="736473"/>
                                </a:lnTo>
                                <a:lnTo>
                                  <a:pt x="0" y="879729"/>
                                </a:lnTo>
                                <a:lnTo>
                                  <a:pt x="0" y="1024509"/>
                                </a:lnTo>
                                <a:lnTo>
                                  <a:pt x="6096" y="1024509"/>
                                </a:lnTo>
                                <a:lnTo>
                                  <a:pt x="6096" y="879729"/>
                                </a:lnTo>
                                <a:lnTo>
                                  <a:pt x="6096" y="736473"/>
                                </a:lnTo>
                                <a:lnTo>
                                  <a:pt x="6096" y="593217"/>
                                </a:lnTo>
                                <a:lnTo>
                                  <a:pt x="6096" y="448437"/>
                                </a:lnTo>
                                <a:lnTo>
                                  <a:pt x="6096" y="304888"/>
                                </a:lnTo>
                                <a:close/>
                              </a:path>
                              <a:path w="5882640" h="4765040">
                                <a:moveTo>
                                  <a:pt x="5882322" y="4190123"/>
                                </a:moveTo>
                                <a:lnTo>
                                  <a:pt x="5876239" y="4190123"/>
                                </a:lnTo>
                                <a:lnTo>
                                  <a:pt x="5876239" y="4333367"/>
                                </a:lnTo>
                                <a:lnTo>
                                  <a:pt x="5876239" y="4478147"/>
                                </a:lnTo>
                                <a:lnTo>
                                  <a:pt x="5876239" y="4621403"/>
                                </a:lnTo>
                                <a:lnTo>
                                  <a:pt x="5876239" y="4764659"/>
                                </a:lnTo>
                                <a:lnTo>
                                  <a:pt x="5882322" y="4764659"/>
                                </a:lnTo>
                                <a:lnTo>
                                  <a:pt x="5882322" y="4621403"/>
                                </a:lnTo>
                                <a:lnTo>
                                  <a:pt x="5882322" y="4478147"/>
                                </a:lnTo>
                                <a:lnTo>
                                  <a:pt x="5882322" y="4333367"/>
                                </a:lnTo>
                                <a:lnTo>
                                  <a:pt x="5882322" y="4190123"/>
                                </a:lnTo>
                                <a:close/>
                              </a:path>
                              <a:path w="5882640" h="4765040">
                                <a:moveTo>
                                  <a:pt x="5882322" y="3902087"/>
                                </a:moveTo>
                                <a:lnTo>
                                  <a:pt x="5876239" y="3902087"/>
                                </a:lnTo>
                                <a:lnTo>
                                  <a:pt x="5876239" y="4045331"/>
                                </a:lnTo>
                                <a:lnTo>
                                  <a:pt x="5876239" y="4190111"/>
                                </a:lnTo>
                                <a:lnTo>
                                  <a:pt x="5882322" y="4190111"/>
                                </a:lnTo>
                                <a:lnTo>
                                  <a:pt x="5882322" y="4045331"/>
                                </a:lnTo>
                                <a:lnTo>
                                  <a:pt x="5882322" y="3902087"/>
                                </a:lnTo>
                                <a:close/>
                              </a:path>
                              <a:path w="5882640" h="4765040">
                                <a:moveTo>
                                  <a:pt x="5882322" y="3614051"/>
                                </a:moveTo>
                                <a:lnTo>
                                  <a:pt x="5876239" y="3614051"/>
                                </a:lnTo>
                                <a:lnTo>
                                  <a:pt x="5876239" y="3757295"/>
                                </a:lnTo>
                                <a:lnTo>
                                  <a:pt x="5876239" y="3902075"/>
                                </a:lnTo>
                                <a:lnTo>
                                  <a:pt x="5882322" y="3902075"/>
                                </a:lnTo>
                                <a:lnTo>
                                  <a:pt x="5882322" y="3757295"/>
                                </a:lnTo>
                                <a:lnTo>
                                  <a:pt x="5882322" y="3614051"/>
                                </a:lnTo>
                                <a:close/>
                              </a:path>
                              <a:path w="5882640" h="4765040">
                                <a:moveTo>
                                  <a:pt x="5882322" y="3326015"/>
                                </a:moveTo>
                                <a:lnTo>
                                  <a:pt x="5876239" y="3326015"/>
                                </a:lnTo>
                                <a:lnTo>
                                  <a:pt x="5876239" y="3470783"/>
                                </a:lnTo>
                                <a:lnTo>
                                  <a:pt x="5876239" y="3614039"/>
                                </a:lnTo>
                                <a:lnTo>
                                  <a:pt x="5882322" y="3614039"/>
                                </a:lnTo>
                                <a:lnTo>
                                  <a:pt x="5882322" y="3470783"/>
                                </a:lnTo>
                                <a:lnTo>
                                  <a:pt x="5882322" y="3326015"/>
                                </a:lnTo>
                                <a:close/>
                              </a:path>
                              <a:path w="5882640" h="4765040">
                                <a:moveTo>
                                  <a:pt x="5882322" y="2894723"/>
                                </a:moveTo>
                                <a:lnTo>
                                  <a:pt x="5876239" y="2894723"/>
                                </a:lnTo>
                                <a:lnTo>
                                  <a:pt x="5876239" y="3037967"/>
                                </a:lnTo>
                                <a:lnTo>
                                  <a:pt x="5876239" y="3182747"/>
                                </a:lnTo>
                                <a:lnTo>
                                  <a:pt x="5876239" y="3326003"/>
                                </a:lnTo>
                                <a:lnTo>
                                  <a:pt x="5882322" y="3326003"/>
                                </a:lnTo>
                                <a:lnTo>
                                  <a:pt x="5882322" y="3182747"/>
                                </a:lnTo>
                                <a:lnTo>
                                  <a:pt x="5882322" y="3037967"/>
                                </a:lnTo>
                                <a:lnTo>
                                  <a:pt x="5882322" y="2894723"/>
                                </a:lnTo>
                                <a:close/>
                              </a:path>
                              <a:path w="5882640" h="4765040">
                                <a:moveTo>
                                  <a:pt x="5882322" y="2463177"/>
                                </a:moveTo>
                                <a:lnTo>
                                  <a:pt x="5876239" y="2463177"/>
                                </a:lnTo>
                                <a:lnTo>
                                  <a:pt x="5876239" y="2606383"/>
                                </a:lnTo>
                                <a:lnTo>
                                  <a:pt x="5876239" y="2751455"/>
                                </a:lnTo>
                                <a:lnTo>
                                  <a:pt x="5876239" y="2894711"/>
                                </a:lnTo>
                                <a:lnTo>
                                  <a:pt x="5882322" y="2894711"/>
                                </a:lnTo>
                                <a:lnTo>
                                  <a:pt x="5882322" y="2751455"/>
                                </a:lnTo>
                                <a:lnTo>
                                  <a:pt x="5882322" y="2606421"/>
                                </a:lnTo>
                                <a:lnTo>
                                  <a:pt x="5882322" y="2463177"/>
                                </a:lnTo>
                                <a:close/>
                              </a:path>
                              <a:path w="5882640" h="4765040">
                                <a:moveTo>
                                  <a:pt x="5882322" y="2175141"/>
                                </a:moveTo>
                                <a:lnTo>
                                  <a:pt x="5876239" y="2175141"/>
                                </a:lnTo>
                                <a:lnTo>
                                  <a:pt x="5876239" y="2318385"/>
                                </a:lnTo>
                                <a:lnTo>
                                  <a:pt x="5876239" y="2463165"/>
                                </a:lnTo>
                                <a:lnTo>
                                  <a:pt x="5882322" y="2463165"/>
                                </a:lnTo>
                                <a:lnTo>
                                  <a:pt x="5882322" y="2318385"/>
                                </a:lnTo>
                                <a:lnTo>
                                  <a:pt x="5882322" y="2175141"/>
                                </a:lnTo>
                                <a:close/>
                              </a:path>
                              <a:path w="5882640" h="4765040">
                                <a:moveTo>
                                  <a:pt x="5882322" y="1743849"/>
                                </a:moveTo>
                                <a:lnTo>
                                  <a:pt x="5876239" y="1743849"/>
                                </a:lnTo>
                                <a:lnTo>
                                  <a:pt x="5876239" y="1887093"/>
                                </a:lnTo>
                                <a:lnTo>
                                  <a:pt x="5876239" y="2031873"/>
                                </a:lnTo>
                                <a:lnTo>
                                  <a:pt x="5876239" y="2175129"/>
                                </a:lnTo>
                                <a:lnTo>
                                  <a:pt x="5882322" y="2175129"/>
                                </a:lnTo>
                                <a:lnTo>
                                  <a:pt x="5882322" y="2031873"/>
                                </a:lnTo>
                                <a:lnTo>
                                  <a:pt x="5882322" y="1887093"/>
                                </a:lnTo>
                                <a:lnTo>
                                  <a:pt x="5882322" y="1743849"/>
                                </a:lnTo>
                                <a:close/>
                              </a:path>
                              <a:path w="5882640" h="4765040">
                                <a:moveTo>
                                  <a:pt x="5882322" y="1455813"/>
                                </a:moveTo>
                                <a:lnTo>
                                  <a:pt x="5876239" y="1455813"/>
                                </a:lnTo>
                                <a:lnTo>
                                  <a:pt x="5876239" y="1599057"/>
                                </a:lnTo>
                                <a:lnTo>
                                  <a:pt x="5876239" y="1743837"/>
                                </a:lnTo>
                                <a:lnTo>
                                  <a:pt x="5882322" y="1743837"/>
                                </a:lnTo>
                                <a:lnTo>
                                  <a:pt x="5882322" y="1599057"/>
                                </a:lnTo>
                                <a:lnTo>
                                  <a:pt x="5882322" y="1455813"/>
                                </a:lnTo>
                                <a:close/>
                              </a:path>
                              <a:path w="5882640" h="4765040">
                                <a:moveTo>
                                  <a:pt x="5882322" y="1024521"/>
                                </a:moveTo>
                                <a:lnTo>
                                  <a:pt x="5876239" y="1024521"/>
                                </a:lnTo>
                                <a:lnTo>
                                  <a:pt x="5876239" y="1167765"/>
                                </a:lnTo>
                                <a:lnTo>
                                  <a:pt x="5876239" y="1312545"/>
                                </a:lnTo>
                                <a:lnTo>
                                  <a:pt x="5876239" y="1455801"/>
                                </a:lnTo>
                                <a:lnTo>
                                  <a:pt x="5882322" y="1455801"/>
                                </a:lnTo>
                                <a:lnTo>
                                  <a:pt x="5882322" y="1312545"/>
                                </a:lnTo>
                                <a:lnTo>
                                  <a:pt x="5882322" y="1167765"/>
                                </a:lnTo>
                                <a:lnTo>
                                  <a:pt x="5882322" y="1024521"/>
                                </a:lnTo>
                                <a:close/>
                              </a:path>
                              <a:path w="5882640" h="4765040">
                                <a:moveTo>
                                  <a:pt x="5882322" y="304888"/>
                                </a:moveTo>
                                <a:lnTo>
                                  <a:pt x="5876239" y="304888"/>
                                </a:lnTo>
                                <a:lnTo>
                                  <a:pt x="5876239" y="448437"/>
                                </a:lnTo>
                                <a:lnTo>
                                  <a:pt x="5876239" y="593217"/>
                                </a:lnTo>
                                <a:lnTo>
                                  <a:pt x="5876239" y="736473"/>
                                </a:lnTo>
                                <a:lnTo>
                                  <a:pt x="5876239" y="879729"/>
                                </a:lnTo>
                                <a:lnTo>
                                  <a:pt x="5876239" y="1024509"/>
                                </a:lnTo>
                                <a:lnTo>
                                  <a:pt x="5882322" y="1024509"/>
                                </a:lnTo>
                                <a:lnTo>
                                  <a:pt x="5882322" y="879729"/>
                                </a:lnTo>
                                <a:lnTo>
                                  <a:pt x="5882322" y="736473"/>
                                </a:lnTo>
                                <a:lnTo>
                                  <a:pt x="5882322" y="593217"/>
                                </a:lnTo>
                                <a:lnTo>
                                  <a:pt x="5882322" y="448437"/>
                                </a:lnTo>
                                <a:lnTo>
                                  <a:pt x="5882322" y="304888"/>
                                </a:lnTo>
                                <a:close/>
                              </a:path>
                              <a:path w="5882640" h="4765040">
                                <a:moveTo>
                                  <a:pt x="5882322" y="0"/>
                                </a:moveTo>
                                <a:lnTo>
                                  <a:pt x="5876290" y="0"/>
                                </a:lnTo>
                                <a:lnTo>
                                  <a:pt x="6096" y="0"/>
                                </a:lnTo>
                                <a:lnTo>
                                  <a:pt x="0" y="0"/>
                                </a:lnTo>
                                <a:lnTo>
                                  <a:pt x="0" y="6096"/>
                                </a:lnTo>
                                <a:lnTo>
                                  <a:pt x="0" y="160020"/>
                                </a:lnTo>
                                <a:lnTo>
                                  <a:pt x="0" y="304800"/>
                                </a:lnTo>
                                <a:lnTo>
                                  <a:pt x="6096" y="304800"/>
                                </a:lnTo>
                                <a:lnTo>
                                  <a:pt x="6096" y="160020"/>
                                </a:lnTo>
                                <a:lnTo>
                                  <a:pt x="6096" y="6096"/>
                                </a:lnTo>
                                <a:lnTo>
                                  <a:pt x="5876239" y="6096"/>
                                </a:lnTo>
                                <a:lnTo>
                                  <a:pt x="5876239" y="160020"/>
                                </a:lnTo>
                                <a:lnTo>
                                  <a:pt x="5876239" y="304800"/>
                                </a:lnTo>
                                <a:lnTo>
                                  <a:pt x="5882322" y="304800"/>
                                </a:lnTo>
                                <a:lnTo>
                                  <a:pt x="5882322" y="160020"/>
                                </a:lnTo>
                                <a:lnTo>
                                  <a:pt x="5882322" y="6096"/>
                                </a:lnTo>
                                <a:lnTo>
                                  <a:pt x="5882322" y="0"/>
                                </a:lnTo>
                                <a:close/>
                              </a:path>
                            </a:pathLst>
                          </a:custGeom>
                          <a:solidFill>
                            <a:srgbClr val="000000"/>
                          </a:solidFill>
                        </wps:spPr>
                        <wps:bodyPr wrap="square" lIns="0" tIns="0" rIns="0" bIns="0" rtlCol="0">
                          <a:noAutofit/>
                        </wps:bodyPr>
                      </wps:wsp>
                      <wps:wsp>
                        <wps:cNvPr id="59" name="Graphic 59"/>
                        <wps:cNvSpPr/>
                        <wps:spPr>
                          <a:xfrm>
                            <a:off x="0" y="4621402"/>
                            <a:ext cx="5882640" cy="2301875"/>
                          </a:xfrm>
                          <a:custGeom>
                            <a:avLst/>
                            <a:gdLst/>
                            <a:ahLst/>
                            <a:cxnLst/>
                            <a:rect l="l" t="t" r="r" b="b"/>
                            <a:pathLst>
                              <a:path w="5882640" h="2301875">
                                <a:moveTo>
                                  <a:pt x="6096" y="143332"/>
                                </a:moveTo>
                                <a:lnTo>
                                  <a:pt x="0" y="143332"/>
                                </a:lnTo>
                                <a:lnTo>
                                  <a:pt x="0" y="288417"/>
                                </a:lnTo>
                                <a:lnTo>
                                  <a:pt x="0" y="431673"/>
                                </a:lnTo>
                                <a:lnTo>
                                  <a:pt x="0" y="2301570"/>
                                </a:lnTo>
                                <a:lnTo>
                                  <a:pt x="6096" y="2301570"/>
                                </a:lnTo>
                                <a:lnTo>
                                  <a:pt x="6096" y="288417"/>
                                </a:lnTo>
                                <a:lnTo>
                                  <a:pt x="6096" y="143332"/>
                                </a:lnTo>
                                <a:close/>
                              </a:path>
                              <a:path w="5882640" h="2301875">
                                <a:moveTo>
                                  <a:pt x="5882322" y="143332"/>
                                </a:moveTo>
                                <a:lnTo>
                                  <a:pt x="5876239" y="143332"/>
                                </a:lnTo>
                                <a:lnTo>
                                  <a:pt x="5876239" y="288417"/>
                                </a:lnTo>
                                <a:lnTo>
                                  <a:pt x="5876239" y="431673"/>
                                </a:lnTo>
                                <a:lnTo>
                                  <a:pt x="5876239" y="2301570"/>
                                </a:lnTo>
                                <a:lnTo>
                                  <a:pt x="5882322" y="2301570"/>
                                </a:lnTo>
                                <a:lnTo>
                                  <a:pt x="5882322" y="288417"/>
                                </a:lnTo>
                                <a:lnTo>
                                  <a:pt x="5882322" y="143332"/>
                                </a:lnTo>
                                <a:close/>
                              </a:path>
                              <a:path w="5882640" h="2301875">
                                <a:moveTo>
                                  <a:pt x="5882322" y="0"/>
                                </a:moveTo>
                                <a:lnTo>
                                  <a:pt x="5876239" y="0"/>
                                </a:lnTo>
                                <a:lnTo>
                                  <a:pt x="5876239" y="143256"/>
                                </a:lnTo>
                                <a:lnTo>
                                  <a:pt x="5882322" y="143256"/>
                                </a:lnTo>
                                <a:lnTo>
                                  <a:pt x="5882322"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66.1pt;margin-top:14pt;height:545.15pt;width:463.2pt;mso-position-horizontal-relative:page;z-index:-251650048;mso-width-relative:page;mso-height-relative:page;" coordsize="5882640,6923405" o:gfxdata="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">
                <o:lock v:ext="edit" aspectratio="f"/>
                <v:shape id="Graphic 58" o:spid="_x0000_s1026" o:spt="100" style="position:absolute;left:0;top:0;height:4765040;width:5882640;" fillcolor="#000000" filled="t" stroked="f" coordsize="5882640,4765040" o:gfxdata="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pptkbgAAADbAAAA&#10;DwAAAAAAAAABACAAAAAiAAAAZHJzL2Rvd25yZXYueG1sUEsBAhQAFAAAAAgAh07iQDMvBZ47AAAA&#10;OQAAABAAAAAAAAAAAQAgAAAABwEAAGRycy9zaGFwZXhtbC54bWxQSwUGAAAAAAYABgBbAQAAsQMA&#10;AAAA&#10;" path="m6096,4190123l0,4190123,0,4333367,0,4478147,0,4621403,0,4764659,6096,4764659,6096,4621403,6096,4478147,6096,4333367,6096,4190123xem6096,3902087l0,3902087,0,4045331,0,4190111,6096,4190111,6096,4045331,6096,3902087xem6096,3614051l0,3614051,0,3757295,0,3902075,6096,3902075,6096,3757295,6096,3614051xem6096,3326015l0,3326015,0,3470783,0,3614039,6096,3614039,6096,3470783,6096,3326015xem6096,2894723l0,2894723,0,3037967,0,3182747,0,3326003,6096,3326003,6096,3182747,6096,3037967,6096,2894723xem6096,2463177l0,2463177,0,2606383,0,2751455,0,2894711,6096,2894711,6096,2751455,6096,2606421,6096,2463177xem6096,2175141l0,2175141,0,2318385,0,2463165,6096,2463165,6096,2318385,6096,2175141xem6096,1743849l0,1743849,0,1887093,0,2031873,0,2175129,6096,2175129,6096,2031873,6096,1887093,6096,1743849xem6096,1455813l0,1455813,0,1599057,0,1743837,6096,1743837,6096,1599057,6096,1455813xem6096,1024521l0,1024521,0,1167765,0,1312545,0,1455801,6096,1455801,6096,1312545,6096,1167765,6096,1024521xem6096,304888l0,304888,0,448437,0,593217,0,736473,0,879729,0,1024509,6096,1024509,6096,879729,6096,736473,6096,593217,6096,448437,6096,304888xem5882322,4190123l5876239,4190123,5876239,4333367,5876239,4478147,5876239,4621403,5876239,4764659,5882322,4764659,5882322,4621403,5882322,4478147,5882322,4333367,5882322,4190123xem5882322,3902087l5876239,3902087,5876239,4045331,5876239,4190111,5882322,4190111,5882322,4045331,5882322,3902087xem5882322,3614051l5876239,3614051,5876239,3757295,5876239,3902075,5882322,3902075,5882322,3757295,5882322,3614051xem5882322,3326015l5876239,3326015,5876239,3470783,5876239,3614039,5882322,3614039,5882322,3470783,5882322,3326015xem5882322,2894723l5876239,2894723,5876239,3037967,5876239,3182747,5876239,3326003,5882322,3326003,5882322,3182747,5882322,3037967,5882322,2894723xem5882322,2463177l5876239,2463177,5876239,2606383,5876239,2751455,5876239,2894711,5882322,2894711,5882322,2751455,5882322,2606421,5882322,2463177xem5882322,2175141l5876239,2175141,5876239,2318385,5876239,2463165,5882322,2463165,5882322,2318385,5882322,2175141xem5882322,1743849l5876239,1743849,5876239,1887093,5876239,2031873,5876239,2175129,5882322,2175129,5882322,2031873,5882322,1887093,5882322,1743849xem5882322,1455813l5876239,1455813,5876239,1599057,5876239,1743837,5882322,1743837,5882322,1599057,5882322,1455813xem5882322,1024521l5876239,1024521,5876239,1167765,5876239,1312545,5876239,1455801,5882322,1455801,5882322,1312545,5882322,1167765,5882322,1024521xem5882322,304888l5876239,304888,5876239,448437,5876239,593217,5876239,736473,5876239,879729,5876239,1024509,5882322,1024509,5882322,879729,5882322,736473,5882322,593217,5882322,448437,5882322,304888xem5882322,0l5876290,0,6096,0,0,0,0,6096,0,160020,0,304800,6096,304800,6096,160020,6096,6096,5876239,6096,5876239,160020,5876239,304800,5882322,304800,5882322,160020,5882322,6096,5882322,0xe">
                  <v:fill on="t" focussize="0,0"/>
                  <v:stroke on="f"/>
                  <v:imagedata o:title=""/>
                  <o:lock v:ext="edit" aspectratio="f"/>
                  <v:textbox inset="0mm,0mm,0mm,0mm"/>
                </v:shape>
                <v:shape id="Graphic 59" o:spid="_x0000_s1026" o:spt="100" style="position:absolute;left:0;top:4621402;height:2301875;width:5882640;" fillcolor="#000000" filled="t" stroked="f" coordsize="5882640,2301875" o:gfxdata="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eTy0vQAA&#10;ANsAAAAPAAAAAAAAAAEAIAAAACIAAABkcnMvZG93bnJldi54bWxQSwECFAAUAAAACACHTuJAMy8F&#10;njsAAAA5AAAAEAAAAAAAAAABACAAAAAMAQAAZHJzL3NoYXBleG1sLnhtbFBLBQYAAAAABgAGAFsB&#10;AAC2AwAAAAA=&#10;" path="m6096,143332l0,143332,0,288417,0,431673,0,2301570,6096,2301570,6096,288417,6096,143332xem5882322,143332l5876239,143332,5876239,288417,5876239,431673,5876239,2301570,5882322,2301570,5882322,288417,5882322,143332xem5882322,0l5876239,0,5876239,143256,5882322,143256,5882322,0xe">
                  <v:fill on="t" focussize="0,0"/>
                  <v:stroke on="f"/>
                  <v:imagedata o:title=""/>
                  <o:lock v:ext="edit" aspectratio="f"/>
                  <v:textbox inset="0mm,0mm,0mm,0mm"/>
                </v:shape>
              </v:group>
            </w:pict>
          </mc:Fallback>
        </mc:AlternateContent>
      </w:r>
      <w:r>
        <w:rPr>
          <w:sz w:val="24"/>
        </w:rPr>
        <w:t>Kode</w:t>
      </w:r>
      <w:r>
        <w:rPr>
          <w:spacing w:val="-2"/>
          <w:sz w:val="24"/>
        </w:rPr>
        <w:t xml:space="preserve"> Program:</w:t>
      </w:r>
    </w:p>
    <w:p w14:paraId="146E9968">
      <w:pPr>
        <w:pStyle w:val="5"/>
        <w:spacing w:before="28" w:line="226" w:lineRule="exact"/>
      </w:pPr>
      <w:r>
        <w:t>01:</w:t>
      </w:r>
      <w:r>
        <w:rPr>
          <w:spacing w:val="-5"/>
        </w:rPr>
        <w:t xml:space="preserve"> </w:t>
      </w:r>
      <w:r>
        <w:t>class</w:t>
      </w:r>
      <w:r>
        <w:rPr>
          <w:spacing w:val="-5"/>
        </w:rPr>
        <w:t xml:space="preserve"> </w:t>
      </w:r>
      <w:r>
        <w:rPr>
          <w:spacing w:val="-2"/>
        </w:rPr>
        <w:t>BentukGeometri:</w:t>
      </w:r>
    </w:p>
    <w:p w14:paraId="2AA42EFC">
      <w:pPr>
        <w:pStyle w:val="5"/>
        <w:tabs>
          <w:tab w:val="left" w:pos="1125"/>
        </w:tabs>
        <w:spacing w:line="226" w:lineRule="exact"/>
      </w:pPr>
      <w:r>
        <w:rPr>
          <w:spacing w:val="-5"/>
        </w:rPr>
        <w:t>02:</w:t>
      </w:r>
      <w:r>
        <w:tab/>
      </w:r>
      <w:r>
        <w:t>def</w:t>
      </w:r>
      <w:r>
        <w:rPr>
          <w:spacing w:val="-3"/>
        </w:rPr>
        <w:t xml:space="preserve"> </w:t>
      </w:r>
      <w:r>
        <w:rPr>
          <w:rFonts w:ascii="Times New Roman"/>
          <w:spacing w:val="67"/>
          <w:u w:val="single"/>
        </w:rPr>
        <w:t xml:space="preserve">  </w:t>
      </w:r>
      <w:r>
        <w:t>init</w:t>
      </w:r>
      <w:r>
        <w:rPr>
          <w:rFonts w:ascii="Times New Roman"/>
          <w:spacing w:val="67"/>
          <w:u w:val="single"/>
        </w:rPr>
        <w:t xml:space="preserve">  </w:t>
      </w:r>
      <w:r>
        <w:t>(self,</w:t>
      </w:r>
      <w:r>
        <w:rPr>
          <w:spacing w:val="-3"/>
        </w:rPr>
        <w:t xml:space="preserve"> </w:t>
      </w:r>
      <w:r>
        <w:rPr>
          <w:spacing w:val="-2"/>
        </w:rPr>
        <w:t>nama_bentuk):</w:t>
      </w:r>
    </w:p>
    <w:p w14:paraId="0A78CD7E">
      <w:pPr>
        <w:pStyle w:val="5"/>
        <w:tabs>
          <w:tab w:val="left" w:pos="1125"/>
          <w:tab w:val="left" w:pos="1605"/>
        </w:tabs>
        <w:spacing w:before="2"/>
        <w:ind w:right="4988"/>
      </w:pPr>
      <w:r>
        <w:rPr>
          <w:spacing w:val="-4"/>
        </w:rPr>
        <w:t>03:</w:t>
      </w:r>
      <w:r>
        <w:tab/>
      </w:r>
      <w:r>
        <w:tab/>
      </w:r>
      <w:r>
        <w:t>self.nama</w:t>
      </w:r>
      <w:r>
        <w:rPr>
          <w:spacing w:val="-17"/>
        </w:rPr>
        <w:t xml:space="preserve"> </w:t>
      </w:r>
      <w:r>
        <w:t>=</w:t>
      </w:r>
      <w:r>
        <w:rPr>
          <w:spacing w:val="-17"/>
        </w:rPr>
        <w:t xml:space="preserve"> </w:t>
      </w:r>
      <w:r>
        <w:t xml:space="preserve">nama_bentuk </w:t>
      </w:r>
      <w:r>
        <w:rPr>
          <w:spacing w:val="-4"/>
        </w:rPr>
        <w:t>04:</w:t>
      </w:r>
      <w:r>
        <w:tab/>
      </w:r>
      <w:r>
        <w:t>def tampilkan_nama(self):</w:t>
      </w:r>
    </w:p>
    <w:p w14:paraId="44F75352">
      <w:pPr>
        <w:pStyle w:val="5"/>
        <w:tabs>
          <w:tab w:val="left" w:pos="1125"/>
          <w:tab w:val="left" w:pos="1605"/>
        </w:tabs>
        <w:spacing w:before="1"/>
        <w:ind w:right="2948"/>
      </w:pPr>
      <w:r>
        <w:rPr>
          <w:spacing w:val="-4"/>
        </w:rPr>
        <w:t>05:</w:t>
      </w:r>
      <w:r>
        <w:tab/>
      </w:r>
      <w:r>
        <w:tab/>
      </w:r>
      <w:r>
        <w:t>print(f"Ini</w:t>
      </w:r>
      <w:r>
        <w:rPr>
          <w:spacing w:val="-12"/>
        </w:rPr>
        <w:t xml:space="preserve"> </w:t>
      </w:r>
      <w:r>
        <w:t>adalah</w:t>
      </w:r>
      <w:r>
        <w:rPr>
          <w:spacing w:val="-12"/>
        </w:rPr>
        <w:t xml:space="preserve"> </w:t>
      </w:r>
      <w:r>
        <w:t>bentuk:</w:t>
      </w:r>
      <w:r>
        <w:rPr>
          <w:spacing w:val="-12"/>
        </w:rPr>
        <w:t xml:space="preserve"> </w:t>
      </w:r>
      <w:r>
        <w:t xml:space="preserve">{self.nama}") </w:t>
      </w:r>
      <w:r>
        <w:rPr>
          <w:spacing w:val="-4"/>
        </w:rPr>
        <w:t>06:</w:t>
      </w:r>
      <w:r>
        <w:tab/>
      </w:r>
      <w:r>
        <w:t>def hitung_luas(self):</w:t>
      </w:r>
    </w:p>
    <w:p w14:paraId="4062EA50">
      <w:pPr>
        <w:pStyle w:val="5"/>
        <w:tabs>
          <w:tab w:val="left" w:pos="1605"/>
        </w:tabs>
        <w:ind w:right="788"/>
      </w:pPr>
      <w:r>
        <w:rPr>
          <w:spacing w:val="-4"/>
        </w:rPr>
        <w:t>07:</w:t>
      </w:r>
      <w:r>
        <w:tab/>
      </w:r>
      <w:r>
        <w:t>print(f"Luas</w:t>
      </w:r>
      <w:r>
        <w:rPr>
          <w:spacing w:val="-7"/>
        </w:rPr>
        <w:t xml:space="preserve"> </w:t>
      </w:r>
      <w:r>
        <w:t>{self.nama}</w:t>
      </w:r>
      <w:r>
        <w:rPr>
          <w:spacing w:val="-7"/>
        </w:rPr>
        <w:t xml:space="preserve"> </w:t>
      </w:r>
      <w:r>
        <w:t>tidak</w:t>
      </w:r>
      <w:r>
        <w:rPr>
          <w:spacing w:val="-7"/>
        </w:rPr>
        <w:t xml:space="preserve"> </w:t>
      </w:r>
      <w:r>
        <w:t>dapat</w:t>
      </w:r>
      <w:r>
        <w:rPr>
          <w:spacing w:val="-7"/>
        </w:rPr>
        <w:t xml:space="preserve"> </w:t>
      </w:r>
      <w:r>
        <w:t>dihitung</w:t>
      </w:r>
      <w:r>
        <w:rPr>
          <w:spacing w:val="-7"/>
        </w:rPr>
        <w:t xml:space="preserve"> </w:t>
      </w:r>
      <w:r>
        <w:t xml:space="preserve">(generik).") </w:t>
      </w:r>
      <w:r>
        <w:rPr>
          <w:spacing w:val="-4"/>
        </w:rPr>
        <w:t>08:</w:t>
      </w:r>
    </w:p>
    <w:p w14:paraId="0E041392">
      <w:pPr>
        <w:pStyle w:val="5"/>
      </w:pPr>
      <w:r>
        <w:t>09:</w:t>
      </w:r>
      <w:r>
        <w:rPr>
          <w:spacing w:val="-5"/>
        </w:rPr>
        <w:t xml:space="preserve"> </w:t>
      </w:r>
      <w:r>
        <w:t>class</w:t>
      </w:r>
      <w:r>
        <w:rPr>
          <w:spacing w:val="-5"/>
        </w:rPr>
        <w:t xml:space="preserve"> </w:t>
      </w:r>
      <w:r>
        <w:rPr>
          <w:spacing w:val="-2"/>
        </w:rPr>
        <w:t>PersegiPanjang(BentukGeometri):</w:t>
      </w:r>
    </w:p>
    <w:p w14:paraId="204350AC">
      <w:pPr>
        <w:pStyle w:val="5"/>
        <w:tabs>
          <w:tab w:val="left" w:pos="1125"/>
        </w:tabs>
        <w:spacing w:line="226" w:lineRule="exact"/>
      </w:pPr>
      <w:r>
        <w:rPr>
          <w:spacing w:val="-5"/>
        </w:rPr>
        <w:t>10:</w:t>
      </w:r>
      <w:r>
        <w:tab/>
      </w:r>
      <w:r>
        <w:t>def</w:t>
      </w:r>
      <w:r>
        <w:rPr>
          <w:spacing w:val="-4"/>
        </w:rPr>
        <w:t xml:space="preserve"> </w:t>
      </w:r>
      <w:r>
        <w:rPr>
          <w:rFonts w:ascii="Times New Roman"/>
          <w:spacing w:val="66"/>
          <w:u w:val="single"/>
        </w:rPr>
        <w:t xml:space="preserve">  </w:t>
      </w:r>
      <w:r>
        <w:t>init</w:t>
      </w:r>
      <w:r>
        <w:rPr>
          <w:rFonts w:ascii="Times New Roman"/>
          <w:spacing w:val="66"/>
          <w:u w:val="single"/>
        </w:rPr>
        <w:t xml:space="preserve">  </w:t>
      </w:r>
      <w:r>
        <w:t>(self,</w:t>
      </w:r>
      <w:r>
        <w:rPr>
          <w:spacing w:val="-4"/>
        </w:rPr>
        <w:t xml:space="preserve"> </w:t>
      </w:r>
      <w:r>
        <w:t>panjang,</w:t>
      </w:r>
      <w:r>
        <w:rPr>
          <w:spacing w:val="-4"/>
        </w:rPr>
        <w:t xml:space="preserve"> </w:t>
      </w:r>
      <w:r>
        <w:rPr>
          <w:spacing w:val="-2"/>
        </w:rPr>
        <w:t>lebar):</w:t>
      </w:r>
    </w:p>
    <w:p w14:paraId="732D10D0">
      <w:pPr>
        <w:pStyle w:val="5"/>
        <w:tabs>
          <w:tab w:val="left" w:pos="1605"/>
        </w:tabs>
        <w:ind w:right="3548"/>
      </w:pPr>
      <w:r>
        <w:rPr>
          <w:spacing w:val="-4"/>
        </w:rPr>
        <w:t>11:</w:t>
      </w:r>
      <w:r>
        <w:tab/>
      </w:r>
      <w:r>
        <w:t>super().</w:t>
      </w:r>
      <w:r>
        <w:rPr>
          <w:rFonts w:ascii="Times New Roman"/>
          <w:spacing w:val="40"/>
          <w:u w:val="single"/>
        </w:rPr>
        <w:t xml:space="preserve">  </w:t>
      </w:r>
      <w:r>
        <w:t>init</w:t>
      </w:r>
      <w:r>
        <w:rPr>
          <w:rFonts w:ascii="Times New Roman"/>
          <w:spacing w:val="40"/>
          <w:u w:val="single"/>
        </w:rPr>
        <w:t xml:space="preserve">  </w:t>
      </w:r>
      <w:r>
        <w:t>("Persegi</w:t>
      </w:r>
      <w:r>
        <w:rPr>
          <w:spacing w:val="-7"/>
        </w:rPr>
        <w:t xml:space="preserve"> </w:t>
      </w:r>
      <w:r>
        <w:t xml:space="preserve">Panjang") </w:t>
      </w:r>
      <w:r>
        <w:rPr>
          <w:spacing w:val="-4"/>
        </w:rPr>
        <w:t>12:</w:t>
      </w:r>
      <w:r>
        <w:tab/>
      </w:r>
      <w:r>
        <w:t>self.panjang = panjang</w:t>
      </w:r>
    </w:p>
    <w:p w14:paraId="53F37EAB">
      <w:pPr>
        <w:pStyle w:val="5"/>
        <w:tabs>
          <w:tab w:val="left" w:pos="1125"/>
          <w:tab w:val="left" w:pos="1605"/>
        </w:tabs>
        <w:ind w:right="5588"/>
      </w:pPr>
      <w:r>
        <w:rPr>
          <w:spacing w:val="-4"/>
        </w:rPr>
        <w:t>13:</w:t>
      </w:r>
      <w:r>
        <w:tab/>
      </w:r>
      <w:r>
        <w:tab/>
      </w:r>
      <w:r>
        <w:t>self.lebar</w:t>
      </w:r>
      <w:r>
        <w:rPr>
          <w:spacing w:val="-17"/>
        </w:rPr>
        <w:t xml:space="preserve"> </w:t>
      </w:r>
      <w:r>
        <w:t>=</w:t>
      </w:r>
      <w:r>
        <w:rPr>
          <w:spacing w:val="-17"/>
        </w:rPr>
        <w:t xml:space="preserve"> </w:t>
      </w:r>
      <w:r>
        <w:t xml:space="preserve">lebar </w:t>
      </w:r>
      <w:r>
        <w:rPr>
          <w:spacing w:val="-5"/>
        </w:rPr>
        <w:t>14:</w:t>
      </w:r>
      <w:r>
        <w:tab/>
      </w:r>
      <w:r>
        <w:t>def</w:t>
      </w:r>
      <w:r>
        <w:rPr>
          <w:spacing w:val="-4"/>
        </w:rPr>
        <w:t xml:space="preserve"> </w:t>
      </w:r>
      <w:r>
        <w:rPr>
          <w:spacing w:val="-2"/>
        </w:rPr>
        <w:t>hitung_luas(self):</w:t>
      </w:r>
    </w:p>
    <w:p w14:paraId="74FF1DC2">
      <w:pPr>
        <w:pStyle w:val="5"/>
        <w:tabs>
          <w:tab w:val="left" w:pos="1605"/>
        </w:tabs>
        <w:ind w:right="3668"/>
      </w:pPr>
      <w:r>
        <w:rPr>
          <w:spacing w:val="-4"/>
        </w:rPr>
        <w:t>15:</w:t>
      </w:r>
      <w:r>
        <w:tab/>
      </w:r>
      <w:r>
        <w:t xml:space="preserve">luas = self.panjang * self.lebar </w:t>
      </w:r>
      <w:r>
        <w:rPr>
          <w:spacing w:val="-4"/>
        </w:rPr>
        <w:t>16:</w:t>
      </w:r>
      <w:r>
        <w:tab/>
      </w:r>
      <w:r>
        <w:t>print(f"Luas</w:t>
      </w:r>
      <w:r>
        <w:rPr>
          <w:spacing w:val="-17"/>
        </w:rPr>
        <w:t xml:space="preserve"> </w:t>
      </w:r>
      <w:r>
        <w:t>{self.nama}:</w:t>
      </w:r>
      <w:r>
        <w:rPr>
          <w:spacing w:val="-17"/>
        </w:rPr>
        <w:t xml:space="preserve"> </w:t>
      </w:r>
      <w:r>
        <w:t xml:space="preserve">{luas}") </w:t>
      </w:r>
      <w:r>
        <w:rPr>
          <w:spacing w:val="-4"/>
        </w:rPr>
        <w:t>17:</w:t>
      </w:r>
    </w:p>
    <w:p w14:paraId="70F61B06">
      <w:pPr>
        <w:pStyle w:val="5"/>
        <w:spacing w:line="226" w:lineRule="exact"/>
      </w:pPr>
      <w:r>
        <w:t>18:</w:t>
      </w:r>
      <w:r>
        <w:rPr>
          <w:spacing w:val="-5"/>
        </w:rPr>
        <w:t xml:space="preserve"> </w:t>
      </w:r>
      <w:r>
        <w:t>class</w:t>
      </w:r>
      <w:r>
        <w:rPr>
          <w:spacing w:val="-5"/>
        </w:rPr>
        <w:t xml:space="preserve"> </w:t>
      </w:r>
      <w:r>
        <w:rPr>
          <w:spacing w:val="-2"/>
        </w:rPr>
        <w:t>Segitiga(BentukGeometri):</w:t>
      </w:r>
    </w:p>
    <w:p w14:paraId="7BB10E24">
      <w:pPr>
        <w:pStyle w:val="5"/>
        <w:tabs>
          <w:tab w:val="left" w:pos="1125"/>
        </w:tabs>
        <w:spacing w:line="226" w:lineRule="exact"/>
      </w:pPr>
      <w:r>
        <w:rPr>
          <w:spacing w:val="-5"/>
        </w:rPr>
        <w:t>19:</w:t>
      </w:r>
      <w:r>
        <w:tab/>
      </w:r>
      <w:r>
        <w:t>def</w:t>
      </w:r>
      <w:r>
        <w:rPr>
          <w:spacing w:val="-4"/>
        </w:rPr>
        <w:t xml:space="preserve"> </w:t>
      </w:r>
      <w:r>
        <w:rPr>
          <w:rFonts w:ascii="Times New Roman"/>
          <w:spacing w:val="66"/>
          <w:u w:val="single"/>
        </w:rPr>
        <w:t xml:space="preserve">  </w:t>
      </w:r>
      <w:r>
        <w:t>init</w:t>
      </w:r>
      <w:r>
        <w:rPr>
          <w:rFonts w:ascii="Times New Roman"/>
          <w:spacing w:val="67"/>
          <w:u w:val="single"/>
        </w:rPr>
        <w:t xml:space="preserve">  </w:t>
      </w:r>
      <w:r>
        <w:t>(self,</w:t>
      </w:r>
      <w:r>
        <w:rPr>
          <w:spacing w:val="-3"/>
        </w:rPr>
        <w:t xml:space="preserve"> </w:t>
      </w:r>
      <w:r>
        <w:t>alas,</w:t>
      </w:r>
      <w:r>
        <w:rPr>
          <w:spacing w:val="-3"/>
        </w:rPr>
        <w:t xml:space="preserve"> </w:t>
      </w:r>
      <w:r>
        <w:rPr>
          <w:spacing w:val="-2"/>
        </w:rPr>
        <w:t>tinggi):</w:t>
      </w:r>
    </w:p>
    <w:p w14:paraId="6A10F878">
      <w:pPr>
        <w:pStyle w:val="5"/>
        <w:tabs>
          <w:tab w:val="left" w:pos="1605"/>
        </w:tabs>
        <w:spacing w:before="2" w:line="226" w:lineRule="exact"/>
      </w:pPr>
      <w:r>
        <w:rPr>
          <w:spacing w:val="-5"/>
        </w:rPr>
        <w:t>20:</w:t>
      </w:r>
      <w:r>
        <w:tab/>
      </w:r>
      <w:r>
        <w:t>super().</w:t>
      </w:r>
      <w:r>
        <w:rPr>
          <w:rFonts w:ascii="Times New Roman"/>
          <w:spacing w:val="65"/>
          <w:u w:val="single"/>
        </w:rPr>
        <w:t xml:space="preserve">  </w:t>
      </w:r>
      <w:r>
        <w:t>init</w:t>
      </w:r>
      <w:r>
        <w:rPr>
          <w:rFonts w:ascii="Times New Roman"/>
          <w:spacing w:val="66"/>
          <w:u w:val="single"/>
        </w:rPr>
        <w:t xml:space="preserve">  </w:t>
      </w:r>
      <w:r>
        <w:rPr>
          <w:spacing w:val="-2"/>
        </w:rPr>
        <w:t>("Segitiga")</w:t>
      </w:r>
    </w:p>
    <w:p w14:paraId="0CF93DF8">
      <w:pPr>
        <w:pStyle w:val="5"/>
        <w:tabs>
          <w:tab w:val="left" w:pos="1605"/>
        </w:tabs>
        <w:spacing w:line="226" w:lineRule="exact"/>
      </w:pPr>
      <w:r>
        <w:rPr>
          <w:spacing w:val="-5"/>
        </w:rPr>
        <w:t>21:</w:t>
      </w:r>
      <w:r>
        <w:tab/>
      </w:r>
      <w:r>
        <w:t>self.alas</w:t>
      </w:r>
      <w:r>
        <w:rPr>
          <w:spacing w:val="-8"/>
        </w:rPr>
        <w:t xml:space="preserve"> </w:t>
      </w:r>
      <w:r>
        <w:t>=</w:t>
      </w:r>
      <w:r>
        <w:rPr>
          <w:spacing w:val="-6"/>
        </w:rPr>
        <w:t xml:space="preserve"> </w:t>
      </w:r>
      <w:r>
        <w:rPr>
          <w:spacing w:val="-4"/>
        </w:rPr>
        <w:t>alas</w:t>
      </w:r>
    </w:p>
    <w:p w14:paraId="5D9BD08C">
      <w:pPr>
        <w:pStyle w:val="5"/>
        <w:tabs>
          <w:tab w:val="left" w:pos="1125"/>
          <w:tab w:val="left" w:pos="1605"/>
        </w:tabs>
        <w:ind w:right="5348"/>
      </w:pPr>
      <w:r>
        <w:rPr>
          <w:spacing w:val="-4"/>
        </w:rPr>
        <w:t>22:</w:t>
      </w:r>
      <w:r>
        <w:tab/>
      </w:r>
      <w:r>
        <w:tab/>
      </w:r>
      <w:r>
        <w:t>self.tinggi</w:t>
      </w:r>
      <w:r>
        <w:rPr>
          <w:spacing w:val="-17"/>
        </w:rPr>
        <w:t xml:space="preserve"> </w:t>
      </w:r>
      <w:r>
        <w:t>=</w:t>
      </w:r>
      <w:r>
        <w:rPr>
          <w:spacing w:val="-17"/>
        </w:rPr>
        <w:t xml:space="preserve"> </w:t>
      </w:r>
      <w:r>
        <w:t xml:space="preserve">tinggi </w:t>
      </w:r>
      <w:r>
        <w:rPr>
          <w:spacing w:val="-4"/>
        </w:rPr>
        <w:t>23:</w:t>
      </w:r>
      <w:r>
        <w:tab/>
      </w:r>
      <w:r>
        <w:t>def hitung_luas(self):</w:t>
      </w:r>
    </w:p>
    <w:p w14:paraId="1643951A">
      <w:pPr>
        <w:pStyle w:val="5"/>
        <w:tabs>
          <w:tab w:val="left" w:pos="1605"/>
        </w:tabs>
        <w:ind w:right="3428"/>
      </w:pPr>
      <w:r>
        <w:rPr>
          <w:spacing w:val="-4"/>
        </w:rPr>
        <w:t>24:</w:t>
      </w:r>
      <w:r>
        <w:tab/>
      </w:r>
      <w:r>
        <w:t>luas</w:t>
      </w:r>
      <w:r>
        <w:rPr>
          <w:spacing w:val="-6"/>
        </w:rPr>
        <w:t xml:space="preserve"> </w:t>
      </w:r>
      <w:r>
        <w:t>=</w:t>
      </w:r>
      <w:r>
        <w:rPr>
          <w:spacing w:val="-6"/>
        </w:rPr>
        <w:t xml:space="preserve"> </w:t>
      </w:r>
      <w:r>
        <w:t>0.5</w:t>
      </w:r>
      <w:r>
        <w:rPr>
          <w:spacing w:val="-6"/>
        </w:rPr>
        <w:t xml:space="preserve"> </w:t>
      </w:r>
      <w:r>
        <w:t>*</w:t>
      </w:r>
      <w:r>
        <w:rPr>
          <w:spacing w:val="-6"/>
        </w:rPr>
        <w:t xml:space="preserve"> </w:t>
      </w:r>
      <w:r>
        <w:t>self.alas</w:t>
      </w:r>
      <w:r>
        <w:rPr>
          <w:spacing w:val="-6"/>
        </w:rPr>
        <w:t xml:space="preserve"> </w:t>
      </w:r>
      <w:r>
        <w:t>*</w:t>
      </w:r>
      <w:r>
        <w:rPr>
          <w:spacing w:val="-6"/>
        </w:rPr>
        <w:t xml:space="preserve"> </w:t>
      </w:r>
      <w:r>
        <w:t xml:space="preserve">self.tinggi </w:t>
      </w:r>
      <w:r>
        <w:rPr>
          <w:spacing w:val="-4"/>
        </w:rPr>
        <w:t>25:</w:t>
      </w:r>
      <w:r>
        <w:tab/>
      </w:r>
      <w:r>
        <w:t xml:space="preserve">print(f"Luas {self.nama}: {luas}") </w:t>
      </w:r>
      <w:r>
        <w:rPr>
          <w:spacing w:val="-4"/>
        </w:rPr>
        <w:t>26:</w:t>
      </w:r>
    </w:p>
    <w:p w14:paraId="14F236E7">
      <w:pPr>
        <w:pStyle w:val="5"/>
        <w:spacing w:line="226" w:lineRule="exact"/>
      </w:pPr>
      <w:r>
        <w:t>27:</w:t>
      </w:r>
      <w:r>
        <w:rPr>
          <w:spacing w:val="-4"/>
        </w:rPr>
        <w:t xml:space="preserve"> </w:t>
      </w:r>
      <w:r>
        <w:t>def</w:t>
      </w:r>
      <w:r>
        <w:rPr>
          <w:spacing w:val="-4"/>
        </w:rPr>
        <w:t xml:space="preserve"> </w:t>
      </w:r>
      <w:r>
        <w:rPr>
          <w:spacing w:val="-2"/>
        </w:rPr>
        <w:t>proses_bentuk(bentuk):</w:t>
      </w:r>
    </w:p>
    <w:p w14:paraId="7B8BE3F0">
      <w:pPr>
        <w:pStyle w:val="5"/>
        <w:tabs>
          <w:tab w:val="left" w:pos="1125"/>
        </w:tabs>
        <w:spacing w:before="1"/>
        <w:ind w:right="3068"/>
      </w:pPr>
      <w:r>
        <w:rPr>
          <w:spacing w:val="-4"/>
        </w:rPr>
        <w:t>28:</w:t>
      </w:r>
      <w:r>
        <w:tab/>
      </w:r>
      <w:r>
        <w:t>print(f"\nMemproses</w:t>
      </w:r>
      <w:r>
        <w:rPr>
          <w:spacing w:val="-18"/>
        </w:rPr>
        <w:t xml:space="preserve"> </w:t>
      </w:r>
      <w:r>
        <w:t>objek:</w:t>
      </w:r>
      <w:r>
        <w:rPr>
          <w:spacing w:val="-18"/>
        </w:rPr>
        <w:t xml:space="preserve"> </w:t>
      </w:r>
      <w:r>
        <w:t xml:space="preserve">{type(bentuk)}") </w:t>
      </w:r>
      <w:r>
        <w:rPr>
          <w:spacing w:val="-4"/>
        </w:rPr>
        <w:t>29:</w:t>
      </w:r>
    </w:p>
    <w:p w14:paraId="0AB4B366">
      <w:pPr>
        <w:pStyle w:val="5"/>
        <w:tabs>
          <w:tab w:val="left" w:pos="1125"/>
        </w:tabs>
        <w:spacing w:before="1" w:line="226" w:lineRule="exact"/>
      </w:pPr>
      <w:r>
        <w:rPr>
          <w:spacing w:val="-5"/>
        </w:rPr>
        <w:t>30:</w:t>
      </w:r>
      <w:r>
        <w:tab/>
      </w:r>
      <w:r>
        <w:t>if</w:t>
      </w:r>
      <w:r>
        <w:rPr>
          <w:spacing w:val="-14"/>
        </w:rPr>
        <w:t xml:space="preserve"> </w:t>
      </w:r>
      <w:r>
        <w:t>isinstance(bentuk,</w:t>
      </w:r>
      <w:r>
        <w:rPr>
          <w:spacing w:val="-12"/>
        </w:rPr>
        <w:t xml:space="preserve"> </w:t>
      </w:r>
      <w:r>
        <w:rPr>
          <w:spacing w:val="-2"/>
        </w:rPr>
        <w:t>BentukGeometri):</w:t>
      </w:r>
    </w:p>
    <w:p w14:paraId="1A330C3D">
      <w:pPr>
        <w:pStyle w:val="5"/>
        <w:tabs>
          <w:tab w:val="left" w:pos="1605"/>
        </w:tabs>
        <w:spacing w:line="226" w:lineRule="exact"/>
      </w:pPr>
      <w:r>
        <w:rPr>
          <w:spacing w:val="-5"/>
        </w:rPr>
        <w:t>31:</w:t>
      </w:r>
      <w:r>
        <w:tab/>
      </w:r>
      <w:r>
        <w:rPr>
          <w:spacing w:val="-2"/>
        </w:rPr>
        <w:t>bentuk.tampilkan_nama()</w:t>
      </w:r>
    </w:p>
    <w:p w14:paraId="5AD02A59">
      <w:pPr>
        <w:pStyle w:val="5"/>
        <w:tabs>
          <w:tab w:val="left" w:pos="1975"/>
        </w:tabs>
        <w:spacing w:before="1"/>
        <w:ind w:right="188"/>
      </w:pPr>
      <w:r>
        <w:rPr>
          <w:spacing w:val="-4"/>
        </w:rPr>
        <w:t>32:</w:t>
      </w:r>
      <w:r>
        <w:tab/>
      </w:r>
      <w:r>
        <w:t xml:space="preserve">print("Objek ini adalah instance dari BentukGeometri (atau </w:t>
      </w:r>
      <w:r>
        <w:rPr>
          <w:spacing w:val="-2"/>
        </w:rPr>
        <w:t>turunannya).")</w:t>
      </w:r>
    </w:p>
    <w:p w14:paraId="5DE031E5">
      <w:pPr>
        <w:pStyle w:val="5"/>
        <w:spacing w:line="225" w:lineRule="exact"/>
      </w:pPr>
      <w:r>
        <w:rPr>
          <w:spacing w:val="-5"/>
        </w:rPr>
        <w:t>33:</w:t>
      </w:r>
    </w:p>
    <w:p w14:paraId="198F19D0">
      <w:pPr>
        <w:pStyle w:val="5"/>
        <w:tabs>
          <w:tab w:val="left" w:pos="1605"/>
        </w:tabs>
        <w:spacing w:before="1" w:line="226" w:lineRule="exact"/>
      </w:pPr>
      <w:r>
        <w:rPr>
          <w:spacing w:val="-5"/>
        </w:rPr>
        <w:t>34:</w:t>
      </w:r>
      <w:r>
        <w:tab/>
      </w:r>
      <w:r>
        <w:t>if</w:t>
      </w:r>
      <w:r>
        <w:rPr>
          <w:spacing w:val="-14"/>
        </w:rPr>
        <w:t xml:space="preserve"> </w:t>
      </w:r>
      <w:r>
        <w:t>isinstance(bentuk,</w:t>
      </w:r>
      <w:r>
        <w:rPr>
          <w:spacing w:val="-12"/>
        </w:rPr>
        <w:t xml:space="preserve"> </w:t>
      </w:r>
      <w:r>
        <w:rPr>
          <w:spacing w:val="-2"/>
        </w:rPr>
        <w:t>PersegiPanjang):</w:t>
      </w:r>
    </w:p>
    <w:p w14:paraId="37D8F5D5">
      <w:pPr>
        <w:pStyle w:val="5"/>
        <w:tabs>
          <w:tab w:val="left" w:pos="1605"/>
          <w:tab w:val="left" w:pos="2085"/>
        </w:tabs>
        <w:ind w:right="548"/>
      </w:pPr>
      <w:r>
        <w:rPr>
          <w:spacing w:val="-4"/>
        </w:rPr>
        <w:t>35:</w:t>
      </w:r>
      <w:r>
        <w:tab/>
      </w:r>
      <w:r>
        <w:tab/>
      </w:r>
      <w:r>
        <w:t>print("-&gt;</w:t>
      </w:r>
      <w:r>
        <w:rPr>
          <w:spacing w:val="-6"/>
        </w:rPr>
        <w:t xml:space="preserve"> </w:t>
      </w:r>
      <w:r>
        <w:t>Objek</w:t>
      </w:r>
      <w:r>
        <w:rPr>
          <w:spacing w:val="-6"/>
        </w:rPr>
        <w:t xml:space="preserve"> </w:t>
      </w:r>
      <w:r>
        <w:t>ini</w:t>
      </w:r>
      <w:r>
        <w:rPr>
          <w:spacing w:val="-6"/>
        </w:rPr>
        <w:t xml:space="preserve"> </w:t>
      </w:r>
      <w:r>
        <w:t>juga</w:t>
      </w:r>
      <w:r>
        <w:rPr>
          <w:spacing w:val="-6"/>
        </w:rPr>
        <w:t xml:space="preserve"> </w:t>
      </w:r>
      <w:r>
        <w:t>instance</w:t>
      </w:r>
      <w:r>
        <w:rPr>
          <w:spacing w:val="-6"/>
        </w:rPr>
        <w:t xml:space="preserve"> </w:t>
      </w:r>
      <w:r>
        <w:t>dari</w:t>
      </w:r>
      <w:r>
        <w:rPr>
          <w:spacing w:val="-6"/>
        </w:rPr>
        <w:t xml:space="preserve"> </w:t>
      </w:r>
      <w:r>
        <w:t xml:space="preserve">PersegiPanjang.") </w:t>
      </w:r>
      <w:r>
        <w:rPr>
          <w:spacing w:val="-4"/>
        </w:rPr>
        <w:t>36:</w:t>
      </w:r>
      <w:r>
        <w:tab/>
      </w:r>
      <w:r>
        <w:t>elif isinstance(bentuk, Segitiga):</w:t>
      </w:r>
    </w:p>
    <w:p w14:paraId="7A179F94">
      <w:pPr>
        <w:pStyle w:val="5"/>
        <w:tabs>
          <w:tab w:val="left" w:pos="1125"/>
          <w:tab w:val="left" w:pos="2085"/>
        </w:tabs>
        <w:ind w:right="1268"/>
      </w:pPr>
      <w:r>
        <w:rPr>
          <w:spacing w:val="-4"/>
        </w:rPr>
        <w:t>37:</w:t>
      </w:r>
      <w:r>
        <w:tab/>
      </w:r>
      <w:r>
        <w:tab/>
      </w:r>
      <w:r>
        <w:t>print("-&gt;</w:t>
      </w:r>
      <w:r>
        <w:rPr>
          <w:spacing w:val="-6"/>
        </w:rPr>
        <w:t xml:space="preserve"> </w:t>
      </w:r>
      <w:r>
        <w:t>Objek</w:t>
      </w:r>
      <w:r>
        <w:rPr>
          <w:spacing w:val="-6"/>
        </w:rPr>
        <w:t xml:space="preserve"> </w:t>
      </w:r>
      <w:r>
        <w:t>ini</w:t>
      </w:r>
      <w:r>
        <w:rPr>
          <w:spacing w:val="-6"/>
        </w:rPr>
        <w:t xml:space="preserve"> </w:t>
      </w:r>
      <w:r>
        <w:t>juga</w:t>
      </w:r>
      <w:r>
        <w:rPr>
          <w:spacing w:val="-6"/>
        </w:rPr>
        <w:t xml:space="preserve"> </w:t>
      </w:r>
      <w:r>
        <w:t>instance</w:t>
      </w:r>
      <w:r>
        <w:rPr>
          <w:spacing w:val="-6"/>
        </w:rPr>
        <w:t xml:space="preserve"> </w:t>
      </w:r>
      <w:r>
        <w:t>dari</w:t>
      </w:r>
      <w:r>
        <w:rPr>
          <w:spacing w:val="-6"/>
        </w:rPr>
        <w:t xml:space="preserve"> </w:t>
      </w:r>
      <w:r>
        <w:t xml:space="preserve">Segitiga.") </w:t>
      </w:r>
      <w:r>
        <w:rPr>
          <w:spacing w:val="-4"/>
        </w:rPr>
        <w:t>38:</w:t>
      </w:r>
      <w:r>
        <w:tab/>
      </w:r>
      <w:r>
        <w:rPr>
          <w:spacing w:val="-2"/>
        </w:rPr>
        <w:t>else:</w:t>
      </w:r>
    </w:p>
    <w:p w14:paraId="1FAD44A2">
      <w:pPr>
        <w:pStyle w:val="5"/>
        <w:tabs>
          <w:tab w:val="left" w:pos="1605"/>
        </w:tabs>
        <w:spacing w:before="1"/>
        <w:ind w:right="1268"/>
      </w:pPr>
      <w:r>
        <w:rPr>
          <w:spacing w:val="-4"/>
        </w:rPr>
        <w:t>39:</w:t>
      </w:r>
      <w:r>
        <w:tab/>
      </w:r>
      <w:r>
        <w:t>print("Objek</w:t>
      </w:r>
      <w:r>
        <w:rPr>
          <w:spacing w:val="-7"/>
        </w:rPr>
        <w:t xml:space="preserve"> </w:t>
      </w:r>
      <w:r>
        <w:t>ini</w:t>
      </w:r>
      <w:r>
        <w:rPr>
          <w:spacing w:val="-7"/>
        </w:rPr>
        <w:t xml:space="preserve"> </w:t>
      </w:r>
      <w:r>
        <w:t>BUKAN</w:t>
      </w:r>
      <w:r>
        <w:rPr>
          <w:spacing w:val="-7"/>
        </w:rPr>
        <w:t xml:space="preserve"> </w:t>
      </w:r>
      <w:r>
        <w:t>instance</w:t>
      </w:r>
      <w:r>
        <w:rPr>
          <w:spacing w:val="-7"/>
        </w:rPr>
        <w:t xml:space="preserve"> </w:t>
      </w:r>
      <w:r>
        <w:t>dari</w:t>
      </w:r>
      <w:r>
        <w:rPr>
          <w:spacing w:val="-7"/>
        </w:rPr>
        <w:t xml:space="preserve"> </w:t>
      </w:r>
      <w:r>
        <w:t xml:space="preserve">BentukGeometri.") </w:t>
      </w:r>
      <w:r>
        <w:rPr>
          <w:spacing w:val="-4"/>
        </w:rPr>
        <w:t>40:</w:t>
      </w:r>
    </w:p>
    <w:p w14:paraId="5C1701CA">
      <w:pPr>
        <w:pStyle w:val="5"/>
        <w:tabs>
          <w:tab w:val="left" w:pos="1125"/>
        </w:tabs>
        <w:spacing w:line="226" w:lineRule="exact"/>
      </w:pPr>
      <w:r>
        <w:rPr>
          <w:spacing w:val="-5"/>
        </w:rPr>
        <w:t>41:</w:t>
      </w:r>
      <w:r>
        <w:tab/>
      </w:r>
      <w:r>
        <w:t>if</w:t>
      </w:r>
      <w:r>
        <w:rPr>
          <w:spacing w:val="-14"/>
        </w:rPr>
        <w:t xml:space="preserve"> </w:t>
      </w:r>
      <w:r>
        <w:t>isinstance(bentuk,</w:t>
      </w:r>
      <w:r>
        <w:rPr>
          <w:spacing w:val="-12"/>
        </w:rPr>
        <w:t xml:space="preserve"> </w:t>
      </w:r>
      <w:r>
        <w:rPr>
          <w:spacing w:val="-2"/>
        </w:rPr>
        <w:t>str):</w:t>
      </w:r>
    </w:p>
    <w:p w14:paraId="0B90D6F7">
      <w:pPr>
        <w:pStyle w:val="5"/>
        <w:tabs>
          <w:tab w:val="left" w:pos="1605"/>
        </w:tabs>
        <w:ind w:right="3788"/>
      </w:pPr>
      <w:r>
        <w:rPr>
          <w:spacing w:val="-4"/>
        </w:rPr>
        <w:t>42:</w:t>
      </w:r>
      <w:r>
        <w:tab/>
      </w:r>
      <w:r>
        <w:t>print("Objek</w:t>
      </w:r>
      <w:r>
        <w:rPr>
          <w:spacing w:val="-12"/>
        </w:rPr>
        <w:t xml:space="preserve"> </w:t>
      </w:r>
      <w:r>
        <w:t>ini</w:t>
      </w:r>
      <w:r>
        <w:rPr>
          <w:spacing w:val="-12"/>
        </w:rPr>
        <w:t xml:space="preserve"> </w:t>
      </w:r>
      <w:r>
        <w:t>adalah</w:t>
      </w:r>
      <w:r>
        <w:rPr>
          <w:spacing w:val="-12"/>
        </w:rPr>
        <w:t xml:space="preserve"> </w:t>
      </w:r>
      <w:r>
        <w:t xml:space="preserve">string.") </w:t>
      </w:r>
      <w:r>
        <w:rPr>
          <w:spacing w:val="-4"/>
        </w:rPr>
        <w:t>43:</w:t>
      </w:r>
    </w:p>
    <w:p w14:paraId="63C7EBDD">
      <w:pPr>
        <w:pStyle w:val="5"/>
        <w:spacing w:line="226" w:lineRule="exact"/>
      </w:pPr>
      <w:r>
        <w:t>44:</w:t>
      </w:r>
      <w:r>
        <w:rPr>
          <w:spacing w:val="-5"/>
        </w:rPr>
        <w:t xml:space="preserve"> </w:t>
      </w:r>
      <w:r>
        <w:t>#</w:t>
      </w:r>
      <w:r>
        <w:rPr>
          <w:spacing w:val="-4"/>
        </w:rPr>
        <w:t xml:space="preserve"> </w:t>
      </w:r>
      <w:r>
        <w:t>---</w:t>
      </w:r>
      <w:r>
        <w:rPr>
          <w:spacing w:val="-4"/>
        </w:rPr>
        <w:t xml:space="preserve"> </w:t>
      </w:r>
      <w:r>
        <w:t>Kode</w:t>
      </w:r>
      <w:r>
        <w:rPr>
          <w:spacing w:val="-5"/>
        </w:rPr>
        <w:t xml:space="preserve"> </w:t>
      </w:r>
      <w:r>
        <w:t>Utama</w:t>
      </w:r>
      <w:r>
        <w:rPr>
          <w:spacing w:val="-3"/>
        </w:rPr>
        <w:t xml:space="preserve"> </w:t>
      </w:r>
      <w:r>
        <w:t>--</w:t>
      </w:r>
      <w:r>
        <w:rPr>
          <w:spacing w:val="-10"/>
        </w:rPr>
        <w:t>-</w:t>
      </w:r>
    </w:p>
    <w:p w14:paraId="74E2AB36">
      <w:pPr>
        <w:pStyle w:val="5"/>
        <w:tabs>
          <w:tab w:val="left" w:pos="1125"/>
          <w:tab w:val="left" w:pos="2010"/>
        </w:tabs>
        <w:ind w:right="5228"/>
      </w:pPr>
      <w:r>
        <w:t xml:space="preserve">45: if </w:t>
      </w:r>
      <w:r>
        <w:rPr>
          <w:rFonts w:ascii="Times New Roman"/>
          <w:spacing w:val="40"/>
          <w:u w:val="single"/>
        </w:rPr>
        <w:t xml:space="preserve">  </w:t>
      </w:r>
      <w:r>
        <w:t>name</w:t>
      </w:r>
      <w:r>
        <w:rPr>
          <w:rFonts w:ascii="Times New Roman"/>
          <w:u w:val="single"/>
        </w:rPr>
        <w:tab/>
      </w:r>
      <w:r>
        <w:rPr>
          <w:rFonts w:ascii="Times New Roman"/>
          <w:spacing w:val="40"/>
        </w:rPr>
        <w:t xml:space="preserve"> </w:t>
      </w:r>
      <w:r>
        <w:t>== "</w:t>
      </w:r>
      <w:r>
        <w:rPr>
          <w:rFonts w:ascii="Times New Roman"/>
          <w:spacing w:val="80"/>
          <w:u w:val="single"/>
        </w:rPr>
        <w:t xml:space="preserve">  </w:t>
      </w:r>
      <w:r>
        <w:t>main</w:t>
      </w:r>
      <w:r>
        <w:rPr>
          <w:rFonts w:ascii="Times New Roman"/>
          <w:spacing w:val="80"/>
          <w:u w:val="single"/>
        </w:rPr>
        <w:t xml:space="preserve">  </w:t>
      </w:r>
      <w:r>
        <w:t xml:space="preserve">": </w:t>
      </w:r>
      <w:r>
        <w:rPr>
          <w:spacing w:val="-4"/>
        </w:rPr>
        <w:t>46:</w:t>
      </w:r>
      <w:r>
        <w:tab/>
      </w:r>
      <w:r>
        <w:t>pp</w:t>
      </w:r>
      <w:r>
        <w:rPr>
          <w:spacing w:val="-12"/>
        </w:rPr>
        <w:t xml:space="preserve"> </w:t>
      </w:r>
      <w:r>
        <w:t>=</w:t>
      </w:r>
      <w:r>
        <w:rPr>
          <w:spacing w:val="-12"/>
        </w:rPr>
        <w:t xml:space="preserve"> </w:t>
      </w:r>
      <w:r>
        <w:t>PersegiPanjang(4,</w:t>
      </w:r>
      <w:r>
        <w:rPr>
          <w:spacing w:val="-12"/>
        </w:rPr>
        <w:t xml:space="preserve"> </w:t>
      </w:r>
      <w:r>
        <w:t>3)</w:t>
      </w:r>
    </w:p>
    <w:p w14:paraId="6BBE52BE">
      <w:pPr>
        <w:pStyle w:val="5"/>
        <w:tabs>
          <w:tab w:val="left" w:pos="1125"/>
        </w:tabs>
      </w:pPr>
      <w:r>
        <w:rPr>
          <w:spacing w:val="-5"/>
        </w:rPr>
        <w:t>47:</w:t>
      </w:r>
      <w:r>
        <w:tab/>
      </w:r>
      <w:r>
        <w:t>seg</w:t>
      </w:r>
      <w:r>
        <w:rPr>
          <w:spacing w:val="-8"/>
        </w:rPr>
        <w:t xml:space="preserve"> </w:t>
      </w:r>
      <w:r>
        <w:t>=</w:t>
      </w:r>
      <w:r>
        <w:rPr>
          <w:spacing w:val="-6"/>
        </w:rPr>
        <w:t xml:space="preserve"> </w:t>
      </w:r>
      <w:r>
        <w:t>Segitiga(5,</w:t>
      </w:r>
      <w:r>
        <w:rPr>
          <w:spacing w:val="-6"/>
        </w:rPr>
        <w:t xml:space="preserve"> </w:t>
      </w:r>
      <w:r>
        <w:rPr>
          <w:spacing w:val="-5"/>
        </w:rPr>
        <w:t>2)</w:t>
      </w:r>
    </w:p>
    <w:p w14:paraId="3CBCC068">
      <w:pPr>
        <w:pStyle w:val="5"/>
        <w:spacing w:after="0"/>
        <w:sectPr>
          <w:pgSz w:w="11910" w:h="16840"/>
          <w:pgMar w:top="1340" w:right="1275" w:bottom="280" w:left="1275" w:header="717" w:footer="0" w:gutter="0"/>
          <w:cols w:space="720" w:num="1"/>
        </w:sectPr>
      </w:pPr>
    </w:p>
    <w:p w14:paraId="6AF26580">
      <w:pPr>
        <w:pStyle w:val="5"/>
        <w:spacing w:before="10"/>
        <w:ind w:left="0"/>
        <w:rPr>
          <w:sz w:val="7"/>
        </w:rPr>
      </w:pPr>
    </w:p>
    <w:p w14:paraId="4BAA75AB">
      <w:pPr>
        <w:pStyle w:val="5"/>
        <w:ind w:left="47" w:right="-15"/>
      </w:pPr>
      <w:r>
        <mc:AlternateContent>
          <mc:Choice Requires="wpg">
            <w:drawing>
              <wp:inline distT="0" distB="0" distL="0" distR="0">
                <wp:extent cx="5882640" cy="1024890"/>
                <wp:effectExtent l="0" t="0" r="0" b="3809"/>
                <wp:docPr id="60" name="Group 60"/>
                <wp:cNvGraphicFramePr/>
                <a:graphic xmlns:a="http://schemas.openxmlformats.org/drawingml/2006/main">
                  <a:graphicData uri="http://schemas.microsoft.com/office/word/2010/wordprocessingGroup">
                    <wpg:wgp>
                      <wpg:cNvGrpSpPr/>
                      <wpg:grpSpPr>
                        <a:xfrm>
                          <a:off x="0" y="0"/>
                          <a:ext cx="5882640" cy="1024890"/>
                          <a:chOff x="0" y="0"/>
                          <a:chExt cx="5882640" cy="1024890"/>
                        </a:xfrm>
                      </wpg:grpSpPr>
                      <wps:wsp>
                        <wps:cNvPr id="61" name="Graphic 61"/>
                        <wps:cNvSpPr/>
                        <wps:spPr>
                          <a:xfrm>
                            <a:off x="0" y="99"/>
                            <a:ext cx="5882640" cy="1024890"/>
                          </a:xfrm>
                          <a:custGeom>
                            <a:avLst/>
                            <a:gdLst/>
                            <a:ahLst/>
                            <a:cxnLst/>
                            <a:rect l="l" t="t" r="r" b="b"/>
                            <a:pathLst>
                              <a:path w="5882640" h="1024890">
                                <a:moveTo>
                                  <a:pt x="6096" y="0"/>
                                </a:moveTo>
                                <a:lnTo>
                                  <a:pt x="0" y="0"/>
                                </a:lnTo>
                                <a:lnTo>
                                  <a:pt x="0" y="143560"/>
                                </a:lnTo>
                                <a:lnTo>
                                  <a:pt x="0" y="288340"/>
                                </a:lnTo>
                                <a:lnTo>
                                  <a:pt x="0" y="431596"/>
                                </a:lnTo>
                                <a:lnTo>
                                  <a:pt x="6096" y="431596"/>
                                </a:lnTo>
                                <a:lnTo>
                                  <a:pt x="6096" y="288340"/>
                                </a:lnTo>
                                <a:lnTo>
                                  <a:pt x="6096" y="143560"/>
                                </a:lnTo>
                                <a:lnTo>
                                  <a:pt x="6096" y="0"/>
                                </a:lnTo>
                                <a:close/>
                              </a:path>
                              <a:path w="5882640" h="1024890">
                                <a:moveTo>
                                  <a:pt x="5882322" y="431609"/>
                                </a:moveTo>
                                <a:lnTo>
                                  <a:pt x="5876239" y="431609"/>
                                </a:lnTo>
                                <a:lnTo>
                                  <a:pt x="5876239" y="576376"/>
                                </a:lnTo>
                                <a:lnTo>
                                  <a:pt x="5876239" y="719632"/>
                                </a:lnTo>
                                <a:lnTo>
                                  <a:pt x="5876239" y="862888"/>
                                </a:lnTo>
                                <a:lnTo>
                                  <a:pt x="5876239" y="1018336"/>
                                </a:lnTo>
                                <a:lnTo>
                                  <a:pt x="6096" y="1018336"/>
                                </a:lnTo>
                                <a:lnTo>
                                  <a:pt x="6096" y="862888"/>
                                </a:lnTo>
                                <a:lnTo>
                                  <a:pt x="6096" y="719632"/>
                                </a:lnTo>
                                <a:lnTo>
                                  <a:pt x="6096" y="576376"/>
                                </a:lnTo>
                                <a:lnTo>
                                  <a:pt x="6096" y="431609"/>
                                </a:lnTo>
                                <a:lnTo>
                                  <a:pt x="0" y="431609"/>
                                </a:lnTo>
                                <a:lnTo>
                                  <a:pt x="0" y="1024432"/>
                                </a:lnTo>
                                <a:lnTo>
                                  <a:pt x="6096" y="1024432"/>
                                </a:lnTo>
                                <a:lnTo>
                                  <a:pt x="5876239" y="1024432"/>
                                </a:lnTo>
                                <a:lnTo>
                                  <a:pt x="5882322" y="1024432"/>
                                </a:lnTo>
                                <a:lnTo>
                                  <a:pt x="5882322" y="1018336"/>
                                </a:lnTo>
                                <a:lnTo>
                                  <a:pt x="5882322" y="862888"/>
                                </a:lnTo>
                                <a:lnTo>
                                  <a:pt x="5882322" y="719632"/>
                                </a:lnTo>
                                <a:lnTo>
                                  <a:pt x="5882322" y="576376"/>
                                </a:lnTo>
                                <a:lnTo>
                                  <a:pt x="5882322" y="431609"/>
                                </a:lnTo>
                                <a:close/>
                              </a:path>
                              <a:path w="5882640" h="1024890">
                                <a:moveTo>
                                  <a:pt x="5882322" y="0"/>
                                </a:moveTo>
                                <a:lnTo>
                                  <a:pt x="5876239" y="0"/>
                                </a:lnTo>
                                <a:lnTo>
                                  <a:pt x="5876239" y="143560"/>
                                </a:lnTo>
                                <a:lnTo>
                                  <a:pt x="5876239" y="288340"/>
                                </a:lnTo>
                                <a:lnTo>
                                  <a:pt x="5876239" y="431596"/>
                                </a:lnTo>
                                <a:lnTo>
                                  <a:pt x="5882322" y="431596"/>
                                </a:lnTo>
                                <a:lnTo>
                                  <a:pt x="5882322" y="288340"/>
                                </a:lnTo>
                                <a:lnTo>
                                  <a:pt x="5882322" y="143560"/>
                                </a:lnTo>
                                <a:lnTo>
                                  <a:pt x="5882322" y="0"/>
                                </a:lnTo>
                                <a:close/>
                              </a:path>
                            </a:pathLst>
                          </a:custGeom>
                          <a:solidFill>
                            <a:srgbClr val="000000"/>
                          </a:solidFill>
                        </wps:spPr>
                        <wps:bodyPr wrap="square" lIns="0" tIns="0" rIns="0" bIns="0" rtlCol="0">
                          <a:noAutofit/>
                        </wps:bodyPr>
                      </wps:wsp>
                      <wps:wsp>
                        <wps:cNvPr id="62" name="Textbox 62"/>
                        <wps:cNvSpPr txBox="1"/>
                        <wps:spPr>
                          <a:xfrm>
                            <a:off x="74676" y="0"/>
                            <a:ext cx="241300" cy="1006475"/>
                          </a:xfrm>
                          <a:prstGeom prst="rect">
                            <a:avLst/>
                          </a:prstGeom>
                        </wps:spPr>
                        <wps:txbx>
                          <w:txbxContent>
                            <w:p w14:paraId="7EE9CF20">
                              <w:pPr>
                                <w:spacing w:before="0" w:line="226" w:lineRule="exact"/>
                                <w:ind w:left="0" w:right="0" w:firstLine="0"/>
                                <w:jc w:val="left"/>
                                <w:rPr>
                                  <w:rFonts w:ascii="Courier New"/>
                                  <w:sz w:val="20"/>
                                </w:rPr>
                              </w:pPr>
                              <w:r>
                                <w:rPr>
                                  <w:rFonts w:ascii="Courier New"/>
                                  <w:spacing w:val="-5"/>
                                  <w:sz w:val="20"/>
                                </w:rPr>
                                <w:t>48:</w:t>
                              </w:r>
                            </w:p>
                            <w:p w14:paraId="1A332900">
                              <w:pPr>
                                <w:spacing w:before="0" w:line="226" w:lineRule="exact"/>
                                <w:ind w:left="0" w:right="0" w:firstLine="0"/>
                                <w:jc w:val="left"/>
                                <w:rPr>
                                  <w:rFonts w:ascii="Courier New"/>
                                  <w:sz w:val="20"/>
                                </w:rPr>
                              </w:pPr>
                              <w:r>
                                <w:rPr>
                                  <w:rFonts w:ascii="Courier New"/>
                                  <w:spacing w:val="-5"/>
                                  <w:sz w:val="20"/>
                                </w:rPr>
                                <w:t>49:</w:t>
                              </w:r>
                            </w:p>
                            <w:p w14:paraId="7B8D452B">
                              <w:pPr>
                                <w:spacing w:before="1" w:line="226" w:lineRule="exact"/>
                                <w:ind w:left="0" w:right="0" w:firstLine="0"/>
                                <w:jc w:val="left"/>
                                <w:rPr>
                                  <w:rFonts w:ascii="Courier New"/>
                                  <w:sz w:val="20"/>
                                </w:rPr>
                              </w:pPr>
                              <w:r>
                                <w:rPr>
                                  <w:rFonts w:ascii="Courier New"/>
                                  <w:spacing w:val="-5"/>
                                  <w:sz w:val="20"/>
                                </w:rPr>
                                <w:t>50:</w:t>
                              </w:r>
                            </w:p>
                            <w:p w14:paraId="362DD253">
                              <w:pPr>
                                <w:spacing w:before="0" w:line="226" w:lineRule="exact"/>
                                <w:ind w:left="0" w:right="0" w:firstLine="0"/>
                                <w:jc w:val="left"/>
                                <w:rPr>
                                  <w:rFonts w:ascii="Courier New"/>
                                  <w:sz w:val="20"/>
                                </w:rPr>
                              </w:pPr>
                              <w:r>
                                <w:rPr>
                                  <w:rFonts w:ascii="Courier New"/>
                                  <w:spacing w:val="-5"/>
                                  <w:sz w:val="20"/>
                                </w:rPr>
                                <w:t>51:</w:t>
                              </w:r>
                            </w:p>
                            <w:p w14:paraId="16CF3D06">
                              <w:pPr>
                                <w:spacing w:before="2" w:line="226" w:lineRule="exact"/>
                                <w:ind w:left="0" w:right="0" w:firstLine="0"/>
                                <w:jc w:val="left"/>
                                <w:rPr>
                                  <w:rFonts w:ascii="Courier New"/>
                                  <w:sz w:val="20"/>
                                </w:rPr>
                              </w:pPr>
                              <w:r>
                                <w:rPr>
                                  <w:rFonts w:ascii="Courier New"/>
                                  <w:spacing w:val="-5"/>
                                  <w:sz w:val="20"/>
                                </w:rPr>
                                <w:t>52:</w:t>
                              </w:r>
                            </w:p>
                            <w:p w14:paraId="6C09F798">
                              <w:pPr>
                                <w:spacing w:before="0" w:line="226" w:lineRule="exact"/>
                                <w:ind w:left="0" w:right="0" w:firstLine="0"/>
                                <w:jc w:val="left"/>
                                <w:rPr>
                                  <w:rFonts w:ascii="Courier New"/>
                                  <w:sz w:val="20"/>
                                </w:rPr>
                              </w:pPr>
                              <w:r>
                                <w:rPr>
                                  <w:rFonts w:ascii="Courier New"/>
                                  <w:spacing w:val="-5"/>
                                  <w:sz w:val="20"/>
                                </w:rPr>
                                <w:t>53:</w:t>
                              </w:r>
                            </w:p>
                            <w:p w14:paraId="09A86C60">
                              <w:pPr>
                                <w:spacing w:before="0" w:line="226" w:lineRule="exact"/>
                                <w:ind w:left="0" w:right="0" w:firstLine="0"/>
                                <w:jc w:val="left"/>
                                <w:rPr>
                                  <w:rFonts w:ascii="Courier New"/>
                                  <w:sz w:val="20"/>
                                </w:rPr>
                              </w:pPr>
                              <w:r>
                                <w:rPr>
                                  <w:rFonts w:ascii="Courier New"/>
                                  <w:spacing w:val="-5"/>
                                  <w:sz w:val="20"/>
                                </w:rPr>
                                <w:t>54:</w:t>
                              </w:r>
                            </w:p>
                          </w:txbxContent>
                        </wps:txbx>
                        <wps:bodyPr wrap="square" lIns="0" tIns="0" rIns="0" bIns="0" rtlCol="0">
                          <a:noAutofit/>
                        </wps:bodyPr>
                      </wps:wsp>
                      <wps:wsp>
                        <wps:cNvPr id="63" name="Textbox 63"/>
                        <wps:cNvSpPr txBox="1"/>
                        <wps:spPr>
                          <a:xfrm>
                            <a:off x="684276" y="0"/>
                            <a:ext cx="3517900" cy="287020"/>
                          </a:xfrm>
                          <a:prstGeom prst="rect">
                            <a:avLst/>
                          </a:prstGeom>
                        </wps:spPr>
                        <wps:txbx>
                          <w:txbxContent>
                            <w:p w14:paraId="664B910E">
                              <w:pPr>
                                <w:spacing w:before="0"/>
                                <w:ind w:left="0" w:right="0" w:firstLine="0"/>
                                <w:jc w:val="left"/>
                                <w:rPr>
                                  <w:rFonts w:ascii="Courier New"/>
                                  <w:sz w:val="20"/>
                                </w:rPr>
                              </w:pPr>
                              <w:r>
                                <w:rPr>
                                  <w:rFonts w:ascii="Courier New"/>
                                  <w:sz w:val="20"/>
                                </w:rPr>
                                <w:t>bg</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BentukGeometri("Lingkaran")</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Contoh</w:t>
                              </w:r>
                              <w:r>
                                <w:rPr>
                                  <w:rFonts w:ascii="Courier New"/>
                                  <w:spacing w:val="-8"/>
                                  <w:sz w:val="20"/>
                                </w:rPr>
                                <w:t xml:space="preserve"> </w:t>
                              </w:r>
                              <w:r>
                                <w:rPr>
                                  <w:rFonts w:ascii="Courier New"/>
                                  <w:sz w:val="20"/>
                                </w:rPr>
                                <w:t>lain teks = "Ini string"</w:t>
                              </w:r>
                            </w:p>
                          </w:txbxContent>
                        </wps:txbx>
                        <wps:bodyPr wrap="square" lIns="0" tIns="0" rIns="0" bIns="0" rtlCol="0">
                          <a:noAutofit/>
                        </wps:bodyPr>
                      </wps:wsp>
                      <wps:wsp>
                        <wps:cNvPr id="64" name="Textbox 64"/>
                        <wps:cNvSpPr txBox="1"/>
                        <wps:spPr>
                          <a:xfrm>
                            <a:off x="684276" y="431545"/>
                            <a:ext cx="2604135" cy="574675"/>
                          </a:xfrm>
                          <a:prstGeom prst="rect">
                            <a:avLst/>
                          </a:prstGeom>
                        </wps:spPr>
                        <wps:txbx>
                          <w:txbxContent>
                            <w:p w14:paraId="6E8E44AC">
                              <w:pPr>
                                <w:spacing w:before="0" w:line="226" w:lineRule="exact"/>
                                <w:ind w:left="0" w:right="0" w:firstLine="0"/>
                                <w:jc w:val="left"/>
                                <w:rPr>
                                  <w:rFonts w:ascii="Courier New"/>
                                  <w:sz w:val="20"/>
                                </w:rPr>
                              </w:pPr>
                              <w:r>
                                <w:rPr>
                                  <w:rFonts w:ascii="Courier New"/>
                                  <w:sz w:val="20"/>
                                </w:rPr>
                                <w:t>daftar_objek</w:t>
                              </w:r>
                              <w:r>
                                <w:rPr>
                                  <w:rFonts w:ascii="Courier New"/>
                                  <w:spacing w:val="-6"/>
                                  <w:sz w:val="20"/>
                                </w:rPr>
                                <w:t xml:space="preserve"> </w:t>
                              </w:r>
                              <w:r>
                                <w:rPr>
                                  <w:rFonts w:ascii="Courier New"/>
                                  <w:sz w:val="20"/>
                                </w:rPr>
                                <w:t>=</w:t>
                              </w:r>
                              <w:r>
                                <w:rPr>
                                  <w:rFonts w:ascii="Courier New"/>
                                  <w:spacing w:val="-6"/>
                                  <w:sz w:val="20"/>
                                </w:rPr>
                                <w:t xml:space="preserve"> </w:t>
                              </w:r>
                              <w:r>
                                <w:rPr>
                                  <w:rFonts w:ascii="Courier New"/>
                                  <w:sz w:val="20"/>
                                </w:rPr>
                                <w:t>[pp,</w:t>
                              </w:r>
                              <w:r>
                                <w:rPr>
                                  <w:rFonts w:ascii="Courier New"/>
                                  <w:spacing w:val="-6"/>
                                  <w:sz w:val="20"/>
                                </w:rPr>
                                <w:t xml:space="preserve"> </w:t>
                              </w:r>
                              <w:r>
                                <w:rPr>
                                  <w:rFonts w:ascii="Courier New"/>
                                  <w:sz w:val="20"/>
                                </w:rPr>
                                <w:t>seg,</w:t>
                              </w:r>
                              <w:r>
                                <w:rPr>
                                  <w:rFonts w:ascii="Courier New"/>
                                  <w:spacing w:val="-6"/>
                                  <w:sz w:val="20"/>
                                </w:rPr>
                                <w:t xml:space="preserve"> </w:t>
                              </w:r>
                              <w:r>
                                <w:rPr>
                                  <w:rFonts w:ascii="Courier New"/>
                                  <w:sz w:val="20"/>
                                </w:rPr>
                                <w:t>bg,</w:t>
                              </w:r>
                              <w:r>
                                <w:rPr>
                                  <w:rFonts w:ascii="Courier New"/>
                                  <w:spacing w:val="-5"/>
                                  <w:sz w:val="20"/>
                                </w:rPr>
                                <w:t xml:space="preserve"> </w:t>
                              </w:r>
                              <w:r>
                                <w:rPr>
                                  <w:rFonts w:ascii="Courier New"/>
                                  <w:spacing w:val="-2"/>
                                  <w:sz w:val="20"/>
                                </w:rPr>
                                <w:t>teks]</w:t>
                              </w:r>
                            </w:p>
                            <w:p w14:paraId="4084AAD3">
                              <w:pPr>
                                <w:spacing w:before="226"/>
                                <w:ind w:left="480" w:right="0" w:hanging="480"/>
                                <w:jc w:val="left"/>
                                <w:rPr>
                                  <w:rFonts w:ascii="Courier New"/>
                                  <w:sz w:val="20"/>
                                </w:rPr>
                              </w:pPr>
                              <w:r>
                                <w:rPr>
                                  <w:rFonts w:ascii="Courier New"/>
                                  <w:sz w:val="20"/>
                                </w:rPr>
                                <w:t>for</w:t>
                              </w:r>
                              <w:r>
                                <w:rPr>
                                  <w:rFonts w:ascii="Courier New"/>
                                  <w:spacing w:val="-13"/>
                                  <w:sz w:val="20"/>
                                </w:rPr>
                                <w:t xml:space="preserve"> </w:t>
                              </w:r>
                              <w:r>
                                <w:rPr>
                                  <w:rFonts w:ascii="Courier New"/>
                                  <w:sz w:val="20"/>
                                </w:rPr>
                                <w:t>obj</w:t>
                              </w:r>
                              <w:r>
                                <w:rPr>
                                  <w:rFonts w:ascii="Courier New"/>
                                  <w:spacing w:val="-13"/>
                                  <w:sz w:val="20"/>
                                </w:rPr>
                                <w:t xml:space="preserve"> </w:t>
                              </w:r>
                              <w:r>
                                <w:rPr>
                                  <w:rFonts w:ascii="Courier New"/>
                                  <w:sz w:val="20"/>
                                </w:rPr>
                                <w:t>in</w:t>
                              </w:r>
                              <w:r>
                                <w:rPr>
                                  <w:rFonts w:ascii="Courier New"/>
                                  <w:spacing w:val="-13"/>
                                  <w:sz w:val="20"/>
                                </w:rPr>
                                <w:t xml:space="preserve"> </w:t>
                              </w:r>
                              <w:r>
                                <w:rPr>
                                  <w:rFonts w:ascii="Courier New"/>
                                  <w:sz w:val="20"/>
                                </w:rPr>
                                <w:t xml:space="preserve">daftar_objek: </w:t>
                              </w:r>
                              <w:r>
                                <w:rPr>
                                  <w:rFonts w:ascii="Courier New"/>
                                  <w:spacing w:val="-2"/>
                                  <w:sz w:val="20"/>
                                </w:rPr>
                                <w:t>proses_bentuk(obj)</w:t>
                              </w:r>
                            </w:p>
                          </w:txbxContent>
                        </wps:txbx>
                        <wps:bodyPr wrap="square" lIns="0" tIns="0" rIns="0" bIns="0" rtlCol="0">
                          <a:noAutofit/>
                        </wps:bodyPr>
                      </wps:wsp>
                    </wpg:wgp>
                  </a:graphicData>
                </a:graphic>
              </wp:inline>
            </w:drawing>
          </mc:Choice>
          <mc:Fallback>
            <w:pict>
              <v:group id="_x0000_s1026" o:spid="_x0000_s1026" o:spt="203" style="height:80.7pt;width:463.2pt;" coordsize="5882640,1024890" o:gfxdata="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">
                <o:lock v:ext="edit" aspectratio="f"/>
                <v:shape id="Graphic 61" o:spid="_x0000_s1026" o:spt="100" style="position:absolute;left:0;top:99;height:1024890;width:5882640;" fillcolor="#000000" filled="t" stroked="f" coordsize="5882640,1024890" o:gfxdata="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5tfW8AAAA&#10;2wAAAA8AAAAAAAAAAQAgAAAAIgAAAGRycy9kb3ducmV2LnhtbFBLAQIUABQAAAAIAIdO4kAzLwWe&#10;OwAAADkAAAAQAAAAAAAAAAEAIAAAAAsBAABkcnMvc2hhcGV4bWwueG1sUEsFBgAAAAAGAAYAWwEA&#10;ALUDAAAAAA==&#10;" path="m6096,0l0,0,0,143560,0,288340,0,431596,6096,431596,6096,288340,6096,143560,6096,0xem5882322,431609l5876239,431609,5876239,576376,5876239,719632,5876239,862888,5876239,1018336,6096,1018336,6096,862888,6096,719632,6096,576376,6096,431609,0,431609,0,1024432,6096,1024432,5876239,1024432,5882322,1024432,5882322,1018336,5882322,862888,5882322,719632,5882322,576376,5882322,431609xem5882322,0l5876239,0,5876239,143560,5876239,288340,5876239,431596,5882322,431596,5882322,288340,5882322,143560,5882322,0xe">
                  <v:fill on="t" focussize="0,0"/>
                  <v:stroke on="f"/>
                  <v:imagedata o:title=""/>
                  <o:lock v:ext="edit" aspectratio="f"/>
                  <v:textbox inset="0mm,0mm,0mm,0mm"/>
                </v:shape>
                <v:shape id="Textbox 62" o:spid="_x0000_s1026" o:spt="202" type="#_x0000_t202" style="position:absolute;left:74676;top:0;height:1006475;width:241300;" filled="f" stroked="f" coordsize="21600,21600" o:gfxdata="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krkp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7EE9CF20">
                        <w:pPr>
                          <w:spacing w:before="0" w:line="226" w:lineRule="exact"/>
                          <w:ind w:left="0" w:right="0" w:firstLine="0"/>
                          <w:jc w:val="left"/>
                          <w:rPr>
                            <w:rFonts w:ascii="Courier New"/>
                            <w:sz w:val="20"/>
                          </w:rPr>
                        </w:pPr>
                        <w:r>
                          <w:rPr>
                            <w:rFonts w:ascii="Courier New"/>
                            <w:spacing w:val="-5"/>
                            <w:sz w:val="20"/>
                          </w:rPr>
                          <w:t>48:</w:t>
                        </w:r>
                      </w:p>
                      <w:p w14:paraId="1A332900">
                        <w:pPr>
                          <w:spacing w:before="0" w:line="226" w:lineRule="exact"/>
                          <w:ind w:left="0" w:right="0" w:firstLine="0"/>
                          <w:jc w:val="left"/>
                          <w:rPr>
                            <w:rFonts w:ascii="Courier New"/>
                            <w:sz w:val="20"/>
                          </w:rPr>
                        </w:pPr>
                        <w:r>
                          <w:rPr>
                            <w:rFonts w:ascii="Courier New"/>
                            <w:spacing w:val="-5"/>
                            <w:sz w:val="20"/>
                          </w:rPr>
                          <w:t>49:</w:t>
                        </w:r>
                      </w:p>
                      <w:p w14:paraId="7B8D452B">
                        <w:pPr>
                          <w:spacing w:before="1" w:line="226" w:lineRule="exact"/>
                          <w:ind w:left="0" w:right="0" w:firstLine="0"/>
                          <w:jc w:val="left"/>
                          <w:rPr>
                            <w:rFonts w:ascii="Courier New"/>
                            <w:sz w:val="20"/>
                          </w:rPr>
                        </w:pPr>
                        <w:r>
                          <w:rPr>
                            <w:rFonts w:ascii="Courier New"/>
                            <w:spacing w:val="-5"/>
                            <w:sz w:val="20"/>
                          </w:rPr>
                          <w:t>50:</w:t>
                        </w:r>
                      </w:p>
                      <w:p w14:paraId="362DD253">
                        <w:pPr>
                          <w:spacing w:before="0" w:line="226" w:lineRule="exact"/>
                          <w:ind w:left="0" w:right="0" w:firstLine="0"/>
                          <w:jc w:val="left"/>
                          <w:rPr>
                            <w:rFonts w:ascii="Courier New"/>
                            <w:sz w:val="20"/>
                          </w:rPr>
                        </w:pPr>
                        <w:r>
                          <w:rPr>
                            <w:rFonts w:ascii="Courier New"/>
                            <w:spacing w:val="-5"/>
                            <w:sz w:val="20"/>
                          </w:rPr>
                          <w:t>51:</w:t>
                        </w:r>
                      </w:p>
                      <w:p w14:paraId="16CF3D06">
                        <w:pPr>
                          <w:spacing w:before="2" w:line="226" w:lineRule="exact"/>
                          <w:ind w:left="0" w:right="0" w:firstLine="0"/>
                          <w:jc w:val="left"/>
                          <w:rPr>
                            <w:rFonts w:ascii="Courier New"/>
                            <w:sz w:val="20"/>
                          </w:rPr>
                        </w:pPr>
                        <w:r>
                          <w:rPr>
                            <w:rFonts w:ascii="Courier New"/>
                            <w:spacing w:val="-5"/>
                            <w:sz w:val="20"/>
                          </w:rPr>
                          <w:t>52:</w:t>
                        </w:r>
                      </w:p>
                      <w:p w14:paraId="6C09F798">
                        <w:pPr>
                          <w:spacing w:before="0" w:line="226" w:lineRule="exact"/>
                          <w:ind w:left="0" w:right="0" w:firstLine="0"/>
                          <w:jc w:val="left"/>
                          <w:rPr>
                            <w:rFonts w:ascii="Courier New"/>
                            <w:sz w:val="20"/>
                          </w:rPr>
                        </w:pPr>
                        <w:r>
                          <w:rPr>
                            <w:rFonts w:ascii="Courier New"/>
                            <w:spacing w:val="-5"/>
                            <w:sz w:val="20"/>
                          </w:rPr>
                          <w:t>53:</w:t>
                        </w:r>
                      </w:p>
                      <w:p w14:paraId="09A86C60">
                        <w:pPr>
                          <w:spacing w:before="0" w:line="226" w:lineRule="exact"/>
                          <w:ind w:left="0" w:right="0" w:firstLine="0"/>
                          <w:jc w:val="left"/>
                          <w:rPr>
                            <w:rFonts w:ascii="Courier New"/>
                            <w:sz w:val="20"/>
                          </w:rPr>
                        </w:pPr>
                        <w:r>
                          <w:rPr>
                            <w:rFonts w:ascii="Courier New"/>
                            <w:spacing w:val="-5"/>
                            <w:sz w:val="20"/>
                          </w:rPr>
                          <w:t>54:</w:t>
                        </w:r>
                      </w:p>
                    </w:txbxContent>
                  </v:textbox>
                </v:shape>
                <v:shape id="Textbox 63" o:spid="_x0000_s1026" o:spt="202" type="#_x0000_t202" style="position:absolute;left:684276;top:0;height:287020;width:3517900;" filled="f" stroked="f" coordsize="21600,21600" o:gfxdata="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3hyy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664B910E">
                        <w:pPr>
                          <w:spacing w:before="0"/>
                          <w:ind w:left="0" w:right="0" w:firstLine="0"/>
                          <w:jc w:val="left"/>
                          <w:rPr>
                            <w:rFonts w:ascii="Courier New"/>
                            <w:sz w:val="20"/>
                          </w:rPr>
                        </w:pPr>
                        <w:r>
                          <w:rPr>
                            <w:rFonts w:ascii="Courier New"/>
                            <w:sz w:val="20"/>
                          </w:rPr>
                          <w:t>bg</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BentukGeometri("Lingkaran")</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Contoh</w:t>
                        </w:r>
                        <w:r>
                          <w:rPr>
                            <w:rFonts w:ascii="Courier New"/>
                            <w:spacing w:val="-8"/>
                            <w:sz w:val="20"/>
                          </w:rPr>
                          <w:t xml:space="preserve"> </w:t>
                        </w:r>
                        <w:r>
                          <w:rPr>
                            <w:rFonts w:ascii="Courier New"/>
                            <w:sz w:val="20"/>
                          </w:rPr>
                          <w:t>lain teks = "Ini string"</w:t>
                        </w:r>
                      </w:p>
                    </w:txbxContent>
                  </v:textbox>
                </v:shape>
                <v:shape id="Textbox 64" o:spid="_x0000_s1026" o:spt="202" type="#_x0000_t202" style="position:absolute;left:684276;top:431545;height:574675;width:2604135;" filled="f" stroked="f" coordsize="21600,21600" o:gfxdata="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N4TG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6E8E44AC">
                        <w:pPr>
                          <w:spacing w:before="0" w:line="226" w:lineRule="exact"/>
                          <w:ind w:left="0" w:right="0" w:firstLine="0"/>
                          <w:jc w:val="left"/>
                          <w:rPr>
                            <w:rFonts w:ascii="Courier New"/>
                            <w:sz w:val="20"/>
                          </w:rPr>
                        </w:pPr>
                        <w:r>
                          <w:rPr>
                            <w:rFonts w:ascii="Courier New"/>
                            <w:sz w:val="20"/>
                          </w:rPr>
                          <w:t>daftar_objek</w:t>
                        </w:r>
                        <w:r>
                          <w:rPr>
                            <w:rFonts w:ascii="Courier New"/>
                            <w:spacing w:val="-6"/>
                            <w:sz w:val="20"/>
                          </w:rPr>
                          <w:t xml:space="preserve"> </w:t>
                        </w:r>
                        <w:r>
                          <w:rPr>
                            <w:rFonts w:ascii="Courier New"/>
                            <w:sz w:val="20"/>
                          </w:rPr>
                          <w:t>=</w:t>
                        </w:r>
                        <w:r>
                          <w:rPr>
                            <w:rFonts w:ascii="Courier New"/>
                            <w:spacing w:val="-6"/>
                            <w:sz w:val="20"/>
                          </w:rPr>
                          <w:t xml:space="preserve"> </w:t>
                        </w:r>
                        <w:r>
                          <w:rPr>
                            <w:rFonts w:ascii="Courier New"/>
                            <w:sz w:val="20"/>
                          </w:rPr>
                          <w:t>[pp,</w:t>
                        </w:r>
                        <w:r>
                          <w:rPr>
                            <w:rFonts w:ascii="Courier New"/>
                            <w:spacing w:val="-6"/>
                            <w:sz w:val="20"/>
                          </w:rPr>
                          <w:t xml:space="preserve"> </w:t>
                        </w:r>
                        <w:r>
                          <w:rPr>
                            <w:rFonts w:ascii="Courier New"/>
                            <w:sz w:val="20"/>
                          </w:rPr>
                          <w:t>seg,</w:t>
                        </w:r>
                        <w:r>
                          <w:rPr>
                            <w:rFonts w:ascii="Courier New"/>
                            <w:spacing w:val="-6"/>
                            <w:sz w:val="20"/>
                          </w:rPr>
                          <w:t xml:space="preserve"> </w:t>
                        </w:r>
                        <w:r>
                          <w:rPr>
                            <w:rFonts w:ascii="Courier New"/>
                            <w:sz w:val="20"/>
                          </w:rPr>
                          <w:t>bg,</w:t>
                        </w:r>
                        <w:r>
                          <w:rPr>
                            <w:rFonts w:ascii="Courier New"/>
                            <w:spacing w:val="-5"/>
                            <w:sz w:val="20"/>
                          </w:rPr>
                          <w:t xml:space="preserve"> </w:t>
                        </w:r>
                        <w:r>
                          <w:rPr>
                            <w:rFonts w:ascii="Courier New"/>
                            <w:spacing w:val="-2"/>
                            <w:sz w:val="20"/>
                          </w:rPr>
                          <w:t>teks]</w:t>
                        </w:r>
                      </w:p>
                      <w:p w14:paraId="4084AAD3">
                        <w:pPr>
                          <w:spacing w:before="226"/>
                          <w:ind w:left="480" w:right="0" w:hanging="480"/>
                          <w:jc w:val="left"/>
                          <w:rPr>
                            <w:rFonts w:ascii="Courier New"/>
                            <w:sz w:val="20"/>
                          </w:rPr>
                        </w:pPr>
                        <w:r>
                          <w:rPr>
                            <w:rFonts w:ascii="Courier New"/>
                            <w:sz w:val="20"/>
                          </w:rPr>
                          <w:t>for</w:t>
                        </w:r>
                        <w:r>
                          <w:rPr>
                            <w:rFonts w:ascii="Courier New"/>
                            <w:spacing w:val="-13"/>
                            <w:sz w:val="20"/>
                          </w:rPr>
                          <w:t xml:space="preserve"> </w:t>
                        </w:r>
                        <w:r>
                          <w:rPr>
                            <w:rFonts w:ascii="Courier New"/>
                            <w:sz w:val="20"/>
                          </w:rPr>
                          <w:t>obj</w:t>
                        </w:r>
                        <w:r>
                          <w:rPr>
                            <w:rFonts w:ascii="Courier New"/>
                            <w:spacing w:val="-13"/>
                            <w:sz w:val="20"/>
                          </w:rPr>
                          <w:t xml:space="preserve"> </w:t>
                        </w:r>
                        <w:r>
                          <w:rPr>
                            <w:rFonts w:ascii="Courier New"/>
                            <w:sz w:val="20"/>
                          </w:rPr>
                          <w:t>in</w:t>
                        </w:r>
                        <w:r>
                          <w:rPr>
                            <w:rFonts w:ascii="Courier New"/>
                            <w:spacing w:val="-13"/>
                            <w:sz w:val="20"/>
                          </w:rPr>
                          <w:t xml:space="preserve"> </w:t>
                        </w:r>
                        <w:r>
                          <w:rPr>
                            <w:rFonts w:ascii="Courier New"/>
                            <w:sz w:val="20"/>
                          </w:rPr>
                          <w:t xml:space="preserve">daftar_objek: </w:t>
                        </w:r>
                        <w:r>
                          <w:rPr>
                            <w:rFonts w:ascii="Courier New"/>
                            <w:spacing w:val="-2"/>
                            <w:sz w:val="20"/>
                          </w:rPr>
                          <w:t>proses_bentuk(obj)</w:t>
                        </w:r>
                      </w:p>
                    </w:txbxContent>
                  </v:textbox>
                </v:shape>
                <w10:wrap type="none"/>
                <w10:anchorlock/>
              </v:group>
            </w:pict>
          </mc:Fallback>
        </mc:AlternateContent>
      </w:r>
    </w:p>
    <w:p w14:paraId="57D237C3">
      <w:pPr>
        <w:spacing w:before="0"/>
        <w:ind w:left="165" w:right="160" w:firstLine="0"/>
        <w:jc w:val="both"/>
        <w:rPr>
          <w:sz w:val="24"/>
        </w:rPr>
      </w:pPr>
      <w:r>
        <w:rPr>
          <w:b/>
          <w:sz w:val="24"/>
        </w:rPr>
        <w:t>Observasi:</w:t>
      </w:r>
      <w:r>
        <w:rPr>
          <w:b/>
          <w:spacing w:val="-13"/>
          <w:sz w:val="24"/>
        </w:rPr>
        <w:t xml:space="preserve"> </w:t>
      </w:r>
      <w:r>
        <w:rPr>
          <w:sz w:val="24"/>
        </w:rPr>
        <w:t xml:space="preserve">Perhatikan output dari </w:t>
      </w:r>
      <w:r>
        <w:rPr>
          <w:rFonts w:ascii="Courier New"/>
          <w:sz w:val="20"/>
        </w:rPr>
        <w:t>isinstance()</w:t>
      </w:r>
      <w:r>
        <w:rPr>
          <w:sz w:val="24"/>
        </w:rPr>
        <w:t xml:space="preserve">. </w:t>
      </w:r>
      <w:r>
        <w:rPr>
          <w:rFonts w:ascii="Courier New"/>
          <w:sz w:val="20"/>
        </w:rPr>
        <w:t>isinstance(pp, PersegiPanjang)</w:t>
      </w:r>
      <w:r>
        <w:rPr>
          <w:rFonts w:ascii="Courier New"/>
          <w:spacing w:val="-30"/>
          <w:sz w:val="20"/>
        </w:rPr>
        <w:t xml:space="preserve"> </w:t>
      </w:r>
      <w:r>
        <w:rPr>
          <w:sz w:val="24"/>
        </w:rPr>
        <w:t xml:space="preserve">dan </w:t>
      </w:r>
      <w:r>
        <w:rPr>
          <w:rFonts w:ascii="Courier New"/>
          <w:sz w:val="20"/>
        </w:rPr>
        <w:t>isinstance(pp, BentukGeometri)</w:t>
      </w:r>
      <w:r>
        <w:rPr>
          <w:rFonts w:ascii="Courier New"/>
          <w:spacing w:val="-30"/>
          <w:sz w:val="20"/>
        </w:rPr>
        <w:t xml:space="preserve"> </w:t>
      </w:r>
      <w:r>
        <w:rPr>
          <w:sz w:val="24"/>
        </w:rPr>
        <w:t xml:space="preserve">keduanya </w:t>
      </w:r>
      <w:r>
        <w:rPr>
          <w:rFonts w:ascii="Courier New"/>
          <w:sz w:val="20"/>
        </w:rPr>
        <w:t>True</w:t>
      </w:r>
      <w:r>
        <w:rPr>
          <w:sz w:val="24"/>
        </w:rPr>
        <w:t xml:space="preserve">. </w:t>
      </w:r>
      <w:r>
        <w:rPr>
          <w:rFonts w:ascii="Courier New"/>
          <w:sz w:val="20"/>
        </w:rPr>
        <w:t>isinstance(bg, BentukGeometri) True</w:t>
      </w:r>
      <w:r>
        <w:rPr>
          <w:sz w:val="24"/>
        </w:rPr>
        <w:t xml:space="preserve">, tetapi </w:t>
      </w:r>
      <w:r>
        <w:rPr>
          <w:rFonts w:ascii="Courier New"/>
          <w:sz w:val="20"/>
        </w:rPr>
        <w:t>isinstance(bg, PersegiPanjang) False</w:t>
      </w:r>
      <w:r>
        <w:rPr>
          <w:sz w:val="24"/>
        </w:rPr>
        <w:t xml:space="preserve">. </w:t>
      </w:r>
      <w:r>
        <w:rPr>
          <w:rFonts w:ascii="Courier New"/>
          <w:sz w:val="20"/>
        </w:rPr>
        <w:t>isinstance(teks, BentukGeometri) False</w:t>
      </w:r>
      <w:r>
        <w:rPr>
          <w:sz w:val="24"/>
        </w:rPr>
        <w:t xml:space="preserve">. Pahami bagaimana </w:t>
      </w:r>
      <w:r>
        <w:rPr>
          <w:rFonts w:ascii="Courier New"/>
          <w:sz w:val="20"/>
        </w:rPr>
        <w:t xml:space="preserve">isinstance() </w:t>
      </w:r>
      <w:r>
        <w:rPr>
          <w:sz w:val="24"/>
        </w:rPr>
        <w:t xml:space="preserve">memeriksa seluruh rantai </w:t>
      </w:r>
      <w:r>
        <w:rPr>
          <w:spacing w:val="-2"/>
          <w:sz w:val="24"/>
        </w:rPr>
        <w:t>pewarisan.</w:t>
      </w:r>
    </w:p>
    <w:p w14:paraId="08110E77">
      <w:pPr>
        <w:spacing w:before="175" w:line="240" w:lineRule="auto"/>
        <w:rPr>
          <w:sz w:val="20"/>
        </w:rPr>
      </w:pPr>
    </w:p>
    <w:p w14:paraId="22C5699E">
      <w:pPr>
        <w:pStyle w:val="2"/>
        <w:numPr>
          <w:ilvl w:val="0"/>
          <w:numId w:val="1"/>
        </w:numPr>
        <w:tabs>
          <w:tab w:val="left" w:pos="524"/>
        </w:tabs>
        <w:spacing w:before="0" w:after="0" w:line="240" w:lineRule="auto"/>
        <w:ind w:left="524" w:right="0" w:hanging="359"/>
        <w:jc w:val="left"/>
      </w:pPr>
      <w:r>
        <w:t>Hasil</w:t>
      </w:r>
      <w:r>
        <w:rPr>
          <w:spacing w:val="-1"/>
        </w:rPr>
        <w:t xml:space="preserve"> </w:t>
      </w:r>
      <w:r>
        <w:rPr>
          <w:spacing w:val="-2"/>
        </w:rPr>
        <w:t>Praktikum</w:t>
      </w:r>
    </w:p>
    <w:p w14:paraId="1EC04F3C">
      <w:pPr>
        <w:spacing w:before="162"/>
        <w:ind w:left="165" w:right="0" w:firstLine="0"/>
        <w:jc w:val="both"/>
        <w:rPr>
          <w:sz w:val="24"/>
        </w:rPr>
      </w:pPr>
      <w:r>
        <w:rPr>
          <w:sz w:val="24"/>
        </w:rPr>
        <w:t>Lengkapi</w:t>
      </w:r>
      <w:r>
        <w:rPr>
          <w:spacing w:val="-1"/>
          <w:sz w:val="24"/>
        </w:rPr>
        <w:t xml:space="preserve"> </w:t>
      </w:r>
      <w:r>
        <w:rPr>
          <w:sz w:val="24"/>
        </w:rPr>
        <w:t>hasil</w:t>
      </w:r>
      <w:r>
        <w:rPr>
          <w:spacing w:val="-1"/>
          <w:sz w:val="24"/>
        </w:rPr>
        <w:t xml:space="preserve"> </w:t>
      </w:r>
      <w:r>
        <w:rPr>
          <w:sz w:val="24"/>
        </w:rPr>
        <w:t>tabel</w:t>
      </w:r>
      <w:r>
        <w:rPr>
          <w:spacing w:val="-1"/>
          <w:sz w:val="24"/>
        </w:rPr>
        <w:t xml:space="preserve"> </w:t>
      </w:r>
      <w:r>
        <w:rPr>
          <w:sz w:val="24"/>
        </w:rPr>
        <w:t xml:space="preserve">praktikum </w:t>
      </w:r>
      <w:r>
        <w:rPr>
          <w:spacing w:val="-2"/>
          <w:sz w:val="24"/>
        </w:rPr>
        <w:t>berikut:</w:t>
      </w:r>
    </w:p>
    <w:p w14:paraId="6D18B68D">
      <w:pPr>
        <w:spacing w:before="0" w:after="1" w:line="240" w:lineRule="auto"/>
        <w:rPr>
          <w:sz w:val="14"/>
        </w:rPr>
      </w:pPr>
    </w:p>
    <w:tbl>
      <w:tblPr>
        <w:tblStyle w:val="4"/>
        <w:tblW w:w="0" w:type="auto"/>
        <w:tblInd w:w="1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91"/>
        <w:gridCol w:w="4834"/>
        <w:gridCol w:w="3605"/>
      </w:tblGrid>
      <w:tr w14:paraId="3C4370A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691" w:type="dxa"/>
          </w:tcPr>
          <w:p w14:paraId="55626B1F">
            <w:pPr>
              <w:pStyle w:val="10"/>
              <w:spacing w:line="256" w:lineRule="exact"/>
              <w:ind w:left="7"/>
              <w:jc w:val="center"/>
              <w:rPr>
                <w:b/>
                <w:sz w:val="24"/>
              </w:rPr>
            </w:pPr>
            <w:r>
              <w:rPr>
                <w:b/>
                <w:spacing w:val="-5"/>
                <w:sz w:val="24"/>
              </w:rPr>
              <w:t>No.</w:t>
            </w:r>
          </w:p>
        </w:tc>
        <w:tc>
          <w:tcPr>
            <w:tcW w:w="4834" w:type="dxa"/>
          </w:tcPr>
          <w:p w14:paraId="5A519C41">
            <w:pPr>
              <w:pStyle w:val="10"/>
              <w:spacing w:line="256" w:lineRule="exact"/>
              <w:ind w:left="1519"/>
              <w:rPr>
                <w:b/>
                <w:sz w:val="24"/>
              </w:rPr>
            </w:pPr>
            <w:r>
              <w:rPr>
                <w:b/>
                <w:sz w:val="24"/>
              </w:rPr>
              <w:t>Nama</w:t>
            </w:r>
            <w:r>
              <w:rPr>
                <w:b/>
                <w:spacing w:val="-2"/>
                <w:sz w:val="24"/>
              </w:rPr>
              <w:t xml:space="preserve"> Praktikum</w:t>
            </w:r>
          </w:p>
        </w:tc>
        <w:tc>
          <w:tcPr>
            <w:tcW w:w="3605" w:type="dxa"/>
          </w:tcPr>
          <w:p w14:paraId="41515F6B">
            <w:pPr>
              <w:pStyle w:val="10"/>
              <w:spacing w:line="256" w:lineRule="exact"/>
              <w:ind w:left="946"/>
              <w:rPr>
                <w:b/>
                <w:sz w:val="24"/>
              </w:rPr>
            </w:pPr>
            <w:r>
              <w:rPr>
                <w:b/>
                <w:sz w:val="24"/>
              </w:rPr>
              <w:t>Hasil</w:t>
            </w:r>
            <w:r>
              <w:rPr>
                <w:b/>
                <w:spacing w:val="-1"/>
                <w:sz w:val="24"/>
              </w:rPr>
              <w:t xml:space="preserve"> </w:t>
            </w:r>
            <w:r>
              <w:rPr>
                <w:b/>
                <w:spacing w:val="-2"/>
                <w:sz w:val="24"/>
              </w:rPr>
              <w:t>Praktikum</w:t>
            </w:r>
          </w:p>
        </w:tc>
      </w:tr>
      <w:tr w14:paraId="3797EE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691" w:type="dxa"/>
          </w:tcPr>
          <w:p w14:paraId="65C6B6BE">
            <w:pPr>
              <w:pStyle w:val="10"/>
              <w:spacing w:line="256" w:lineRule="exact"/>
              <w:ind w:left="7" w:right="2"/>
              <w:jc w:val="center"/>
              <w:rPr>
                <w:sz w:val="24"/>
              </w:rPr>
            </w:pPr>
            <w:r>
              <w:rPr>
                <w:spacing w:val="-10"/>
                <w:sz w:val="24"/>
              </w:rPr>
              <w:t>1</w:t>
            </w:r>
          </w:p>
        </w:tc>
        <w:tc>
          <w:tcPr>
            <w:tcW w:w="4834" w:type="dxa"/>
          </w:tcPr>
          <w:p w14:paraId="2FC60D2E">
            <w:pPr>
              <w:pStyle w:val="10"/>
              <w:spacing w:line="256" w:lineRule="exact"/>
              <w:ind w:left="107"/>
              <w:rPr>
                <w:sz w:val="24"/>
              </w:rPr>
            </w:pPr>
            <w:r>
              <w:rPr>
                <w:sz w:val="24"/>
              </w:rPr>
              <w:t>Praktikum</w:t>
            </w:r>
            <w:r>
              <w:rPr>
                <w:spacing w:val="-2"/>
                <w:sz w:val="24"/>
              </w:rPr>
              <w:t xml:space="preserve"> </w:t>
            </w:r>
            <w:r>
              <w:rPr>
                <w:sz w:val="24"/>
              </w:rPr>
              <w:t>1:</w:t>
            </w:r>
            <w:r>
              <w:rPr>
                <w:spacing w:val="-2"/>
                <w:sz w:val="24"/>
              </w:rPr>
              <w:t xml:space="preserve"> </w:t>
            </w:r>
            <w:r>
              <w:rPr>
                <w:sz w:val="24"/>
              </w:rPr>
              <w:t>Inheritance</w:t>
            </w:r>
            <w:r>
              <w:rPr>
                <w:spacing w:val="-1"/>
                <w:sz w:val="24"/>
              </w:rPr>
              <w:t xml:space="preserve"> </w:t>
            </w:r>
            <w:r>
              <w:rPr>
                <w:spacing w:val="-4"/>
                <w:sz w:val="24"/>
              </w:rPr>
              <w:t>Dasar</w:t>
            </w:r>
          </w:p>
        </w:tc>
        <w:tc>
          <w:tcPr>
            <w:tcW w:w="3605" w:type="dxa"/>
          </w:tcPr>
          <w:p w14:paraId="600F82A8">
            <w:pPr>
              <w:pStyle w:val="10"/>
              <w:rPr>
                <w:sz w:val="20"/>
              </w:rPr>
            </w:pPr>
            <w:r>
              <w:drawing>
                <wp:inline distT="0" distB="0" distL="114300" distR="114300">
                  <wp:extent cx="2277745" cy="2383790"/>
                  <wp:effectExtent l="0" t="0" r="8255" b="1651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
                          <pic:cNvPicPr>
                            <a:picLocks noChangeAspect="1"/>
                          </pic:cNvPicPr>
                        </pic:nvPicPr>
                        <pic:blipFill>
                          <a:blip r:embed="rId15"/>
                          <a:stretch>
                            <a:fillRect/>
                          </a:stretch>
                        </pic:blipFill>
                        <pic:spPr>
                          <a:xfrm>
                            <a:off x="0" y="0"/>
                            <a:ext cx="2277745" cy="2383790"/>
                          </a:xfrm>
                          <a:prstGeom prst="rect">
                            <a:avLst/>
                          </a:prstGeom>
                          <a:noFill/>
                          <a:ln>
                            <a:noFill/>
                          </a:ln>
                        </pic:spPr>
                      </pic:pic>
                    </a:graphicData>
                  </a:graphic>
                </wp:inline>
              </w:drawing>
            </w:r>
            <w:r>
              <w:drawing>
                <wp:inline distT="0" distB="0" distL="114300" distR="114300">
                  <wp:extent cx="2279015" cy="379095"/>
                  <wp:effectExtent l="0" t="0" r="6985" b="1905"/>
                  <wp:docPr id="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
                          <pic:cNvPicPr>
                            <a:picLocks noChangeAspect="1"/>
                          </pic:cNvPicPr>
                        </pic:nvPicPr>
                        <pic:blipFill>
                          <a:blip r:embed="rId16"/>
                          <a:stretch>
                            <a:fillRect/>
                          </a:stretch>
                        </pic:blipFill>
                        <pic:spPr>
                          <a:xfrm>
                            <a:off x="0" y="0"/>
                            <a:ext cx="2279015" cy="379095"/>
                          </a:xfrm>
                          <a:prstGeom prst="rect">
                            <a:avLst/>
                          </a:prstGeom>
                          <a:noFill/>
                          <a:ln>
                            <a:noFill/>
                          </a:ln>
                        </pic:spPr>
                      </pic:pic>
                    </a:graphicData>
                  </a:graphic>
                </wp:inline>
              </w:drawing>
            </w:r>
          </w:p>
        </w:tc>
      </w:tr>
      <w:tr w14:paraId="440867C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691" w:type="dxa"/>
          </w:tcPr>
          <w:p w14:paraId="12ADC5CC">
            <w:pPr>
              <w:pStyle w:val="10"/>
              <w:spacing w:line="275" w:lineRule="exact"/>
              <w:ind w:left="7" w:right="2"/>
              <w:jc w:val="center"/>
              <w:rPr>
                <w:sz w:val="24"/>
              </w:rPr>
            </w:pPr>
            <w:r>
              <w:rPr>
                <w:spacing w:val="-10"/>
                <w:sz w:val="24"/>
              </w:rPr>
              <w:t>2</w:t>
            </w:r>
          </w:p>
        </w:tc>
        <w:tc>
          <w:tcPr>
            <w:tcW w:w="4834" w:type="dxa"/>
          </w:tcPr>
          <w:p w14:paraId="6728C9F3">
            <w:pPr>
              <w:pStyle w:val="10"/>
              <w:spacing w:line="276" w:lineRule="exact"/>
              <w:ind w:left="107"/>
              <w:rPr>
                <w:sz w:val="24"/>
              </w:rPr>
            </w:pPr>
            <w:r>
              <w:rPr>
                <w:sz w:val="24"/>
              </w:rPr>
              <w:t>Praktikum</w:t>
            </w:r>
            <w:r>
              <w:rPr>
                <w:spacing w:val="80"/>
                <w:sz w:val="24"/>
              </w:rPr>
              <w:t xml:space="preserve"> </w:t>
            </w:r>
            <w:r>
              <w:rPr>
                <w:sz w:val="24"/>
              </w:rPr>
              <w:t>2:</w:t>
            </w:r>
            <w:r>
              <w:rPr>
                <w:spacing w:val="80"/>
                <w:sz w:val="24"/>
              </w:rPr>
              <w:t xml:space="preserve"> </w:t>
            </w:r>
            <w:r>
              <w:rPr>
                <w:sz w:val="24"/>
              </w:rPr>
              <w:t>Menggunakan</w:t>
            </w:r>
            <w:r>
              <w:rPr>
                <w:spacing w:val="80"/>
                <w:sz w:val="24"/>
              </w:rPr>
              <w:t xml:space="preserve"> </w:t>
            </w:r>
            <w:r>
              <w:rPr>
                <w:sz w:val="24"/>
              </w:rPr>
              <w:t>super()</w:t>
            </w:r>
            <w:r>
              <w:rPr>
                <w:spacing w:val="80"/>
                <w:sz w:val="24"/>
              </w:rPr>
              <w:t xml:space="preserve"> </w:t>
            </w:r>
            <w:r>
              <w:rPr>
                <w:sz w:val="24"/>
              </w:rPr>
              <w:t xml:space="preserve">dalam </w:t>
            </w:r>
            <w:r>
              <w:rPr>
                <w:spacing w:val="-2"/>
                <w:sz w:val="24"/>
              </w:rPr>
              <w:t>Konstruktor</w:t>
            </w:r>
          </w:p>
        </w:tc>
        <w:tc>
          <w:tcPr>
            <w:tcW w:w="3605" w:type="dxa"/>
          </w:tcPr>
          <w:p w14:paraId="06C95BB8">
            <w:pPr>
              <w:pStyle w:val="10"/>
              <w:rPr>
                <w:sz w:val="22"/>
              </w:rPr>
            </w:pPr>
            <w:r>
              <w:drawing>
                <wp:inline distT="0" distB="0" distL="114300" distR="114300">
                  <wp:extent cx="2276475" cy="1920240"/>
                  <wp:effectExtent l="0" t="0" r="9525" b="381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
                          <pic:cNvPicPr>
                            <a:picLocks noChangeAspect="1"/>
                          </pic:cNvPicPr>
                        </pic:nvPicPr>
                        <pic:blipFill>
                          <a:blip r:embed="rId17"/>
                          <a:stretch>
                            <a:fillRect/>
                          </a:stretch>
                        </pic:blipFill>
                        <pic:spPr>
                          <a:xfrm>
                            <a:off x="0" y="0"/>
                            <a:ext cx="2276475" cy="1920240"/>
                          </a:xfrm>
                          <a:prstGeom prst="rect">
                            <a:avLst/>
                          </a:prstGeom>
                          <a:noFill/>
                          <a:ln>
                            <a:noFill/>
                          </a:ln>
                        </pic:spPr>
                      </pic:pic>
                    </a:graphicData>
                  </a:graphic>
                </wp:inline>
              </w:drawing>
            </w:r>
            <w:r>
              <w:drawing>
                <wp:inline distT="0" distB="0" distL="114300" distR="114300">
                  <wp:extent cx="2281555" cy="1146810"/>
                  <wp:effectExtent l="0" t="0" r="4445" b="1524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4"/>
                          <pic:cNvPicPr>
                            <a:picLocks noChangeAspect="1"/>
                          </pic:cNvPicPr>
                        </pic:nvPicPr>
                        <pic:blipFill>
                          <a:blip r:embed="rId18"/>
                          <a:stretch>
                            <a:fillRect/>
                          </a:stretch>
                        </pic:blipFill>
                        <pic:spPr>
                          <a:xfrm>
                            <a:off x="0" y="0"/>
                            <a:ext cx="2281555" cy="1146810"/>
                          </a:xfrm>
                          <a:prstGeom prst="rect">
                            <a:avLst/>
                          </a:prstGeom>
                          <a:noFill/>
                          <a:ln>
                            <a:noFill/>
                          </a:ln>
                        </pic:spPr>
                      </pic:pic>
                    </a:graphicData>
                  </a:graphic>
                </wp:inline>
              </w:drawing>
            </w:r>
            <w:r>
              <w:drawing>
                <wp:inline distT="0" distB="0" distL="114300" distR="114300">
                  <wp:extent cx="2278380" cy="1642745"/>
                  <wp:effectExtent l="0" t="0" r="7620" b="14605"/>
                  <wp:docPr id="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5"/>
                          <pic:cNvPicPr>
                            <a:picLocks noChangeAspect="1"/>
                          </pic:cNvPicPr>
                        </pic:nvPicPr>
                        <pic:blipFill>
                          <a:blip r:embed="rId19"/>
                          <a:stretch>
                            <a:fillRect/>
                          </a:stretch>
                        </pic:blipFill>
                        <pic:spPr>
                          <a:xfrm>
                            <a:off x="0" y="0"/>
                            <a:ext cx="2278380" cy="1642745"/>
                          </a:xfrm>
                          <a:prstGeom prst="rect">
                            <a:avLst/>
                          </a:prstGeom>
                          <a:noFill/>
                          <a:ln>
                            <a:noFill/>
                          </a:ln>
                        </pic:spPr>
                      </pic:pic>
                    </a:graphicData>
                  </a:graphic>
                </wp:inline>
              </w:drawing>
            </w:r>
          </w:p>
        </w:tc>
      </w:tr>
      <w:tr w14:paraId="0BC6167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691" w:type="dxa"/>
          </w:tcPr>
          <w:p w14:paraId="64BBE76D">
            <w:pPr>
              <w:pStyle w:val="10"/>
              <w:spacing w:line="255" w:lineRule="exact"/>
              <w:ind w:left="7" w:right="2"/>
              <w:jc w:val="center"/>
              <w:rPr>
                <w:sz w:val="24"/>
              </w:rPr>
            </w:pPr>
            <w:r>
              <w:rPr>
                <w:spacing w:val="-10"/>
                <w:sz w:val="24"/>
              </w:rPr>
              <w:t>3</w:t>
            </w:r>
          </w:p>
        </w:tc>
        <w:tc>
          <w:tcPr>
            <w:tcW w:w="4834" w:type="dxa"/>
          </w:tcPr>
          <w:p w14:paraId="28400CAB">
            <w:pPr>
              <w:pStyle w:val="10"/>
              <w:spacing w:line="255" w:lineRule="exact"/>
              <w:ind w:left="107"/>
              <w:rPr>
                <w:sz w:val="24"/>
              </w:rPr>
            </w:pPr>
            <w:r>
              <w:rPr>
                <w:sz w:val="24"/>
              </w:rPr>
              <w:t>Praktikum</w:t>
            </w:r>
            <w:r>
              <w:rPr>
                <w:spacing w:val="-2"/>
                <w:sz w:val="24"/>
              </w:rPr>
              <w:t xml:space="preserve"> </w:t>
            </w:r>
            <w:r>
              <w:rPr>
                <w:sz w:val="24"/>
              </w:rPr>
              <w:t>3:</w:t>
            </w:r>
            <w:r>
              <w:rPr>
                <w:spacing w:val="-1"/>
                <w:sz w:val="24"/>
              </w:rPr>
              <w:t xml:space="preserve"> </w:t>
            </w:r>
            <w:r>
              <w:rPr>
                <w:sz w:val="24"/>
              </w:rPr>
              <w:t>Method</w:t>
            </w:r>
            <w:r>
              <w:rPr>
                <w:spacing w:val="-2"/>
                <w:sz w:val="24"/>
              </w:rPr>
              <w:t xml:space="preserve"> </w:t>
            </w:r>
            <w:r>
              <w:rPr>
                <w:sz w:val="24"/>
              </w:rPr>
              <w:t>Overriding</w:t>
            </w:r>
            <w:r>
              <w:rPr>
                <w:spacing w:val="-1"/>
                <w:sz w:val="24"/>
              </w:rPr>
              <w:t xml:space="preserve"> </w:t>
            </w:r>
            <w:r>
              <w:rPr>
                <w:sz w:val="24"/>
              </w:rPr>
              <w:t>dan</w:t>
            </w:r>
            <w:r>
              <w:rPr>
                <w:spacing w:val="-1"/>
                <w:sz w:val="24"/>
              </w:rPr>
              <w:t xml:space="preserve"> </w:t>
            </w:r>
            <w:r>
              <w:rPr>
                <w:spacing w:val="-2"/>
                <w:sz w:val="24"/>
              </w:rPr>
              <w:t>super()</w:t>
            </w:r>
          </w:p>
        </w:tc>
        <w:tc>
          <w:tcPr>
            <w:tcW w:w="3605" w:type="dxa"/>
          </w:tcPr>
          <w:p w14:paraId="40BB9DC7">
            <w:pPr>
              <w:pStyle w:val="10"/>
              <w:rPr>
                <w:sz w:val="20"/>
              </w:rPr>
            </w:pPr>
            <w:r>
              <w:drawing>
                <wp:inline distT="0" distB="0" distL="114300" distR="114300">
                  <wp:extent cx="2280920" cy="1877695"/>
                  <wp:effectExtent l="0" t="0" r="5080" b="8255"/>
                  <wp:docPr id="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
                          <pic:cNvPicPr>
                            <a:picLocks noChangeAspect="1"/>
                          </pic:cNvPicPr>
                        </pic:nvPicPr>
                        <pic:blipFill>
                          <a:blip r:embed="rId20"/>
                          <a:stretch>
                            <a:fillRect/>
                          </a:stretch>
                        </pic:blipFill>
                        <pic:spPr>
                          <a:xfrm>
                            <a:off x="0" y="0"/>
                            <a:ext cx="2280920" cy="1877695"/>
                          </a:xfrm>
                          <a:prstGeom prst="rect">
                            <a:avLst/>
                          </a:prstGeom>
                          <a:noFill/>
                          <a:ln>
                            <a:noFill/>
                          </a:ln>
                        </pic:spPr>
                      </pic:pic>
                    </a:graphicData>
                  </a:graphic>
                </wp:inline>
              </w:drawing>
            </w:r>
            <w:r>
              <w:drawing>
                <wp:inline distT="0" distB="0" distL="114300" distR="114300">
                  <wp:extent cx="2280920" cy="1957705"/>
                  <wp:effectExtent l="0" t="0" r="5080" b="4445"/>
                  <wp:docPr id="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
                          <pic:cNvPicPr>
                            <a:picLocks noChangeAspect="1"/>
                          </pic:cNvPicPr>
                        </pic:nvPicPr>
                        <pic:blipFill>
                          <a:blip r:embed="rId21"/>
                          <a:stretch>
                            <a:fillRect/>
                          </a:stretch>
                        </pic:blipFill>
                        <pic:spPr>
                          <a:xfrm>
                            <a:off x="0" y="0"/>
                            <a:ext cx="2280920" cy="1957705"/>
                          </a:xfrm>
                          <a:prstGeom prst="rect">
                            <a:avLst/>
                          </a:prstGeom>
                          <a:noFill/>
                          <a:ln>
                            <a:noFill/>
                          </a:ln>
                        </pic:spPr>
                      </pic:pic>
                    </a:graphicData>
                  </a:graphic>
                </wp:inline>
              </w:drawing>
            </w:r>
          </w:p>
        </w:tc>
      </w:tr>
      <w:tr w14:paraId="452453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3" w:hRule="atLeast"/>
        </w:trPr>
        <w:tc>
          <w:tcPr>
            <w:tcW w:w="691" w:type="dxa"/>
          </w:tcPr>
          <w:p w14:paraId="1E6AA819">
            <w:pPr>
              <w:pStyle w:val="10"/>
              <w:spacing w:before="1"/>
              <w:ind w:left="7" w:right="2"/>
              <w:jc w:val="center"/>
              <w:rPr>
                <w:sz w:val="24"/>
              </w:rPr>
            </w:pPr>
            <w:r>
              <w:rPr>
                <w:spacing w:val="-10"/>
                <w:sz w:val="24"/>
              </w:rPr>
              <w:t>4</w:t>
            </w:r>
          </w:p>
        </w:tc>
        <w:tc>
          <w:tcPr>
            <w:tcW w:w="4834" w:type="dxa"/>
          </w:tcPr>
          <w:p w14:paraId="3E500849">
            <w:pPr>
              <w:pStyle w:val="10"/>
              <w:spacing w:line="270" w:lineRule="atLeast"/>
              <w:ind w:left="107"/>
              <w:rPr>
                <w:sz w:val="24"/>
              </w:rPr>
            </w:pPr>
            <w:r>
              <w:rPr>
                <w:sz w:val="24"/>
              </w:rPr>
              <w:t>Praktikum</w:t>
            </w:r>
            <w:r>
              <w:rPr>
                <w:spacing w:val="-15"/>
                <w:sz w:val="24"/>
              </w:rPr>
              <w:t xml:space="preserve"> </w:t>
            </w:r>
            <w:r>
              <w:rPr>
                <w:sz w:val="24"/>
              </w:rPr>
              <w:t>4:</w:t>
            </w:r>
            <w:r>
              <w:rPr>
                <w:spacing w:val="-15"/>
                <w:sz w:val="24"/>
              </w:rPr>
              <w:t xml:space="preserve"> </w:t>
            </w:r>
            <w:r>
              <w:rPr>
                <w:sz w:val="24"/>
              </w:rPr>
              <w:t>Multi-level</w:t>
            </w:r>
            <w:r>
              <w:rPr>
                <w:spacing w:val="-15"/>
                <w:sz w:val="24"/>
              </w:rPr>
              <w:t xml:space="preserve"> </w:t>
            </w:r>
            <w:r>
              <w:rPr>
                <w:sz w:val="24"/>
              </w:rPr>
              <w:t>Inheritance</w:t>
            </w:r>
            <w:r>
              <w:rPr>
                <w:spacing w:val="-15"/>
                <w:sz w:val="24"/>
              </w:rPr>
              <w:t xml:space="preserve"> </w:t>
            </w:r>
            <w:r>
              <w:rPr>
                <w:sz w:val="24"/>
              </w:rPr>
              <w:t xml:space="preserve">(Pewarisan </w:t>
            </w:r>
            <w:r>
              <w:rPr>
                <w:spacing w:val="-2"/>
                <w:sz w:val="24"/>
              </w:rPr>
              <w:t>Bertingkat)</w:t>
            </w:r>
          </w:p>
        </w:tc>
        <w:tc>
          <w:tcPr>
            <w:tcW w:w="3605" w:type="dxa"/>
          </w:tcPr>
          <w:p w14:paraId="35897215">
            <w:pPr>
              <w:pStyle w:val="10"/>
              <w:rPr>
                <w:sz w:val="22"/>
              </w:rPr>
            </w:pPr>
            <w:r>
              <w:drawing>
                <wp:inline distT="0" distB="0" distL="114300" distR="114300">
                  <wp:extent cx="2278380" cy="2134235"/>
                  <wp:effectExtent l="0" t="0" r="7620" b="18415"/>
                  <wp:docPr id="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8"/>
                          <pic:cNvPicPr>
                            <a:picLocks noChangeAspect="1"/>
                          </pic:cNvPicPr>
                        </pic:nvPicPr>
                        <pic:blipFill>
                          <a:blip r:embed="rId22"/>
                          <a:stretch>
                            <a:fillRect/>
                          </a:stretch>
                        </pic:blipFill>
                        <pic:spPr>
                          <a:xfrm>
                            <a:off x="0" y="0"/>
                            <a:ext cx="2278380" cy="2134235"/>
                          </a:xfrm>
                          <a:prstGeom prst="rect">
                            <a:avLst/>
                          </a:prstGeom>
                          <a:noFill/>
                          <a:ln>
                            <a:noFill/>
                          </a:ln>
                        </pic:spPr>
                      </pic:pic>
                    </a:graphicData>
                  </a:graphic>
                </wp:inline>
              </w:drawing>
            </w:r>
            <w:r>
              <w:drawing>
                <wp:inline distT="0" distB="0" distL="114300" distR="114300">
                  <wp:extent cx="2282190" cy="2435225"/>
                  <wp:effectExtent l="0" t="0" r="3810" b="3175"/>
                  <wp:docPr id="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9"/>
                          <pic:cNvPicPr>
                            <a:picLocks noChangeAspect="1"/>
                          </pic:cNvPicPr>
                        </pic:nvPicPr>
                        <pic:blipFill>
                          <a:blip r:embed="rId23"/>
                          <a:stretch>
                            <a:fillRect/>
                          </a:stretch>
                        </pic:blipFill>
                        <pic:spPr>
                          <a:xfrm>
                            <a:off x="0" y="0"/>
                            <a:ext cx="2282190" cy="2435225"/>
                          </a:xfrm>
                          <a:prstGeom prst="rect">
                            <a:avLst/>
                          </a:prstGeom>
                          <a:noFill/>
                          <a:ln>
                            <a:noFill/>
                          </a:ln>
                        </pic:spPr>
                      </pic:pic>
                    </a:graphicData>
                  </a:graphic>
                </wp:inline>
              </w:drawing>
            </w:r>
          </w:p>
        </w:tc>
      </w:tr>
      <w:tr w14:paraId="3BF642B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691" w:type="dxa"/>
          </w:tcPr>
          <w:p w14:paraId="6A9434A5">
            <w:pPr>
              <w:pStyle w:val="10"/>
              <w:spacing w:line="275" w:lineRule="exact"/>
              <w:ind w:left="7" w:right="2"/>
              <w:jc w:val="center"/>
              <w:rPr>
                <w:sz w:val="24"/>
              </w:rPr>
            </w:pPr>
            <w:r>
              <w:rPr>
                <w:spacing w:val="-10"/>
                <w:sz w:val="24"/>
              </w:rPr>
              <w:t>5</w:t>
            </w:r>
          </w:p>
        </w:tc>
        <w:tc>
          <w:tcPr>
            <w:tcW w:w="4834" w:type="dxa"/>
          </w:tcPr>
          <w:p w14:paraId="59285CEC">
            <w:pPr>
              <w:pStyle w:val="10"/>
              <w:tabs>
                <w:tab w:val="left" w:pos="1496"/>
                <w:tab w:val="left" w:pos="2072"/>
                <w:tab w:val="left" w:pos="3644"/>
              </w:tabs>
              <w:spacing w:line="276" w:lineRule="exact"/>
              <w:ind w:left="107" w:right="99"/>
              <w:rPr>
                <w:sz w:val="24"/>
              </w:rPr>
            </w:pPr>
            <w:r>
              <w:rPr>
                <w:spacing w:val="-2"/>
                <w:sz w:val="24"/>
              </w:rPr>
              <w:t>Praktikum</w:t>
            </w:r>
            <w:r>
              <w:rPr>
                <w:sz w:val="24"/>
              </w:rPr>
              <w:tab/>
            </w:r>
            <w:r>
              <w:rPr>
                <w:spacing w:val="-6"/>
                <w:sz w:val="24"/>
              </w:rPr>
              <w:t>5:</w:t>
            </w:r>
            <w:r>
              <w:rPr>
                <w:sz w:val="24"/>
              </w:rPr>
              <w:tab/>
            </w:r>
            <w:r>
              <w:rPr>
                <w:spacing w:val="-2"/>
                <w:sz w:val="24"/>
              </w:rPr>
              <w:t>Hierarchical</w:t>
            </w:r>
            <w:r>
              <w:rPr>
                <w:sz w:val="24"/>
              </w:rPr>
              <w:tab/>
            </w:r>
            <w:r>
              <w:rPr>
                <w:spacing w:val="-2"/>
                <w:sz w:val="24"/>
              </w:rPr>
              <w:t xml:space="preserve">Inheritance </w:t>
            </w:r>
            <w:r>
              <w:rPr>
                <w:sz w:val="24"/>
              </w:rPr>
              <w:t>(Pewarisan Hierarkis)</w:t>
            </w:r>
          </w:p>
        </w:tc>
        <w:tc>
          <w:tcPr>
            <w:tcW w:w="3605" w:type="dxa"/>
          </w:tcPr>
          <w:p w14:paraId="7254DF95">
            <w:pPr>
              <w:pStyle w:val="10"/>
              <w:rPr>
                <w:sz w:val="22"/>
              </w:rPr>
            </w:pPr>
            <w:r>
              <w:drawing>
                <wp:inline distT="0" distB="0" distL="114300" distR="114300">
                  <wp:extent cx="2279650" cy="2028825"/>
                  <wp:effectExtent l="0" t="0" r="6350" b="9525"/>
                  <wp:docPr id="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0"/>
                          <pic:cNvPicPr>
                            <a:picLocks noChangeAspect="1"/>
                          </pic:cNvPicPr>
                        </pic:nvPicPr>
                        <pic:blipFill>
                          <a:blip r:embed="rId24"/>
                          <a:stretch>
                            <a:fillRect/>
                          </a:stretch>
                        </pic:blipFill>
                        <pic:spPr>
                          <a:xfrm>
                            <a:off x="0" y="0"/>
                            <a:ext cx="2279650" cy="2028825"/>
                          </a:xfrm>
                          <a:prstGeom prst="rect">
                            <a:avLst/>
                          </a:prstGeom>
                          <a:noFill/>
                          <a:ln>
                            <a:noFill/>
                          </a:ln>
                        </pic:spPr>
                      </pic:pic>
                    </a:graphicData>
                  </a:graphic>
                </wp:inline>
              </w:drawing>
            </w:r>
            <w:r>
              <w:drawing>
                <wp:inline distT="0" distB="0" distL="114300" distR="114300">
                  <wp:extent cx="2282190" cy="2070100"/>
                  <wp:effectExtent l="0" t="0" r="3810" b="6350"/>
                  <wp:docPr id="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1"/>
                          <pic:cNvPicPr>
                            <a:picLocks noChangeAspect="1"/>
                          </pic:cNvPicPr>
                        </pic:nvPicPr>
                        <pic:blipFill>
                          <a:blip r:embed="rId25"/>
                          <a:stretch>
                            <a:fillRect/>
                          </a:stretch>
                        </pic:blipFill>
                        <pic:spPr>
                          <a:xfrm>
                            <a:off x="0" y="0"/>
                            <a:ext cx="2282190" cy="2070100"/>
                          </a:xfrm>
                          <a:prstGeom prst="rect">
                            <a:avLst/>
                          </a:prstGeom>
                          <a:noFill/>
                          <a:ln>
                            <a:noFill/>
                          </a:ln>
                        </pic:spPr>
                      </pic:pic>
                    </a:graphicData>
                  </a:graphic>
                </wp:inline>
              </w:drawing>
            </w:r>
            <w:r>
              <w:drawing>
                <wp:inline distT="0" distB="0" distL="114300" distR="114300">
                  <wp:extent cx="2277745" cy="1759585"/>
                  <wp:effectExtent l="0" t="0" r="8255" b="12065"/>
                  <wp:docPr id="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2"/>
                          <pic:cNvPicPr>
                            <a:picLocks noChangeAspect="1"/>
                          </pic:cNvPicPr>
                        </pic:nvPicPr>
                        <pic:blipFill>
                          <a:blip r:embed="rId26"/>
                          <a:stretch>
                            <a:fillRect/>
                          </a:stretch>
                        </pic:blipFill>
                        <pic:spPr>
                          <a:xfrm>
                            <a:off x="0" y="0"/>
                            <a:ext cx="2277745" cy="1759585"/>
                          </a:xfrm>
                          <a:prstGeom prst="rect">
                            <a:avLst/>
                          </a:prstGeom>
                          <a:noFill/>
                          <a:ln>
                            <a:noFill/>
                          </a:ln>
                        </pic:spPr>
                      </pic:pic>
                    </a:graphicData>
                  </a:graphic>
                </wp:inline>
              </w:drawing>
            </w:r>
            <w:r>
              <w:drawing>
                <wp:inline distT="0" distB="0" distL="114300" distR="114300">
                  <wp:extent cx="2282190" cy="2818130"/>
                  <wp:effectExtent l="0" t="0" r="3810" b="1270"/>
                  <wp:docPr id="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4"/>
                          <pic:cNvPicPr>
                            <a:picLocks noChangeAspect="1"/>
                          </pic:cNvPicPr>
                        </pic:nvPicPr>
                        <pic:blipFill>
                          <a:blip r:embed="rId27"/>
                          <a:stretch>
                            <a:fillRect/>
                          </a:stretch>
                        </pic:blipFill>
                        <pic:spPr>
                          <a:xfrm>
                            <a:off x="0" y="0"/>
                            <a:ext cx="2282190" cy="2818130"/>
                          </a:xfrm>
                          <a:prstGeom prst="rect">
                            <a:avLst/>
                          </a:prstGeom>
                          <a:noFill/>
                          <a:ln>
                            <a:noFill/>
                          </a:ln>
                        </pic:spPr>
                      </pic:pic>
                    </a:graphicData>
                  </a:graphic>
                </wp:inline>
              </w:drawing>
            </w:r>
          </w:p>
        </w:tc>
      </w:tr>
      <w:tr w14:paraId="4B4672D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2" w:hRule="atLeast"/>
        </w:trPr>
        <w:tc>
          <w:tcPr>
            <w:tcW w:w="691" w:type="dxa"/>
          </w:tcPr>
          <w:p w14:paraId="6B82E80A">
            <w:pPr>
              <w:pStyle w:val="10"/>
              <w:spacing w:line="275" w:lineRule="exact"/>
              <w:ind w:left="7" w:right="2"/>
              <w:jc w:val="center"/>
              <w:rPr>
                <w:sz w:val="24"/>
              </w:rPr>
            </w:pPr>
            <w:r>
              <w:rPr>
                <w:spacing w:val="-10"/>
                <w:sz w:val="24"/>
              </w:rPr>
              <w:t>6</w:t>
            </w:r>
          </w:p>
        </w:tc>
        <w:tc>
          <w:tcPr>
            <w:tcW w:w="4834" w:type="dxa"/>
          </w:tcPr>
          <w:p w14:paraId="12EC4C55">
            <w:pPr>
              <w:pStyle w:val="10"/>
              <w:spacing w:line="276" w:lineRule="exact"/>
              <w:ind w:left="107"/>
              <w:rPr>
                <w:sz w:val="24"/>
              </w:rPr>
            </w:pPr>
            <w:r>
              <w:rPr>
                <w:sz w:val="24"/>
              </w:rPr>
              <w:t xml:space="preserve">Praktikum 6: Memeriksa Tipe Instance dengan </w:t>
            </w:r>
            <w:r>
              <w:rPr>
                <w:spacing w:val="-2"/>
                <w:sz w:val="24"/>
              </w:rPr>
              <w:t>isinstance()</w:t>
            </w:r>
          </w:p>
        </w:tc>
        <w:tc>
          <w:tcPr>
            <w:tcW w:w="3605" w:type="dxa"/>
          </w:tcPr>
          <w:p w14:paraId="19434BCF">
            <w:pPr>
              <w:pStyle w:val="10"/>
              <w:rPr>
                <w:sz w:val="22"/>
              </w:rPr>
            </w:pPr>
            <w:r>
              <w:drawing>
                <wp:inline distT="0" distB="0" distL="114300" distR="114300">
                  <wp:extent cx="2282190" cy="2401570"/>
                  <wp:effectExtent l="0" t="0" r="3810" b="17780"/>
                  <wp:docPr id="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5"/>
                          <pic:cNvPicPr>
                            <a:picLocks noChangeAspect="1"/>
                          </pic:cNvPicPr>
                        </pic:nvPicPr>
                        <pic:blipFill>
                          <a:blip r:embed="rId28"/>
                          <a:stretch>
                            <a:fillRect/>
                          </a:stretch>
                        </pic:blipFill>
                        <pic:spPr>
                          <a:xfrm>
                            <a:off x="0" y="0"/>
                            <a:ext cx="2282190" cy="2401570"/>
                          </a:xfrm>
                          <a:prstGeom prst="rect">
                            <a:avLst/>
                          </a:prstGeom>
                          <a:noFill/>
                          <a:ln>
                            <a:noFill/>
                          </a:ln>
                        </pic:spPr>
                      </pic:pic>
                    </a:graphicData>
                  </a:graphic>
                </wp:inline>
              </w:drawing>
            </w:r>
            <w:r>
              <w:drawing>
                <wp:inline distT="0" distB="0" distL="114300" distR="114300">
                  <wp:extent cx="2279015" cy="1421765"/>
                  <wp:effectExtent l="0" t="0" r="6985" b="6985"/>
                  <wp:docPr id="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6"/>
                          <pic:cNvPicPr>
                            <a:picLocks noChangeAspect="1"/>
                          </pic:cNvPicPr>
                        </pic:nvPicPr>
                        <pic:blipFill>
                          <a:blip r:embed="rId29"/>
                          <a:stretch>
                            <a:fillRect/>
                          </a:stretch>
                        </pic:blipFill>
                        <pic:spPr>
                          <a:xfrm>
                            <a:off x="0" y="0"/>
                            <a:ext cx="2279015" cy="1421765"/>
                          </a:xfrm>
                          <a:prstGeom prst="rect">
                            <a:avLst/>
                          </a:prstGeom>
                          <a:noFill/>
                          <a:ln>
                            <a:noFill/>
                          </a:ln>
                        </pic:spPr>
                      </pic:pic>
                    </a:graphicData>
                  </a:graphic>
                </wp:inline>
              </w:drawing>
            </w:r>
            <w:r>
              <w:drawing>
                <wp:inline distT="0" distB="0" distL="114300" distR="114300">
                  <wp:extent cx="2281555" cy="1292860"/>
                  <wp:effectExtent l="0" t="0" r="4445" b="2540"/>
                  <wp:docPr id="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7"/>
                          <pic:cNvPicPr>
                            <a:picLocks noChangeAspect="1"/>
                          </pic:cNvPicPr>
                        </pic:nvPicPr>
                        <pic:blipFill>
                          <a:blip r:embed="rId30"/>
                          <a:stretch>
                            <a:fillRect/>
                          </a:stretch>
                        </pic:blipFill>
                        <pic:spPr>
                          <a:xfrm>
                            <a:off x="0" y="0"/>
                            <a:ext cx="2281555" cy="1292860"/>
                          </a:xfrm>
                          <a:prstGeom prst="rect">
                            <a:avLst/>
                          </a:prstGeom>
                          <a:noFill/>
                          <a:ln>
                            <a:noFill/>
                          </a:ln>
                        </pic:spPr>
                      </pic:pic>
                    </a:graphicData>
                  </a:graphic>
                </wp:inline>
              </w:drawing>
            </w:r>
            <w:r>
              <w:drawing>
                <wp:inline distT="0" distB="0" distL="114300" distR="114300">
                  <wp:extent cx="2280285" cy="1555750"/>
                  <wp:effectExtent l="0" t="0" r="5715" b="6350"/>
                  <wp:docPr id="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8"/>
                          <pic:cNvPicPr>
                            <a:picLocks noChangeAspect="1"/>
                          </pic:cNvPicPr>
                        </pic:nvPicPr>
                        <pic:blipFill>
                          <a:blip r:embed="rId31"/>
                          <a:stretch>
                            <a:fillRect/>
                          </a:stretch>
                        </pic:blipFill>
                        <pic:spPr>
                          <a:xfrm>
                            <a:off x="0" y="0"/>
                            <a:ext cx="2280285" cy="1555750"/>
                          </a:xfrm>
                          <a:prstGeom prst="rect">
                            <a:avLst/>
                          </a:prstGeom>
                          <a:noFill/>
                          <a:ln>
                            <a:noFill/>
                          </a:ln>
                        </pic:spPr>
                      </pic:pic>
                    </a:graphicData>
                  </a:graphic>
                </wp:inline>
              </w:drawing>
            </w:r>
          </w:p>
        </w:tc>
      </w:tr>
    </w:tbl>
    <w:p w14:paraId="19818C31">
      <w:pPr>
        <w:spacing w:before="163" w:line="240" w:lineRule="auto"/>
        <w:rPr>
          <w:sz w:val="24"/>
        </w:rPr>
      </w:pPr>
    </w:p>
    <w:p w14:paraId="65D4B255">
      <w:pPr>
        <w:pStyle w:val="2"/>
        <w:numPr>
          <w:ilvl w:val="0"/>
          <w:numId w:val="1"/>
        </w:numPr>
        <w:tabs>
          <w:tab w:val="left" w:pos="523"/>
        </w:tabs>
        <w:spacing w:before="0" w:after="0" w:line="240" w:lineRule="auto"/>
        <w:ind w:left="523" w:right="0" w:hanging="358"/>
        <w:jc w:val="left"/>
      </w:pPr>
      <w:r>
        <w:rPr>
          <w:spacing w:val="-2"/>
        </w:rPr>
        <w:t>Penugasan</w:t>
      </w:r>
    </w:p>
    <w:p w14:paraId="130A2099">
      <w:pPr>
        <w:pStyle w:val="9"/>
        <w:numPr>
          <w:ilvl w:val="1"/>
          <w:numId w:val="1"/>
        </w:numPr>
        <w:tabs>
          <w:tab w:val="left" w:pos="525"/>
        </w:tabs>
        <w:spacing w:before="159" w:after="0" w:line="240" w:lineRule="auto"/>
        <w:ind w:left="525" w:right="163" w:hanging="360"/>
        <w:jc w:val="both"/>
        <w:rPr>
          <w:sz w:val="24"/>
        </w:rPr>
      </w:pPr>
      <w:r>
        <w:rPr>
          <w:sz w:val="24"/>
        </w:rPr>
        <w:t>Kumpulkan Laporan Praktikum dari jobsheet ini dalam bentuk Microsoft word sesuai dengan format jobsheet praktikum dan dikumpulkan di web LMS. (JANGAN DALAM BENTUK PDF)</w:t>
      </w:r>
    </w:p>
    <w:p w14:paraId="133514D7">
      <w:pPr>
        <w:pStyle w:val="9"/>
        <w:numPr>
          <w:ilvl w:val="1"/>
          <w:numId w:val="1"/>
        </w:numPr>
        <w:tabs>
          <w:tab w:val="left" w:pos="525"/>
        </w:tabs>
        <w:spacing w:before="0" w:after="0" w:line="240" w:lineRule="auto"/>
        <w:ind w:left="525" w:right="161" w:hanging="360"/>
        <w:jc w:val="both"/>
        <w:rPr>
          <w:sz w:val="24"/>
        </w:rPr>
      </w:pPr>
      <w:r>
        <w:rPr>
          <w:sz w:val="24"/>
        </w:rPr>
        <w:t xml:space="preserve">Kumpulkan luaran kode praktikum dalam bentuk ipynb yang sudah diunggah pada akun github masing-masing. Lampirkan tautan github yang sudah di unggah melalui laman </w:t>
      </w:r>
      <w:r>
        <w:rPr>
          <w:spacing w:val="-4"/>
          <w:sz w:val="24"/>
        </w:rPr>
        <w:t>LMS.</w:t>
      </w:r>
    </w:p>
    <w:p w14:paraId="3DC4EBAB">
      <w:pPr>
        <w:pStyle w:val="9"/>
        <w:numPr>
          <w:ilvl w:val="0"/>
          <w:numId w:val="0"/>
        </w:numPr>
        <w:tabs>
          <w:tab w:val="left" w:pos="525"/>
        </w:tabs>
        <w:spacing w:before="0" w:after="0" w:line="240" w:lineRule="auto"/>
        <w:ind w:left="165" w:leftChars="0" w:right="161" w:rightChars="0"/>
        <w:jc w:val="both"/>
        <w:rPr>
          <w:rFonts w:hint="default"/>
          <w:sz w:val="24"/>
          <w:lang w:val="en-US"/>
        </w:rPr>
      </w:pPr>
      <w:r>
        <w:rPr>
          <w:rFonts w:hint="default"/>
          <w:spacing w:val="-4"/>
          <w:sz w:val="24"/>
          <w:lang w:val="en-US"/>
        </w:rPr>
        <w:tab/>
      </w:r>
      <w:r>
        <w:rPr>
          <w:rFonts w:hint="default"/>
          <w:spacing w:val="-4"/>
          <w:sz w:val="24"/>
          <w:lang w:val="en-US"/>
        </w:rPr>
        <w:fldChar w:fldCharType="begin"/>
      </w:r>
      <w:r>
        <w:rPr>
          <w:rFonts w:hint="default"/>
          <w:spacing w:val="-4"/>
          <w:sz w:val="24"/>
          <w:lang w:val="en-US"/>
        </w:rPr>
        <w:instrText xml:space="preserve"> HYPERLINK "https://github.com/vian151004/SPBO--P-Prayitno-" </w:instrText>
      </w:r>
      <w:r>
        <w:rPr>
          <w:rFonts w:hint="default"/>
          <w:spacing w:val="-4"/>
          <w:sz w:val="24"/>
          <w:lang w:val="en-US"/>
        </w:rPr>
        <w:fldChar w:fldCharType="separate"/>
      </w:r>
      <w:r>
        <w:rPr>
          <w:rStyle w:val="6"/>
          <w:rFonts w:hint="default"/>
          <w:spacing w:val="-4"/>
          <w:sz w:val="24"/>
          <w:lang w:val="en-US"/>
        </w:rPr>
        <w:t>https://github.com/vian151004/SPBO--P-Prayitno-</w:t>
      </w:r>
      <w:r>
        <w:rPr>
          <w:rFonts w:hint="default"/>
          <w:spacing w:val="-4"/>
          <w:sz w:val="24"/>
          <w:lang w:val="en-US"/>
        </w:rPr>
        <w:fldChar w:fldCharType="end"/>
      </w:r>
      <w:r>
        <w:rPr>
          <w:rFonts w:hint="default"/>
          <w:spacing w:val="-4"/>
          <w:sz w:val="24"/>
          <w:lang w:val="en-US"/>
        </w:rPr>
        <w:t xml:space="preserve"> </w:t>
      </w:r>
    </w:p>
    <w:p w14:paraId="583DA8BB">
      <w:pPr>
        <w:pStyle w:val="9"/>
        <w:numPr>
          <w:ilvl w:val="1"/>
          <w:numId w:val="1"/>
        </w:numPr>
        <w:tabs>
          <w:tab w:val="left" w:pos="525"/>
        </w:tabs>
        <w:spacing w:before="0" w:after="0" w:line="240" w:lineRule="auto"/>
        <w:ind w:left="525" w:right="167" w:hanging="360"/>
        <w:jc w:val="left"/>
        <w:rPr>
          <w:sz w:val="24"/>
        </w:rPr>
      </w:pPr>
      <w:r>
        <w:rPr>
          <w:b/>
          <w:sz w:val="24"/>
        </w:rPr>
        <w:t>Buat</w:t>
      </w:r>
      <w:r>
        <w:rPr>
          <w:b/>
          <w:spacing w:val="40"/>
          <w:sz w:val="24"/>
        </w:rPr>
        <w:t xml:space="preserve"> </w:t>
      </w:r>
      <w:r>
        <w:rPr>
          <w:b/>
          <w:sz w:val="24"/>
        </w:rPr>
        <w:t>Program</w:t>
      </w:r>
      <w:r>
        <w:rPr>
          <w:b/>
          <w:spacing w:val="40"/>
          <w:sz w:val="24"/>
        </w:rPr>
        <w:t xml:space="preserve"> </w:t>
      </w:r>
      <w:r>
        <w:rPr>
          <w:b/>
          <w:sz w:val="24"/>
        </w:rPr>
        <w:t>Hierarki</w:t>
      </w:r>
      <w:r>
        <w:rPr>
          <w:b/>
          <w:spacing w:val="40"/>
          <w:sz w:val="24"/>
        </w:rPr>
        <w:t xml:space="preserve"> </w:t>
      </w:r>
      <w:r>
        <w:rPr>
          <w:b/>
          <w:sz w:val="24"/>
        </w:rPr>
        <w:t>Kelas</w:t>
      </w:r>
      <w:r>
        <w:rPr>
          <w:b/>
          <w:spacing w:val="40"/>
          <w:sz w:val="24"/>
        </w:rPr>
        <w:t xml:space="preserve"> </w:t>
      </w:r>
      <w:r>
        <w:rPr>
          <w:b/>
          <w:sz w:val="24"/>
        </w:rPr>
        <w:t>Mahasiswa:</w:t>
      </w:r>
      <w:r>
        <w:rPr>
          <w:b/>
          <w:spacing w:val="40"/>
          <w:sz w:val="24"/>
        </w:rPr>
        <w:t xml:space="preserve"> </w:t>
      </w:r>
      <w:r>
        <w:rPr>
          <w:sz w:val="24"/>
        </w:rPr>
        <w:t>Implementasikan</w:t>
      </w:r>
      <w:r>
        <w:rPr>
          <w:spacing w:val="40"/>
          <w:sz w:val="24"/>
        </w:rPr>
        <w:t xml:space="preserve"> </w:t>
      </w:r>
      <w:r>
        <w:rPr>
          <w:sz w:val="24"/>
        </w:rPr>
        <w:t>hierarki</w:t>
      </w:r>
      <w:r>
        <w:rPr>
          <w:spacing w:val="40"/>
          <w:sz w:val="24"/>
        </w:rPr>
        <w:t xml:space="preserve"> </w:t>
      </w:r>
      <w:r>
        <w:rPr>
          <w:sz w:val="24"/>
        </w:rPr>
        <w:t>kelas</w:t>
      </w:r>
      <w:r>
        <w:rPr>
          <w:spacing w:val="40"/>
          <w:sz w:val="24"/>
        </w:rPr>
        <w:t xml:space="preserve"> </w:t>
      </w:r>
      <w:r>
        <w:rPr>
          <w:sz w:val="24"/>
        </w:rPr>
        <w:t>dalam</w:t>
      </w:r>
      <w:r>
        <w:rPr>
          <w:spacing w:val="80"/>
          <w:sz w:val="24"/>
        </w:rPr>
        <w:t xml:space="preserve"> </w:t>
      </w:r>
      <w:r>
        <w:rPr>
          <w:sz w:val="24"/>
        </w:rPr>
        <w:t xml:space="preserve">Python serta </w:t>
      </w:r>
      <w:r>
        <w:rPr>
          <w:b/>
          <w:sz w:val="24"/>
        </w:rPr>
        <w:t xml:space="preserve">KELAS DIAGRAM </w:t>
      </w:r>
      <w:r>
        <w:rPr>
          <w:sz w:val="24"/>
        </w:rPr>
        <w:t>sesuai dengan spesifikasi berikut:</w:t>
      </w:r>
    </w:p>
    <w:p w14:paraId="2905D2B4">
      <w:pPr>
        <w:pStyle w:val="9"/>
        <w:numPr>
          <w:ilvl w:val="2"/>
          <w:numId w:val="1"/>
        </w:numPr>
        <w:tabs>
          <w:tab w:val="left" w:pos="885"/>
        </w:tabs>
        <w:spacing w:before="0" w:after="0" w:line="240" w:lineRule="auto"/>
        <w:ind w:left="885" w:right="0" w:hanging="360"/>
        <w:jc w:val="left"/>
        <w:rPr>
          <w:b/>
          <w:sz w:val="20"/>
        </w:rPr>
      </w:pPr>
      <w:r>
        <w:rPr>
          <w:b/>
          <w:sz w:val="24"/>
        </w:rPr>
        <w:t>Kelas</w:t>
      </w:r>
      <w:r>
        <w:rPr>
          <w:b/>
          <w:spacing w:val="-1"/>
          <w:sz w:val="24"/>
        </w:rPr>
        <w:t xml:space="preserve"> </w:t>
      </w:r>
      <w:r>
        <w:rPr>
          <w:b/>
          <w:sz w:val="24"/>
        </w:rPr>
        <w:t xml:space="preserve">Induk: </w:t>
      </w:r>
      <w:r>
        <w:rPr>
          <w:b/>
          <w:spacing w:val="-2"/>
          <w:sz w:val="20"/>
        </w:rPr>
        <w:t>Mahasiswa</w:t>
      </w:r>
    </w:p>
    <w:p w14:paraId="11DE4BC5">
      <w:pPr>
        <w:pStyle w:val="9"/>
        <w:numPr>
          <w:ilvl w:val="3"/>
          <w:numId w:val="1"/>
        </w:numPr>
        <w:tabs>
          <w:tab w:val="left" w:pos="1604"/>
        </w:tabs>
        <w:spacing w:before="0" w:after="0" w:line="280" w:lineRule="exact"/>
        <w:ind w:left="1604" w:right="0" w:hanging="359"/>
        <w:jc w:val="left"/>
        <w:rPr>
          <w:sz w:val="24"/>
        </w:rPr>
      </w:pPr>
      <w:r>
        <w:rPr>
          <w:sz w:val="24"/>
        </w:rPr>
        <w:t>Memiliki</w:t>
      </w:r>
      <w:r>
        <w:rPr>
          <w:spacing w:val="-2"/>
          <w:sz w:val="24"/>
        </w:rPr>
        <w:t xml:space="preserve"> </w:t>
      </w:r>
      <w:r>
        <w:rPr>
          <w:sz w:val="24"/>
        </w:rPr>
        <w:t>atribut:</w:t>
      </w:r>
      <w:r>
        <w:rPr>
          <w:spacing w:val="-1"/>
          <w:sz w:val="24"/>
        </w:rPr>
        <w:t xml:space="preserve"> </w:t>
      </w:r>
      <w:r>
        <w:rPr>
          <w:sz w:val="20"/>
        </w:rPr>
        <w:t>nama</w:t>
      </w:r>
      <w:r>
        <w:rPr>
          <w:spacing w:val="9"/>
          <w:sz w:val="20"/>
        </w:rPr>
        <w:t xml:space="preserve"> </w:t>
      </w:r>
      <w:r>
        <w:rPr>
          <w:sz w:val="24"/>
        </w:rPr>
        <w:t>(string),</w:t>
      </w:r>
      <w:r>
        <w:rPr>
          <w:spacing w:val="-2"/>
          <w:sz w:val="24"/>
        </w:rPr>
        <w:t xml:space="preserve"> </w:t>
      </w:r>
      <w:r>
        <w:rPr>
          <w:sz w:val="20"/>
        </w:rPr>
        <w:t>nim</w:t>
      </w:r>
      <w:r>
        <w:rPr>
          <w:spacing w:val="9"/>
          <w:sz w:val="20"/>
        </w:rPr>
        <w:t xml:space="preserve"> </w:t>
      </w:r>
      <w:r>
        <w:rPr>
          <w:sz w:val="24"/>
        </w:rPr>
        <w:t>(string),</w:t>
      </w:r>
      <w:r>
        <w:rPr>
          <w:spacing w:val="-2"/>
          <w:sz w:val="24"/>
        </w:rPr>
        <w:t xml:space="preserve"> </w:t>
      </w:r>
      <w:r>
        <w:rPr>
          <w:sz w:val="20"/>
        </w:rPr>
        <w:t>ipk</w:t>
      </w:r>
      <w:r>
        <w:rPr>
          <w:spacing w:val="9"/>
          <w:sz w:val="20"/>
        </w:rPr>
        <w:t xml:space="preserve"> </w:t>
      </w:r>
      <w:r>
        <w:rPr>
          <w:spacing w:val="-2"/>
          <w:sz w:val="24"/>
        </w:rPr>
        <w:t>(float).</w:t>
      </w:r>
    </w:p>
    <w:p w14:paraId="78BE07E2">
      <w:pPr>
        <w:pStyle w:val="9"/>
        <w:numPr>
          <w:ilvl w:val="3"/>
          <w:numId w:val="1"/>
        </w:numPr>
        <w:tabs>
          <w:tab w:val="left" w:pos="1605"/>
        </w:tabs>
        <w:spacing w:before="3" w:after="0" w:line="232" w:lineRule="auto"/>
        <w:ind w:left="1605" w:right="161" w:hanging="360"/>
        <w:jc w:val="left"/>
        <w:rPr>
          <w:sz w:val="24"/>
        </w:rPr>
      </w:pPr>
      <w:r>
        <w:rPr>
          <w:sz w:val="24"/>
        </w:rPr>
        <w:t>Memiliki</w:t>
      </w:r>
      <w:r>
        <w:rPr>
          <w:spacing w:val="80"/>
          <w:sz w:val="24"/>
        </w:rPr>
        <w:t xml:space="preserve"> </w:t>
      </w:r>
      <w:r>
        <w:rPr>
          <w:sz w:val="24"/>
        </w:rPr>
        <w:t>konstruktor</w:t>
      </w:r>
      <w:r>
        <w:rPr>
          <w:spacing w:val="80"/>
          <w:sz w:val="24"/>
        </w:rPr>
        <w:t xml:space="preserve"> </w:t>
      </w:r>
      <w:r>
        <w:rPr>
          <w:sz w:val="24"/>
        </w:rPr>
        <w:t>(</w:t>
      </w:r>
      <w:r>
        <w:rPr>
          <w:spacing w:val="80"/>
          <w:w w:val="150"/>
          <w:sz w:val="24"/>
          <w:u w:val="single"/>
        </w:rPr>
        <w:t xml:space="preserve"> </w:t>
      </w:r>
      <w:r>
        <w:rPr>
          <w:sz w:val="20"/>
        </w:rPr>
        <w:t>init</w:t>
      </w:r>
      <w:r>
        <w:rPr>
          <w:spacing w:val="40"/>
          <w:sz w:val="20"/>
          <w:u w:val="single"/>
        </w:rPr>
        <w:t xml:space="preserve">  </w:t>
      </w:r>
      <w:r>
        <w:rPr>
          <w:sz w:val="24"/>
        </w:rPr>
        <w:t>)</w:t>
      </w:r>
      <w:r>
        <w:rPr>
          <w:spacing w:val="80"/>
          <w:sz w:val="24"/>
        </w:rPr>
        <w:t xml:space="preserve"> </w:t>
      </w:r>
      <w:r>
        <w:rPr>
          <w:sz w:val="24"/>
        </w:rPr>
        <w:t>yang</w:t>
      </w:r>
      <w:r>
        <w:rPr>
          <w:spacing w:val="80"/>
          <w:sz w:val="24"/>
        </w:rPr>
        <w:t xml:space="preserve"> </w:t>
      </w:r>
      <w:r>
        <w:rPr>
          <w:sz w:val="24"/>
        </w:rPr>
        <w:t>menerima</w:t>
      </w:r>
      <w:r>
        <w:rPr>
          <w:spacing w:val="80"/>
          <w:sz w:val="24"/>
        </w:rPr>
        <w:t xml:space="preserve"> </w:t>
      </w:r>
      <w:r>
        <w:rPr>
          <w:sz w:val="20"/>
        </w:rPr>
        <w:t>nama</w:t>
      </w:r>
      <w:r>
        <w:rPr>
          <w:sz w:val="24"/>
        </w:rPr>
        <w:t>,</w:t>
      </w:r>
      <w:r>
        <w:rPr>
          <w:spacing w:val="80"/>
          <w:sz w:val="24"/>
        </w:rPr>
        <w:t xml:space="preserve"> </w:t>
      </w:r>
      <w:r>
        <w:rPr>
          <w:sz w:val="20"/>
        </w:rPr>
        <w:t>nim</w:t>
      </w:r>
      <w:r>
        <w:rPr>
          <w:sz w:val="24"/>
        </w:rPr>
        <w:t>,</w:t>
      </w:r>
      <w:r>
        <w:rPr>
          <w:spacing w:val="80"/>
          <w:sz w:val="24"/>
        </w:rPr>
        <w:t xml:space="preserve"> </w:t>
      </w:r>
      <w:r>
        <w:rPr>
          <w:sz w:val="24"/>
        </w:rPr>
        <w:t>dan</w:t>
      </w:r>
      <w:r>
        <w:rPr>
          <w:spacing w:val="80"/>
          <w:sz w:val="24"/>
        </w:rPr>
        <w:t xml:space="preserve"> </w:t>
      </w:r>
      <w:r>
        <w:rPr>
          <w:sz w:val="20"/>
        </w:rPr>
        <w:t>ipk</w:t>
      </w:r>
      <w:r>
        <w:rPr>
          <w:spacing w:val="80"/>
          <w:sz w:val="20"/>
        </w:rPr>
        <w:t xml:space="preserve"> </w:t>
      </w:r>
      <w:r>
        <w:rPr>
          <w:sz w:val="24"/>
        </w:rPr>
        <w:t>untuk inisialisasi atribut.</w:t>
      </w:r>
    </w:p>
    <w:p w14:paraId="07CC18FD">
      <w:pPr>
        <w:pStyle w:val="9"/>
        <w:numPr>
          <w:ilvl w:val="3"/>
          <w:numId w:val="1"/>
        </w:numPr>
        <w:tabs>
          <w:tab w:val="left" w:pos="1605"/>
        </w:tabs>
        <w:spacing w:before="8" w:after="0" w:line="232" w:lineRule="auto"/>
        <w:ind w:left="1605" w:right="163" w:hanging="360"/>
        <w:jc w:val="left"/>
        <w:rPr>
          <w:sz w:val="24"/>
        </w:rPr>
      </w:pPr>
      <w:r>
        <w:rPr>
          <w:sz w:val="24"/>
        </w:rPr>
        <w:t xml:space="preserve">Memiliki metode </w:t>
      </w:r>
      <w:r>
        <w:rPr>
          <w:sz w:val="20"/>
        </w:rPr>
        <w:t xml:space="preserve">tampilkan_info(self) </w:t>
      </w:r>
      <w:r>
        <w:rPr>
          <w:sz w:val="24"/>
        </w:rPr>
        <w:t>yang mencetak informasi dasar mahasiswa (nama, nim, ipk). Contoh output:</w:t>
      </w:r>
    </w:p>
    <w:p w14:paraId="0035C080">
      <w:pPr>
        <w:pStyle w:val="9"/>
        <w:numPr>
          <w:ilvl w:val="3"/>
          <w:numId w:val="1"/>
        </w:numPr>
        <w:tabs>
          <w:tab w:val="left" w:pos="1604"/>
        </w:tabs>
        <w:spacing w:before="4" w:after="0" w:line="239" w:lineRule="exact"/>
        <w:ind w:left="1604" w:right="0" w:hanging="359"/>
        <w:jc w:val="left"/>
        <w:rPr>
          <w:sz w:val="20"/>
        </w:rPr>
      </w:pPr>
      <w:r>
        <w:rPr>
          <w:sz w:val="20"/>
        </w:rPr>
        <w:t>Nama:</w:t>
      </w:r>
      <w:r>
        <w:rPr>
          <w:spacing w:val="-5"/>
          <w:sz w:val="20"/>
        </w:rPr>
        <w:t xml:space="preserve"> </w:t>
      </w:r>
      <w:r>
        <w:rPr>
          <w:sz w:val="20"/>
        </w:rPr>
        <w:t>[Nama</w:t>
      </w:r>
      <w:r>
        <w:rPr>
          <w:spacing w:val="-4"/>
          <w:sz w:val="20"/>
        </w:rPr>
        <w:t xml:space="preserve"> </w:t>
      </w:r>
      <w:r>
        <w:rPr>
          <w:spacing w:val="-2"/>
          <w:sz w:val="20"/>
        </w:rPr>
        <w:t>Mahasiswa]</w:t>
      </w:r>
    </w:p>
    <w:p w14:paraId="50CCDA75">
      <w:pPr>
        <w:pStyle w:val="9"/>
        <w:numPr>
          <w:ilvl w:val="3"/>
          <w:numId w:val="1"/>
        </w:numPr>
        <w:tabs>
          <w:tab w:val="left" w:pos="1604"/>
        </w:tabs>
        <w:spacing w:before="0" w:after="0" w:line="230" w:lineRule="exact"/>
        <w:ind w:left="1604" w:right="0" w:hanging="359"/>
        <w:jc w:val="left"/>
        <w:rPr>
          <w:sz w:val="20"/>
        </w:rPr>
      </w:pPr>
      <w:r>
        <w:rPr>
          <w:sz w:val="20"/>
        </w:rPr>
        <w:t>NIM:</w:t>
      </w:r>
      <w:r>
        <w:rPr>
          <w:spacing w:val="-5"/>
          <w:sz w:val="20"/>
        </w:rPr>
        <w:t xml:space="preserve"> </w:t>
      </w:r>
      <w:r>
        <w:rPr>
          <w:sz w:val="20"/>
        </w:rPr>
        <w:t>[NIM</w:t>
      </w:r>
      <w:r>
        <w:rPr>
          <w:spacing w:val="-4"/>
          <w:sz w:val="20"/>
        </w:rPr>
        <w:t xml:space="preserve"> </w:t>
      </w:r>
      <w:r>
        <w:rPr>
          <w:spacing w:val="-2"/>
          <w:sz w:val="20"/>
        </w:rPr>
        <w:t>Mahasiswa]</w:t>
      </w:r>
    </w:p>
    <w:p w14:paraId="242630BE">
      <w:pPr>
        <w:pStyle w:val="9"/>
        <w:numPr>
          <w:ilvl w:val="3"/>
          <w:numId w:val="1"/>
        </w:numPr>
        <w:tabs>
          <w:tab w:val="left" w:pos="1604"/>
        </w:tabs>
        <w:spacing w:before="0" w:after="0" w:line="230" w:lineRule="exact"/>
        <w:ind w:left="1604" w:right="0" w:hanging="359"/>
        <w:jc w:val="left"/>
        <w:rPr>
          <w:sz w:val="20"/>
        </w:rPr>
      </w:pPr>
      <w:r>
        <w:rPr>
          <w:sz w:val="20"/>
        </w:rPr>
        <w:t>IPK:</w:t>
      </w:r>
      <w:r>
        <w:rPr>
          <w:spacing w:val="-5"/>
          <w:sz w:val="20"/>
        </w:rPr>
        <w:t xml:space="preserve"> </w:t>
      </w:r>
      <w:r>
        <w:rPr>
          <w:sz w:val="20"/>
        </w:rPr>
        <w:t>[IPK</w:t>
      </w:r>
      <w:r>
        <w:rPr>
          <w:spacing w:val="-4"/>
          <w:sz w:val="20"/>
        </w:rPr>
        <w:t xml:space="preserve"> </w:t>
      </w:r>
      <w:r>
        <w:rPr>
          <w:spacing w:val="-2"/>
          <w:sz w:val="20"/>
        </w:rPr>
        <w:t>Mahasiswa]</w:t>
      </w:r>
    </w:p>
    <w:p w14:paraId="578554D8">
      <w:pPr>
        <w:pStyle w:val="9"/>
        <w:numPr>
          <w:ilvl w:val="3"/>
          <w:numId w:val="1"/>
        </w:numPr>
        <w:tabs>
          <w:tab w:val="left" w:pos="1605"/>
        </w:tabs>
        <w:spacing w:before="0" w:after="0" w:line="232" w:lineRule="auto"/>
        <w:ind w:left="1605" w:right="163" w:hanging="360"/>
        <w:jc w:val="left"/>
        <w:rPr>
          <w:sz w:val="24"/>
        </w:rPr>
      </w:pPr>
      <w:r>
        <w:rPr>
          <w:sz w:val="24"/>
        </w:rPr>
        <w:t>Memiliki</w:t>
      </w:r>
      <w:r>
        <w:rPr>
          <w:spacing w:val="-15"/>
          <w:sz w:val="24"/>
        </w:rPr>
        <w:t xml:space="preserve"> </w:t>
      </w:r>
      <w:r>
        <w:rPr>
          <w:sz w:val="24"/>
        </w:rPr>
        <w:t>metode</w:t>
      </w:r>
      <w:r>
        <w:rPr>
          <w:spacing w:val="-15"/>
          <w:sz w:val="24"/>
        </w:rPr>
        <w:t xml:space="preserve"> </w:t>
      </w:r>
      <w:r>
        <w:rPr>
          <w:sz w:val="20"/>
        </w:rPr>
        <w:t>hitung_predikat(self)</w:t>
      </w:r>
      <w:r>
        <w:rPr>
          <w:spacing w:val="-3"/>
          <w:sz w:val="20"/>
        </w:rPr>
        <w:t xml:space="preserve"> </w:t>
      </w:r>
      <w:r>
        <w:rPr>
          <w:sz w:val="24"/>
        </w:rPr>
        <w:t>yang</w:t>
      </w:r>
      <w:r>
        <w:rPr>
          <w:spacing w:val="-15"/>
          <w:sz w:val="24"/>
        </w:rPr>
        <w:t xml:space="preserve"> </w:t>
      </w:r>
      <w:r>
        <w:rPr>
          <w:sz w:val="24"/>
        </w:rPr>
        <w:t>mencetak</w:t>
      </w:r>
      <w:r>
        <w:rPr>
          <w:spacing w:val="-15"/>
          <w:sz w:val="24"/>
        </w:rPr>
        <w:t xml:space="preserve"> </w:t>
      </w:r>
      <w:r>
        <w:rPr>
          <w:sz w:val="24"/>
        </w:rPr>
        <w:t>predikat</w:t>
      </w:r>
      <w:r>
        <w:rPr>
          <w:spacing w:val="-15"/>
          <w:sz w:val="24"/>
        </w:rPr>
        <w:t xml:space="preserve"> </w:t>
      </w:r>
      <w:r>
        <w:rPr>
          <w:sz w:val="24"/>
        </w:rPr>
        <w:t>umum</w:t>
      </w:r>
      <w:r>
        <w:rPr>
          <w:spacing w:val="-15"/>
          <w:sz w:val="24"/>
        </w:rPr>
        <w:t xml:space="preserve"> </w:t>
      </w:r>
      <w:r>
        <w:rPr>
          <w:sz w:val="24"/>
        </w:rPr>
        <w:t>berdasarkan IPK (contoh sederhana, Anda boleh memodifikasi rentangnya):</w:t>
      </w:r>
    </w:p>
    <w:p w14:paraId="18862C39">
      <w:pPr>
        <w:pStyle w:val="9"/>
        <w:numPr>
          <w:ilvl w:val="4"/>
          <w:numId w:val="1"/>
        </w:numPr>
        <w:tabs>
          <w:tab w:val="left" w:pos="2325"/>
        </w:tabs>
        <w:spacing w:before="0" w:after="0" w:line="240" w:lineRule="auto"/>
        <w:ind w:left="2325" w:right="0" w:hanging="359"/>
        <w:jc w:val="left"/>
        <w:rPr>
          <w:sz w:val="24"/>
        </w:rPr>
      </w:pPr>
      <w:r>
        <w:rPr>
          <w:sz w:val="24"/>
        </w:rPr>
        <w:t>IPK</w:t>
      </w:r>
      <w:r>
        <w:rPr>
          <w:spacing w:val="-1"/>
          <w:sz w:val="24"/>
        </w:rPr>
        <w:t xml:space="preserve"> </w:t>
      </w:r>
      <w:r>
        <w:rPr>
          <w:sz w:val="24"/>
        </w:rPr>
        <w:t>&gt;=</w:t>
      </w:r>
      <w:r>
        <w:rPr>
          <w:spacing w:val="-2"/>
          <w:sz w:val="24"/>
        </w:rPr>
        <w:t xml:space="preserve"> </w:t>
      </w:r>
      <w:r>
        <w:rPr>
          <w:sz w:val="24"/>
        </w:rPr>
        <w:t>3.5:</w:t>
      </w:r>
      <w:r>
        <w:rPr>
          <w:spacing w:val="-2"/>
          <w:sz w:val="24"/>
        </w:rPr>
        <w:t xml:space="preserve"> </w:t>
      </w:r>
      <w:r>
        <w:rPr>
          <w:sz w:val="24"/>
        </w:rPr>
        <w:t>"Dengan</w:t>
      </w:r>
      <w:r>
        <w:rPr>
          <w:spacing w:val="-1"/>
          <w:sz w:val="24"/>
        </w:rPr>
        <w:t xml:space="preserve"> </w:t>
      </w:r>
      <w:r>
        <w:rPr>
          <w:spacing w:val="-2"/>
          <w:sz w:val="24"/>
        </w:rPr>
        <w:t>Pujian"</w:t>
      </w:r>
    </w:p>
    <w:p w14:paraId="50F36C0E">
      <w:pPr>
        <w:pStyle w:val="9"/>
        <w:numPr>
          <w:ilvl w:val="4"/>
          <w:numId w:val="1"/>
        </w:numPr>
        <w:tabs>
          <w:tab w:val="left" w:pos="2325"/>
        </w:tabs>
        <w:spacing w:before="89" w:after="0" w:line="240" w:lineRule="auto"/>
        <w:ind w:left="2325" w:right="0" w:hanging="359"/>
        <w:jc w:val="left"/>
        <w:rPr>
          <w:sz w:val="24"/>
        </w:rPr>
      </w:pPr>
      <w:r>
        <w:rPr>
          <w:sz w:val="24"/>
        </w:rPr>
        <w:t>IPK</w:t>
      </w:r>
      <w:r>
        <w:rPr>
          <w:spacing w:val="-1"/>
          <w:sz w:val="24"/>
        </w:rPr>
        <w:t xml:space="preserve"> </w:t>
      </w:r>
      <w:r>
        <w:rPr>
          <w:sz w:val="24"/>
        </w:rPr>
        <w:t>&gt;=</w:t>
      </w:r>
      <w:r>
        <w:rPr>
          <w:spacing w:val="-3"/>
          <w:sz w:val="24"/>
        </w:rPr>
        <w:t xml:space="preserve"> </w:t>
      </w:r>
      <w:r>
        <w:rPr>
          <w:sz w:val="24"/>
        </w:rPr>
        <w:t>3.0:</w:t>
      </w:r>
      <w:r>
        <w:rPr>
          <w:spacing w:val="-2"/>
          <w:sz w:val="24"/>
        </w:rPr>
        <w:t xml:space="preserve"> </w:t>
      </w:r>
      <w:r>
        <w:rPr>
          <w:sz w:val="24"/>
        </w:rPr>
        <w:t>"Sangat</w:t>
      </w:r>
      <w:r>
        <w:rPr>
          <w:spacing w:val="-1"/>
          <w:sz w:val="24"/>
        </w:rPr>
        <w:t xml:space="preserve"> </w:t>
      </w:r>
      <w:r>
        <w:rPr>
          <w:spacing w:val="-2"/>
          <w:sz w:val="24"/>
        </w:rPr>
        <w:t>Memuaskan"</w:t>
      </w:r>
    </w:p>
    <w:p w14:paraId="78C4A77B">
      <w:pPr>
        <w:pStyle w:val="9"/>
        <w:numPr>
          <w:ilvl w:val="4"/>
          <w:numId w:val="1"/>
        </w:numPr>
        <w:tabs>
          <w:tab w:val="left" w:pos="2325"/>
        </w:tabs>
        <w:spacing w:before="0" w:after="0" w:line="240" w:lineRule="auto"/>
        <w:ind w:left="2325" w:right="0" w:hanging="359"/>
        <w:jc w:val="left"/>
        <w:rPr>
          <w:sz w:val="24"/>
        </w:rPr>
      </w:pPr>
      <w:r>
        <w:rPr>
          <w:sz w:val="24"/>
        </w:rPr>
        <w:t>IPK</w:t>
      </w:r>
      <w:r>
        <w:rPr>
          <w:spacing w:val="-1"/>
          <w:sz w:val="24"/>
        </w:rPr>
        <w:t xml:space="preserve"> </w:t>
      </w:r>
      <w:r>
        <w:rPr>
          <w:sz w:val="24"/>
        </w:rPr>
        <w:t>&gt;=</w:t>
      </w:r>
      <w:r>
        <w:rPr>
          <w:spacing w:val="-3"/>
          <w:sz w:val="24"/>
        </w:rPr>
        <w:t xml:space="preserve"> </w:t>
      </w:r>
      <w:r>
        <w:rPr>
          <w:sz w:val="24"/>
        </w:rPr>
        <w:t>2.5:</w:t>
      </w:r>
      <w:r>
        <w:rPr>
          <w:spacing w:val="-1"/>
          <w:sz w:val="24"/>
        </w:rPr>
        <w:t xml:space="preserve"> </w:t>
      </w:r>
      <w:r>
        <w:rPr>
          <w:spacing w:val="-2"/>
          <w:sz w:val="24"/>
        </w:rPr>
        <w:t>"Memuaskan"</w:t>
      </w:r>
    </w:p>
    <w:p w14:paraId="626B243B">
      <w:pPr>
        <w:pStyle w:val="9"/>
        <w:numPr>
          <w:ilvl w:val="4"/>
          <w:numId w:val="1"/>
        </w:numPr>
        <w:tabs>
          <w:tab w:val="left" w:pos="2325"/>
        </w:tabs>
        <w:spacing w:before="0" w:after="0" w:line="240" w:lineRule="auto"/>
        <w:ind w:left="2325" w:leftChars="0" w:right="0" w:hanging="359"/>
        <w:jc w:val="left"/>
        <w:rPr>
          <w:sz w:val="24"/>
        </w:rPr>
      </w:pPr>
      <w:r>
        <w:rPr>
          <w:sz w:val="24"/>
        </w:rPr>
        <w:t>IPK</w:t>
      </w:r>
      <w:r>
        <w:rPr>
          <w:spacing w:val="-1"/>
          <w:sz w:val="24"/>
        </w:rPr>
        <w:t xml:space="preserve"> </w:t>
      </w:r>
      <w:r>
        <w:rPr>
          <w:sz w:val="24"/>
        </w:rPr>
        <w:t>&lt;</w:t>
      </w:r>
      <w:r>
        <w:rPr>
          <w:spacing w:val="-2"/>
          <w:sz w:val="24"/>
        </w:rPr>
        <w:t xml:space="preserve"> </w:t>
      </w:r>
      <w:r>
        <w:rPr>
          <w:sz w:val="24"/>
        </w:rPr>
        <w:t>2.5:</w:t>
      </w:r>
      <w:r>
        <w:rPr>
          <w:spacing w:val="-1"/>
          <w:sz w:val="24"/>
        </w:rPr>
        <w:t xml:space="preserve"> </w:t>
      </w:r>
      <w:r>
        <w:rPr>
          <w:spacing w:val="-2"/>
          <w:sz w:val="24"/>
        </w:rPr>
        <w:t>"Cukup"</w:t>
      </w:r>
    </w:p>
    <w:p w14:paraId="23878B46">
      <w:pPr>
        <w:pStyle w:val="9"/>
        <w:numPr>
          <w:ilvl w:val="2"/>
          <w:numId w:val="1"/>
        </w:numPr>
        <w:tabs>
          <w:tab w:val="left" w:pos="2325"/>
        </w:tabs>
        <w:spacing w:before="0" w:after="0" w:line="240" w:lineRule="auto"/>
        <w:ind w:left="1485" w:leftChars="0" w:right="0" w:hanging="359"/>
        <w:jc w:val="left"/>
        <w:rPr>
          <w:sz w:val="24"/>
        </w:rPr>
      </w:pPr>
      <w:r>
        <w:drawing>
          <wp:inline distT="0" distB="0" distL="114300" distR="114300">
            <wp:extent cx="3456940" cy="3879215"/>
            <wp:effectExtent l="0" t="0" r="10160" b="6985"/>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
                    <pic:cNvPicPr>
                      <a:picLocks noChangeAspect="1"/>
                    </pic:cNvPicPr>
                  </pic:nvPicPr>
                  <pic:blipFill>
                    <a:blip r:embed="rId32"/>
                    <a:stretch>
                      <a:fillRect/>
                    </a:stretch>
                  </pic:blipFill>
                  <pic:spPr>
                    <a:xfrm>
                      <a:off x="0" y="0"/>
                      <a:ext cx="3456940" cy="3879215"/>
                    </a:xfrm>
                    <a:prstGeom prst="rect">
                      <a:avLst/>
                    </a:prstGeom>
                    <a:noFill/>
                    <a:ln>
                      <a:noFill/>
                    </a:ln>
                  </pic:spPr>
                </pic:pic>
              </a:graphicData>
            </a:graphic>
          </wp:inline>
        </w:drawing>
      </w:r>
    </w:p>
    <w:p w14:paraId="686810EA">
      <w:pPr>
        <w:pStyle w:val="9"/>
        <w:numPr>
          <w:ilvl w:val="2"/>
          <w:numId w:val="1"/>
        </w:numPr>
        <w:tabs>
          <w:tab w:val="left" w:pos="2325"/>
        </w:tabs>
        <w:spacing w:before="0" w:after="0" w:line="240" w:lineRule="auto"/>
        <w:ind w:left="1485" w:leftChars="0" w:right="0" w:hanging="359"/>
        <w:jc w:val="left"/>
        <w:rPr>
          <w:sz w:val="24"/>
        </w:rPr>
        <w:sectPr>
          <w:pgSz w:w="11910" w:h="16840"/>
          <w:pgMar w:top="1340" w:right="1275" w:bottom="280" w:left="1275" w:header="717" w:footer="0" w:gutter="0"/>
          <w:cols w:space="720" w:num="1"/>
        </w:sectPr>
      </w:pPr>
      <w:r>
        <w:drawing>
          <wp:inline distT="0" distB="0" distL="114300" distR="114300">
            <wp:extent cx="2181225" cy="895350"/>
            <wp:effectExtent l="0" t="0" r="9525" b="0"/>
            <wp:docPr id="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
                    <pic:cNvPicPr>
                      <a:picLocks noChangeAspect="1"/>
                    </pic:cNvPicPr>
                  </pic:nvPicPr>
                  <pic:blipFill>
                    <a:blip r:embed="rId33"/>
                    <a:stretch>
                      <a:fillRect/>
                    </a:stretch>
                  </pic:blipFill>
                  <pic:spPr>
                    <a:xfrm>
                      <a:off x="0" y="0"/>
                      <a:ext cx="2181225" cy="895350"/>
                    </a:xfrm>
                    <a:prstGeom prst="rect">
                      <a:avLst/>
                    </a:prstGeom>
                    <a:noFill/>
                    <a:ln>
                      <a:noFill/>
                    </a:ln>
                  </pic:spPr>
                </pic:pic>
              </a:graphicData>
            </a:graphic>
          </wp:inline>
        </w:drawing>
      </w:r>
    </w:p>
    <w:p w14:paraId="3EC31B67">
      <w:pPr>
        <w:pStyle w:val="9"/>
        <w:numPr>
          <w:ilvl w:val="0"/>
          <w:numId w:val="0"/>
        </w:numPr>
        <w:tabs>
          <w:tab w:val="left" w:pos="2325"/>
        </w:tabs>
        <w:spacing w:before="1" w:after="0" w:line="240" w:lineRule="auto"/>
        <w:ind w:right="0" w:rightChars="0"/>
        <w:jc w:val="left"/>
        <w:rPr>
          <w:sz w:val="24"/>
        </w:rPr>
      </w:pPr>
    </w:p>
    <w:p w14:paraId="0EEEEBB4">
      <w:pPr>
        <w:pStyle w:val="9"/>
        <w:numPr>
          <w:ilvl w:val="2"/>
          <w:numId w:val="1"/>
        </w:numPr>
        <w:tabs>
          <w:tab w:val="left" w:pos="885"/>
        </w:tabs>
        <w:spacing w:before="0" w:after="0" w:line="240" w:lineRule="auto"/>
        <w:ind w:left="885" w:right="0" w:hanging="360"/>
        <w:jc w:val="left"/>
        <w:rPr>
          <w:sz w:val="24"/>
        </w:rPr>
      </w:pPr>
      <w:r>
        <w:rPr>
          <w:b/>
          <w:sz w:val="24"/>
        </w:rPr>
        <w:t>Kelas</w:t>
      </w:r>
      <w:r>
        <w:rPr>
          <w:b/>
          <w:spacing w:val="-4"/>
          <w:sz w:val="24"/>
        </w:rPr>
        <w:t xml:space="preserve"> </w:t>
      </w:r>
      <w:r>
        <w:rPr>
          <w:b/>
          <w:sz w:val="24"/>
        </w:rPr>
        <w:t>Anak</w:t>
      </w:r>
      <w:r>
        <w:rPr>
          <w:b/>
          <w:spacing w:val="-3"/>
          <w:sz w:val="24"/>
        </w:rPr>
        <w:t xml:space="preserve"> </w:t>
      </w:r>
      <w:r>
        <w:rPr>
          <w:b/>
          <w:sz w:val="24"/>
        </w:rPr>
        <w:t>1:</w:t>
      </w:r>
      <w:r>
        <w:rPr>
          <w:b/>
          <w:spacing w:val="-3"/>
          <w:sz w:val="24"/>
        </w:rPr>
        <w:t xml:space="preserve"> </w:t>
      </w:r>
      <w:r>
        <w:rPr>
          <w:b/>
          <w:sz w:val="20"/>
        </w:rPr>
        <w:t>MahasiswaSarjana</w:t>
      </w:r>
      <w:r>
        <w:rPr>
          <w:b/>
          <w:spacing w:val="9"/>
          <w:sz w:val="20"/>
        </w:rPr>
        <w:t xml:space="preserve"> </w:t>
      </w:r>
      <w:r>
        <w:rPr>
          <w:sz w:val="24"/>
        </w:rPr>
        <w:t>(Mewarisi</w:t>
      </w:r>
      <w:r>
        <w:rPr>
          <w:spacing w:val="-3"/>
          <w:sz w:val="24"/>
        </w:rPr>
        <w:t xml:space="preserve"> </w:t>
      </w:r>
      <w:r>
        <w:rPr>
          <w:sz w:val="24"/>
        </w:rPr>
        <w:t>dari</w:t>
      </w:r>
      <w:r>
        <w:rPr>
          <w:spacing w:val="-1"/>
          <w:sz w:val="24"/>
        </w:rPr>
        <w:t xml:space="preserve"> </w:t>
      </w:r>
      <w:r>
        <w:rPr>
          <w:spacing w:val="-2"/>
          <w:sz w:val="20"/>
        </w:rPr>
        <w:t>Mahasiswa</w:t>
      </w:r>
      <w:r>
        <w:rPr>
          <w:spacing w:val="-2"/>
          <w:sz w:val="24"/>
        </w:rPr>
        <w:t>)</w:t>
      </w:r>
    </w:p>
    <w:p w14:paraId="3E6765FC">
      <w:pPr>
        <w:pStyle w:val="9"/>
        <w:numPr>
          <w:ilvl w:val="3"/>
          <w:numId w:val="1"/>
        </w:numPr>
        <w:tabs>
          <w:tab w:val="left" w:pos="1604"/>
        </w:tabs>
        <w:spacing w:before="0" w:after="0" w:line="280" w:lineRule="exact"/>
        <w:ind w:left="1604" w:right="0" w:hanging="359"/>
        <w:jc w:val="both"/>
        <w:rPr>
          <w:sz w:val="24"/>
        </w:rPr>
      </w:pPr>
      <w:r>
        <w:rPr>
          <w:sz w:val="24"/>
        </w:rPr>
        <w:t>Memiliki</w:t>
      </w:r>
      <w:r>
        <w:rPr>
          <w:spacing w:val="-3"/>
          <w:sz w:val="24"/>
        </w:rPr>
        <w:t xml:space="preserve"> </w:t>
      </w:r>
      <w:r>
        <w:rPr>
          <w:sz w:val="24"/>
        </w:rPr>
        <w:t>atribut</w:t>
      </w:r>
      <w:r>
        <w:rPr>
          <w:spacing w:val="-3"/>
          <w:sz w:val="24"/>
        </w:rPr>
        <w:t xml:space="preserve"> </w:t>
      </w:r>
      <w:r>
        <w:rPr>
          <w:sz w:val="24"/>
        </w:rPr>
        <w:t>tambahan:</w:t>
      </w:r>
      <w:r>
        <w:rPr>
          <w:spacing w:val="-1"/>
          <w:sz w:val="24"/>
        </w:rPr>
        <w:t xml:space="preserve"> </w:t>
      </w:r>
      <w:r>
        <w:rPr>
          <w:sz w:val="20"/>
        </w:rPr>
        <w:t>semester</w:t>
      </w:r>
      <w:r>
        <w:rPr>
          <w:spacing w:val="7"/>
          <w:sz w:val="20"/>
        </w:rPr>
        <w:t xml:space="preserve"> </w:t>
      </w:r>
      <w:r>
        <w:rPr>
          <w:sz w:val="24"/>
        </w:rPr>
        <w:t>(integer),</w:t>
      </w:r>
      <w:r>
        <w:rPr>
          <w:spacing w:val="-3"/>
          <w:sz w:val="24"/>
        </w:rPr>
        <w:t xml:space="preserve"> </w:t>
      </w:r>
      <w:r>
        <w:rPr>
          <w:sz w:val="20"/>
        </w:rPr>
        <w:t>sks_lulus</w:t>
      </w:r>
      <w:r>
        <w:rPr>
          <w:spacing w:val="7"/>
          <w:sz w:val="20"/>
        </w:rPr>
        <w:t xml:space="preserve"> </w:t>
      </w:r>
      <w:r>
        <w:rPr>
          <w:spacing w:val="-2"/>
          <w:sz w:val="24"/>
        </w:rPr>
        <w:t>(integer).</w:t>
      </w:r>
    </w:p>
    <w:p w14:paraId="25928022">
      <w:pPr>
        <w:pStyle w:val="9"/>
        <w:numPr>
          <w:ilvl w:val="3"/>
          <w:numId w:val="1"/>
        </w:numPr>
        <w:tabs>
          <w:tab w:val="left" w:pos="1605"/>
        </w:tabs>
        <w:spacing w:before="0" w:after="0" w:line="237" w:lineRule="auto"/>
        <w:ind w:left="1605" w:right="162" w:hanging="360"/>
        <w:jc w:val="both"/>
        <w:rPr>
          <w:sz w:val="24"/>
        </w:rPr>
      </w:pPr>
      <w:r>
        <w:rPr>
          <w:sz w:val="24"/>
        </w:rPr>
        <w:t>Memiliki konstruktor (</w:t>
      </w:r>
      <w:r>
        <w:rPr>
          <w:spacing w:val="40"/>
          <w:sz w:val="24"/>
          <w:u w:val="single"/>
        </w:rPr>
        <w:t xml:space="preserve"> </w:t>
      </w:r>
      <w:r>
        <w:rPr>
          <w:sz w:val="20"/>
        </w:rPr>
        <w:t>init</w:t>
      </w:r>
      <w:r>
        <w:rPr>
          <w:spacing w:val="40"/>
          <w:sz w:val="20"/>
          <w:u w:val="single"/>
        </w:rPr>
        <w:t xml:space="preserve"> </w:t>
      </w:r>
      <w:r>
        <w:rPr>
          <w:sz w:val="24"/>
        </w:rPr>
        <w:t xml:space="preserve">) yang menerima </w:t>
      </w:r>
      <w:r>
        <w:rPr>
          <w:sz w:val="20"/>
        </w:rPr>
        <w:t>nama</w:t>
      </w:r>
      <w:r>
        <w:rPr>
          <w:sz w:val="24"/>
        </w:rPr>
        <w:t xml:space="preserve">, </w:t>
      </w:r>
      <w:r>
        <w:rPr>
          <w:sz w:val="20"/>
        </w:rPr>
        <w:t>nim</w:t>
      </w:r>
      <w:r>
        <w:rPr>
          <w:sz w:val="24"/>
        </w:rPr>
        <w:t xml:space="preserve">, </w:t>
      </w:r>
      <w:r>
        <w:rPr>
          <w:sz w:val="20"/>
        </w:rPr>
        <w:t>ipk</w:t>
      </w:r>
      <w:r>
        <w:rPr>
          <w:sz w:val="24"/>
        </w:rPr>
        <w:t xml:space="preserve">, </w:t>
      </w:r>
      <w:r>
        <w:rPr>
          <w:sz w:val="20"/>
        </w:rPr>
        <w:t>semester</w:t>
      </w:r>
      <w:r>
        <w:rPr>
          <w:sz w:val="24"/>
        </w:rPr>
        <w:t xml:space="preserve">, dan </w:t>
      </w:r>
      <w:r>
        <w:rPr>
          <w:sz w:val="20"/>
        </w:rPr>
        <w:t>sks_lulus</w:t>
      </w:r>
      <w:r>
        <w:rPr>
          <w:sz w:val="24"/>
        </w:rPr>
        <w:t xml:space="preserve">. Gunakan </w:t>
      </w:r>
      <w:r>
        <w:rPr>
          <w:sz w:val="20"/>
        </w:rPr>
        <w:t>super().</w:t>
      </w:r>
      <w:r>
        <w:rPr>
          <w:spacing w:val="40"/>
          <w:sz w:val="20"/>
          <w:u w:val="single"/>
        </w:rPr>
        <w:t xml:space="preserve"> </w:t>
      </w:r>
      <w:r>
        <w:rPr>
          <w:sz w:val="20"/>
        </w:rPr>
        <w:t>init</w:t>
      </w:r>
      <w:r>
        <w:rPr>
          <w:spacing w:val="40"/>
          <w:sz w:val="20"/>
          <w:u w:val="single"/>
        </w:rPr>
        <w:t xml:space="preserve"> </w:t>
      </w:r>
      <w:r>
        <w:rPr>
          <w:sz w:val="20"/>
        </w:rPr>
        <w:t xml:space="preserve">() </w:t>
      </w:r>
      <w:r>
        <w:rPr>
          <w:sz w:val="24"/>
        </w:rPr>
        <w:t xml:space="preserve">untuk meneruskan </w:t>
      </w:r>
      <w:r>
        <w:rPr>
          <w:sz w:val="20"/>
        </w:rPr>
        <w:t>nama</w:t>
      </w:r>
      <w:r>
        <w:rPr>
          <w:sz w:val="24"/>
        </w:rPr>
        <w:t xml:space="preserve">, </w:t>
      </w:r>
      <w:r>
        <w:rPr>
          <w:sz w:val="20"/>
        </w:rPr>
        <w:t>nim</w:t>
      </w:r>
      <w:r>
        <w:rPr>
          <w:sz w:val="24"/>
        </w:rPr>
        <w:t xml:space="preserve">, dan </w:t>
      </w:r>
      <w:r>
        <w:rPr>
          <w:sz w:val="20"/>
        </w:rPr>
        <w:t xml:space="preserve">ipk </w:t>
      </w:r>
      <w:r>
        <w:rPr>
          <w:sz w:val="24"/>
        </w:rPr>
        <w:t xml:space="preserve">ke konstruktor kelas </w:t>
      </w:r>
      <w:r>
        <w:rPr>
          <w:sz w:val="20"/>
        </w:rPr>
        <w:t>Mahasiswa</w:t>
      </w:r>
      <w:r>
        <w:rPr>
          <w:sz w:val="24"/>
        </w:rPr>
        <w:t>.</w:t>
      </w:r>
    </w:p>
    <w:p w14:paraId="7DE7ED7D">
      <w:pPr>
        <w:pStyle w:val="9"/>
        <w:numPr>
          <w:ilvl w:val="3"/>
          <w:numId w:val="1"/>
        </w:numPr>
        <w:tabs>
          <w:tab w:val="left" w:pos="1605"/>
        </w:tabs>
        <w:spacing w:before="0" w:after="0" w:line="237" w:lineRule="auto"/>
        <w:ind w:left="1605" w:right="160" w:hanging="360"/>
        <w:jc w:val="both"/>
        <w:rPr>
          <w:sz w:val="24"/>
        </w:rPr>
      </w:pPr>
      <w:r>
        <w:rPr>
          <w:b/>
          <w:sz w:val="24"/>
        </w:rPr>
        <w:t xml:space="preserve">Override </w:t>
      </w:r>
      <w:r>
        <w:rPr>
          <w:sz w:val="24"/>
        </w:rPr>
        <w:t xml:space="preserve">metode </w:t>
      </w:r>
      <w:r>
        <w:rPr>
          <w:sz w:val="20"/>
        </w:rPr>
        <w:t>tampilkan_info(self)</w:t>
      </w:r>
      <w:r>
        <w:rPr>
          <w:sz w:val="24"/>
        </w:rPr>
        <w:t xml:space="preserve">: Panggil dulu </w:t>
      </w:r>
      <w:r>
        <w:rPr>
          <w:sz w:val="20"/>
        </w:rPr>
        <w:t xml:space="preserve">super().tampilkan_info() </w:t>
      </w:r>
      <w:r>
        <w:rPr>
          <w:sz w:val="24"/>
        </w:rPr>
        <w:t xml:space="preserve">untuk menampilkan info dasar, lalu tambahkan informasi </w:t>
      </w:r>
      <w:r>
        <w:rPr>
          <w:sz w:val="20"/>
        </w:rPr>
        <w:t xml:space="preserve">Semester </w:t>
      </w:r>
      <w:r>
        <w:rPr>
          <w:sz w:val="24"/>
        </w:rPr>
        <w:t xml:space="preserve">dan </w:t>
      </w:r>
      <w:r>
        <w:rPr>
          <w:sz w:val="20"/>
        </w:rPr>
        <w:t>SKS Lulus</w:t>
      </w:r>
      <w:r>
        <w:rPr>
          <w:sz w:val="24"/>
        </w:rPr>
        <w:t>. Contoh output tambahan:</w:t>
      </w:r>
    </w:p>
    <w:p w14:paraId="4A124342">
      <w:pPr>
        <w:pStyle w:val="9"/>
        <w:numPr>
          <w:ilvl w:val="3"/>
          <w:numId w:val="1"/>
        </w:numPr>
        <w:tabs>
          <w:tab w:val="left" w:pos="1604"/>
        </w:tabs>
        <w:spacing w:before="0" w:after="0" w:line="238" w:lineRule="exact"/>
        <w:ind w:left="1604" w:right="0" w:hanging="359"/>
        <w:jc w:val="both"/>
        <w:rPr>
          <w:sz w:val="20"/>
        </w:rPr>
      </w:pPr>
      <w:r>
        <w:rPr>
          <w:sz w:val="20"/>
        </w:rPr>
        <w:t>Semester:</w:t>
      </w:r>
      <w:r>
        <w:rPr>
          <w:spacing w:val="-9"/>
          <w:sz w:val="20"/>
        </w:rPr>
        <w:t xml:space="preserve"> </w:t>
      </w:r>
      <w:r>
        <w:rPr>
          <w:spacing w:val="-2"/>
          <w:sz w:val="20"/>
        </w:rPr>
        <w:t>[Semester]</w:t>
      </w:r>
    </w:p>
    <w:p w14:paraId="154D369D">
      <w:pPr>
        <w:pStyle w:val="9"/>
        <w:numPr>
          <w:ilvl w:val="3"/>
          <w:numId w:val="1"/>
        </w:numPr>
        <w:tabs>
          <w:tab w:val="left" w:pos="1604"/>
        </w:tabs>
        <w:spacing w:before="0" w:after="0" w:line="230" w:lineRule="exact"/>
        <w:ind w:left="1604" w:right="0" w:hanging="359"/>
        <w:jc w:val="both"/>
        <w:rPr>
          <w:sz w:val="20"/>
        </w:rPr>
      </w:pPr>
      <w:r>
        <w:rPr>
          <w:sz w:val="20"/>
        </w:rPr>
        <w:t>SKS</w:t>
      </w:r>
      <w:r>
        <w:rPr>
          <w:spacing w:val="-6"/>
          <w:sz w:val="20"/>
        </w:rPr>
        <w:t xml:space="preserve"> </w:t>
      </w:r>
      <w:r>
        <w:rPr>
          <w:sz w:val="20"/>
        </w:rPr>
        <w:t>Lulus:</w:t>
      </w:r>
      <w:r>
        <w:rPr>
          <w:spacing w:val="-6"/>
          <w:sz w:val="20"/>
        </w:rPr>
        <w:t xml:space="preserve"> </w:t>
      </w:r>
      <w:r>
        <w:rPr>
          <w:sz w:val="20"/>
        </w:rPr>
        <w:t>[Jumlah</w:t>
      </w:r>
      <w:r>
        <w:rPr>
          <w:spacing w:val="-4"/>
          <w:sz w:val="20"/>
        </w:rPr>
        <w:t xml:space="preserve"> SKS]</w:t>
      </w:r>
    </w:p>
    <w:p w14:paraId="01503FAD">
      <w:pPr>
        <w:pStyle w:val="9"/>
        <w:numPr>
          <w:ilvl w:val="2"/>
          <w:numId w:val="1"/>
        </w:numPr>
        <w:tabs>
          <w:tab w:val="left" w:pos="885"/>
        </w:tabs>
        <w:spacing w:before="0" w:after="0" w:line="267" w:lineRule="exact"/>
        <w:ind w:left="885" w:right="0" w:hanging="360"/>
        <w:jc w:val="left"/>
        <w:rPr>
          <w:sz w:val="24"/>
        </w:rPr>
      </w:pPr>
      <w:r>
        <w:rPr>
          <w:b/>
          <w:sz w:val="24"/>
        </w:rPr>
        <w:t>Kelas</w:t>
      </w:r>
      <w:r>
        <w:rPr>
          <w:b/>
          <w:spacing w:val="-4"/>
          <w:sz w:val="24"/>
        </w:rPr>
        <w:t xml:space="preserve"> </w:t>
      </w:r>
      <w:r>
        <w:rPr>
          <w:b/>
          <w:sz w:val="24"/>
        </w:rPr>
        <w:t>Anak</w:t>
      </w:r>
      <w:r>
        <w:rPr>
          <w:b/>
          <w:spacing w:val="-3"/>
          <w:sz w:val="24"/>
        </w:rPr>
        <w:t xml:space="preserve"> </w:t>
      </w:r>
      <w:r>
        <w:rPr>
          <w:b/>
          <w:sz w:val="24"/>
        </w:rPr>
        <w:t>2:</w:t>
      </w:r>
      <w:r>
        <w:rPr>
          <w:b/>
          <w:spacing w:val="-4"/>
          <w:sz w:val="24"/>
        </w:rPr>
        <w:t xml:space="preserve"> </w:t>
      </w:r>
      <w:r>
        <w:rPr>
          <w:b/>
          <w:sz w:val="20"/>
        </w:rPr>
        <w:t>MahasiswaMagister</w:t>
      </w:r>
      <w:r>
        <w:rPr>
          <w:b/>
          <w:spacing w:val="9"/>
          <w:sz w:val="20"/>
        </w:rPr>
        <w:t xml:space="preserve"> </w:t>
      </w:r>
      <w:r>
        <w:rPr>
          <w:sz w:val="24"/>
        </w:rPr>
        <w:t>(Mewarisi</w:t>
      </w:r>
      <w:r>
        <w:rPr>
          <w:spacing w:val="-3"/>
          <w:sz w:val="24"/>
        </w:rPr>
        <w:t xml:space="preserve"> </w:t>
      </w:r>
      <w:r>
        <w:rPr>
          <w:sz w:val="24"/>
        </w:rPr>
        <w:t>dari</w:t>
      </w:r>
      <w:r>
        <w:rPr>
          <w:spacing w:val="-4"/>
          <w:sz w:val="24"/>
        </w:rPr>
        <w:t xml:space="preserve"> </w:t>
      </w:r>
      <w:r>
        <w:rPr>
          <w:spacing w:val="-2"/>
          <w:sz w:val="20"/>
        </w:rPr>
        <w:t>Mahasiswa</w:t>
      </w:r>
      <w:r>
        <w:rPr>
          <w:spacing w:val="-2"/>
          <w:sz w:val="24"/>
        </w:rPr>
        <w:t>)</w:t>
      </w:r>
    </w:p>
    <w:p w14:paraId="0F34EA16">
      <w:pPr>
        <w:pStyle w:val="9"/>
        <w:numPr>
          <w:ilvl w:val="3"/>
          <w:numId w:val="1"/>
        </w:numPr>
        <w:tabs>
          <w:tab w:val="left" w:pos="1604"/>
        </w:tabs>
        <w:spacing w:before="0" w:after="0" w:line="280" w:lineRule="exact"/>
        <w:ind w:left="1604" w:right="0" w:hanging="359"/>
        <w:jc w:val="left"/>
        <w:rPr>
          <w:sz w:val="24"/>
        </w:rPr>
      </w:pPr>
      <w:r>
        <w:rPr>
          <w:sz w:val="24"/>
        </w:rPr>
        <w:t>Memiliki</w:t>
      </w:r>
      <w:r>
        <w:rPr>
          <w:spacing w:val="-4"/>
          <w:sz w:val="24"/>
        </w:rPr>
        <w:t xml:space="preserve"> </w:t>
      </w:r>
      <w:r>
        <w:rPr>
          <w:sz w:val="24"/>
        </w:rPr>
        <w:t>atribut</w:t>
      </w:r>
      <w:r>
        <w:rPr>
          <w:spacing w:val="-4"/>
          <w:sz w:val="24"/>
        </w:rPr>
        <w:t xml:space="preserve"> </w:t>
      </w:r>
      <w:r>
        <w:rPr>
          <w:sz w:val="24"/>
        </w:rPr>
        <w:t>tambahan:</w:t>
      </w:r>
      <w:r>
        <w:rPr>
          <w:spacing w:val="-2"/>
          <w:sz w:val="24"/>
        </w:rPr>
        <w:t xml:space="preserve"> </w:t>
      </w:r>
      <w:r>
        <w:rPr>
          <w:sz w:val="20"/>
        </w:rPr>
        <w:t>judul_tesis</w:t>
      </w:r>
      <w:r>
        <w:rPr>
          <w:spacing w:val="6"/>
          <w:sz w:val="20"/>
        </w:rPr>
        <w:t xml:space="preserve"> </w:t>
      </w:r>
      <w:r>
        <w:rPr>
          <w:sz w:val="24"/>
        </w:rPr>
        <w:t>(string),</w:t>
      </w:r>
      <w:r>
        <w:rPr>
          <w:spacing w:val="-4"/>
          <w:sz w:val="24"/>
        </w:rPr>
        <w:t xml:space="preserve"> </w:t>
      </w:r>
      <w:r>
        <w:rPr>
          <w:sz w:val="20"/>
        </w:rPr>
        <w:t>nama_pembimbing</w:t>
      </w:r>
      <w:r>
        <w:rPr>
          <w:spacing w:val="9"/>
          <w:sz w:val="20"/>
        </w:rPr>
        <w:t xml:space="preserve"> </w:t>
      </w:r>
      <w:r>
        <w:rPr>
          <w:spacing w:val="-2"/>
          <w:sz w:val="24"/>
        </w:rPr>
        <w:t>(string).</w:t>
      </w:r>
    </w:p>
    <w:p w14:paraId="52B3DE58">
      <w:pPr>
        <w:pStyle w:val="9"/>
        <w:numPr>
          <w:ilvl w:val="3"/>
          <w:numId w:val="1"/>
        </w:numPr>
        <w:tabs>
          <w:tab w:val="left" w:pos="1604"/>
        </w:tabs>
        <w:spacing w:before="0" w:after="0" w:line="276" w:lineRule="exact"/>
        <w:ind w:left="1604" w:right="0" w:hanging="359"/>
        <w:jc w:val="left"/>
        <w:rPr>
          <w:sz w:val="24"/>
        </w:rPr>
      </w:pPr>
      <w:r>
        <w:rPr>
          <w:sz w:val="24"/>
        </w:rPr>
        <w:t>Memiliki</w:t>
      </w:r>
      <w:r>
        <w:rPr>
          <w:spacing w:val="36"/>
          <w:sz w:val="24"/>
        </w:rPr>
        <w:t xml:space="preserve"> </w:t>
      </w:r>
      <w:r>
        <w:rPr>
          <w:sz w:val="24"/>
        </w:rPr>
        <w:t>konstruktor</w:t>
      </w:r>
      <w:r>
        <w:rPr>
          <w:spacing w:val="35"/>
          <w:sz w:val="24"/>
        </w:rPr>
        <w:t xml:space="preserve"> </w:t>
      </w:r>
      <w:r>
        <w:rPr>
          <w:sz w:val="24"/>
        </w:rPr>
        <w:t>(</w:t>
      </w:r>
      <w:r>
        <w:rPr>
          <w:spacing w:val="38"/>
          <w:sz w:val="24"/>
          <w:u w:val="single"/>
        </w:rPr>
        <w:t xml:space="preserve">  </w:t>
      </w:r>
      <w:r>
        <w:rPr>
          <w:sz w:val="20"/>
        </w:rPr>
        <w:t>init</w:t>
      </w:r>
      <w:r>
        <w:rPr>
          <w:spacing w:val="49"/>
          <w:sz w:val="20"/>
          <w:u w:val="single"/>
        </w:rPr>
        <w:t xml:space="preserve">  </w:t>
      </w:r>
      <w:r>
        <w:rPr>
          <w:sz w:val="24"/>
        </w:rPr>
        <w:t>)</w:t>
      </w:r>
      <w:r>
        <w:rPr>
          <w:spacing w:val="35"/>
          <w:sz w:val="24"/>
        </w:rPr>
        <w:t xml:space="preserve"> </w:t>
      </w:r>
      <w:r>
        <w:rPr>
          <w:sz w:val="24"/>
        </w:rPr>
        <w:t>yang</w:t>
      </w:r>
      <w:r>
        <w:rPr>
          <w:spacing w:val="36"/>
          <w:sz w:val="24"/>
        </w:rPr>
        <w:t xml:space="preserve"> </w:t>
      </w:r>
      <w:r>
        <w:rPr>
          <w:sz w:val="24"/>
        </w:rPr>
        <w:t>menerima</w:t>
      </w:r>
      <w:r>
        <w:rPr>
          <w:spacing w:val="37"/>
          <w:sz w:val="24"/>
        </w:rPr>
        <w:t xml:space="preserve"> </w:t>
      </w:r>
      <w:r>
        <w:rPr>
          <w:sz w:val="20"/>
        </w:rPr>
        <w:t>nama</w:t>
      </w:r>
      <w:r>
        <w:rPr>
          <w:sz w:val="24"/>
        </w:rPr>
        <w:t>,</w:t>
      </w:r>
      <w:r>
        <w:rPr>
          <w:spacing w:val="36"/>
          <w:sz w:val="24"/>
        </w:rPr>
        <w:t xml:space="preserve"> </w:t>
      </w:r>
      <w:r>
        <w:rPr>
          <w:sz w:val="20"/>
        </w:rPr>
        <w:t>nim</w:t>
      </w:r>
      <w:r>
        <w:rPr>
          <w:sz w:val="24"/>
        </w:rPr>
        <w:t>,</w:t>
      </w:r>
      <w:r>
        <w:rPr>
          <w:spacing w:val="36"/>
          <w:sz w:val="24"/>
        </w:rPr>
        <w:t xml:space="preserve"> </w:t>
      </w:r>
      <w:r>
        <w:rPr>
          <w:sz w:val="20"/>
        </w:rPr>
        <w:t>ipk</w:t>
      </w:r>
      <w:r>
        <w:rPr>
          <w:sz w:val="24"/>
        </w:rPr>
        <w:t>,</w:t>
      </w:r>
      <w:r>
        <w:rPr>
          <w:spacing w:val="37"/>
          <w:sz w:val="24"/>
        </w:rPr>
        <w:t xml:space="preserve"> </w:t>
      </w:r>
      <w:r>
        <w:rPr>
          <w:sz w:val="20"/>
        </w:rPr>
        <w:t>judul_tesis</w:t>
      </w:r>
      <w:r>
        <w:rPr>
          <w:sz w:val="24"/>
        </w:rPr>
        <w:t>,</w:t>
      </w:r>
      <w:r>
        <w:rPr>
          <w:spacing w:val="36"/>
          <w:sz w:val="24"/>
        </w:rPr>
        <w:t xml:space="preserve"> </w:t>
      </w:r>
      <w:r>
        <w:rPr>
          <w:spacing w:val="-5"/>
          <w:sz w:val="24"/>
        </w:rPr>
        <w:t>dan</w:t>
      </w:r>
    </w:p>
    <w:p w14:paraId="572BF3B7">
      <w:pPr>
        <w:spacing w:before="0" w:line="271" w:lineRule="exact"/>
        <w:ind w:left="1245" w:right="0" w:firstLine="360"/>
        <w:jc w:val="left"/>
        <w:rPr>
          <w:sz w:val="24"/>
        </w:rPr>
      </w:pPr>
      <w:r>
        <w:rPr>
          <w:sz w:val="20"/>
        </w:rPr>
        <w:t>nama_pembimbing</w:t>
      </w:r>
      <w:r>
        <w:rPr>
          <w:sz w:val="24"/>
        </w:rPr>
        <w:t>.</w:t>
      </w:r>
      <w:r>
        <w:rPr>
          <w:spacing w:val="-6"/>
          <w:sz w:val="24"/>
        </w:rPr>
        <w:t xml:space="preserve"> </w:t>
      </w:r>
      <w:r>
        <w:rPr>
          <w:sz w:val="24"/>
        </w:rPr>
        <w:t>Gunakan</w:t>
      </w:r>
      <w:r>
        <w:rPr>
          <w:spacing w:val="-4"/>
          <w:sz w:val="24"/>
        </w:rPr>
        <w:t xml:space="preserve"> </w:t>
      </w:r>
      <w:r>
        <w:rPr>
          <w:sz w:val="20"/>
        </w:rPr>
        <w:t>super().</w:t>
      </w:r>
      <w:r>
        <w:rPr>
          <w:spacing w:val="46"/>
          <w:sz w:val="20"/>
          <w:u w:val="single"/>
        </w:rPr>
        <w:t xml:space="preserve">  </w:t>
      </w:r>
      <w:r>
        <w:rPr>
          <w:sz w:val="20"/>
        </w:rPr>
        <w:t>init</w:t>
      </w:r>
      <w:r>
        <w:rPr>
          <w:spacing w:val="47"/>
          <w:sz w:val="20"/>
          <w:u w:val="single"/>
        </w:rPr>
        <w:t xml:space="preserve">  </w:t>
      </w:r>
      <w:r>
        <w:rPr>
          <w:sz w:val="20"/>
        </w:rPr>
        <w:t>()</w:t>
      </w:r>
      <w:r>
        <w:rPr>
          <w:spacing w:val="8"/>
          <w:sz w:val="20"/>
        </w:rPr>
        <w:t xml:space="preserve"> </w:t>
      </w:r>
      <w:r>
        <w:rPr>
          <w:sz w:val="24"/>
        </w:rPr>
        <w:t>untuk</w:t>
      </w:r>
      <w:r>
        <w:rPr>
          <w:spacing w:val="-4"/>
          <w:sz w:val="24"/>
        </w:rPr>
        <w:t xml:space="preserve"> </w:t>
      </w:r>
      <w:r>
        <w:rPr>
          <w:sz w:val="24"/>
        </w:rPr>
        <w:t>meneruskan</w:t>
      </w:r>
      <w:r>
        <w:rPr>
          <w:spacing w:val="-2"/>
          <w:sz w:val="24"/>
        </w:rPr>
        <w:t xml:space="preserve"> </w:t>
      </w:r>
      <w:r>
        <w:rPr>
          <w:sz w:val="20"/>
        </w:rPr>
        <w:t>nama</w:t>
      </w:r>
      <w:r>
        <w:rPr>
          <w:sz w:val="24"/>
        </w:rPr>
        <w:t>,</w:t>
      </w:r>
      <w:r>
        <w:rPr>
          <w:spacing w:val="-5"/>
          <w:sz w:val="24"/>
        </w:rPr>
        <w:t xml:space="preserve"> </w:t>
      </w:r>
      <w:r>
        <w:rPr>
          <w:sz w:val="20"/>
        </w:rPr>
        <w:t>nim</w:t>
      </w:r>
      <w:r>
        <w:rPr>
          <w:sz w:val="24"/>
        </w:rPr>
        <w:t>,</w:t>
      </w:r>
      <w:r>
        <w:rPr>
          <w:spacing w:val="-5"/>
          <w:sz w:val="24"/>
        </w:rPr>
        <w:t xml:space="preserve"> </w:t>
      </w:r>
      <w:r>
        <w:rPr>
          <w:sz w:val="24"/>
        </w:rPr>
        <w:t>dan</w:t>
      </w:r>
      <w:r>
        <w:rPr>
          <w:spacing w:val="-3"/>
          <w:sz w:val="24"/>
        </w:rPr>
        <w:t xml:space="preserve"> </w:t>
      </w:r>
      <w:r>
        <w:rPr>
          <w:spacing w:val="-4"/>
          <w:sz w:val="20"/>
        </w:rPr>
        <w:t>ipk</w:t>
      </w:r>
      <w:r>
        <w:rPr>
          <w:spacing w:val="-4"/>
          <w:sz w:val="24"/>
        </w:rPr>
        <w:t>.</w:t>
      </w:r>
    </w:p>
    <w:p w14:paraId="4D47414F">
      <w:pPr>
        <w:pStyle w:val="9"/>
        <w:numPr>
          <w:ilvl w:val="3"/>
          <w:numId w:val="1"/>
        </w:numPr>
        <w:tabs>
          <w:tab w:val="left" w:pos="1605"/>
        </w:tabs>
        <w:spacing w:before="3" w:after="0" w:line="232" w:lineRule="auto"/>
        <w:ind w:left="1605" w:right="160" w:hanging="360"/>
        <w:jc w:val="left"/>
        <w:rPr>
          <w:sz w:val="24"/>
        </w:rPr>
      </w:pPr>
      <w:r>
        <w:rPr>
          <w:b/>
          <w:sz w:val="24"/>
        </w:rPr>
        <w:t>Override</w:t>
      </w:r>
      <w:r>
        <w:rPr>
          <w:b/>
          <w:spacing w:val="40"/>
          <w:sz w:val="24"/>
        </w:rPr>
        <w:t xml:space="preserve"> </w:t>
      </w:r>
      <w:r>
        <w:rPr>
          <w:sz w:val="24"/>
        </w:rPr>
        <w:t>metode</w:t>
      </w:r>
      <w:r>
        <w:rPr>
          <w:spacing w:val="40"/>
          <w:sz w:val="24"/>
        </w:rPr>
        <w:t xml:space="preserve"> </w:t>
      </w:r>
      <w:r>
        <w:rPr>
          <w:sz w:val="20"/>
        </w:rPr>
        <w:t>tampilkan_info(self)</w:t>
      </w:r>
      <w:r>
        <w:rPr>
          <w:sz w:val="24"/>
        </w:rPr>
        <w:t>:</w:t>
      </w:r>
      <w:r>
        <w:rPr>
          <w:spacing w:val="40"/>
          <w:sz w:val="24"/>
        </w:rPr>
        <w:t xml:space="preserve"> </w:t>
      </w:r>
      <w:r>
        <w:rPr>
          <w:sz w:val="24"/>
        </w:rPr>
        <w:t>Panggil</w:t>
      </w:r>
      <w:r>
        <w:rPr>
          <w:spacing w:val="40"/>
          <w:sz w:val="24"/>
        </w:rPr>
        <w:t xml:space="preserve"> </w:t>
      </w:r>
      <w:r>
        <w:rPr>
          <w:sz w:val="24"/>
        </w:rPr>
        <w:t>dulu</w:t>
      </w:r>
      <w:r>
        <w:rPr>
          <w:spacing w:val="40"/>
          <w:sz w:val="24"/>
        </w:rPr>
        <w:t xml:space="preserve"> </w:t>
      </w:r>
      <w:r>
        <w:rPr>
          <w:sz w:val="20"/>
        </w:rPr>
        <w:t>super().tampilkan_info()</w:t>
      </w:r>
      <w:r>
        <w:rPr>
          <w:sz w:val="24"/>
        </w:rPr>
        <w:t>,</w:t>
      </w:r>
      <w:r>
        <w:rPr>
          <w:spacing w:val="40"/>
          <w:sz w:val="24"/>
        </w:rPr>
        <w:t xml:space="preserve"> </w:t>
      </w:r>
      <w:r>
        <w:rPr>
          <w:sz w:val="24"/>
        </w:rPr>
        <w:t xml:space="preserve">lalu tambahkan informasi </w:t>
      </w:r>
      <w:r>
        <w:rPr>
          <w:sz w:val="20"/>
        </w:rPr>
        <w:t xml:space="preserve">Judul Tesis </w:t>
      </w:r>
      <w:r>
        <w:rPr>
          <w:sz w:val="24"/>
        </w:rPr>
        <w:t xml:space="preserve">dan </w:t>
      </w:r>
      <w:r>
        <w:rPr>
          <w:sz w:val="20"/>
        </w:rPr>
        <w:t>Pembimbing</w:t>
      </w:r>
      <w:r>
        <w:rPr>
          <w:sz w:val="24"/>
        </w:rPr>
        <w:t>. Contoh output tambahan:</w:t>
      </w:r>
    </w:p>
    <w:p w14:paraId="3C2E0692">
      <w:pPr>
        <w:pStyle w:val="9"/>
        <w:numPr>
          <w:ilvl w:val="3"/>
          <w:numId w:val="1"/>
        </w:numPr>
        <w:tabs>
          <w:tab w:val="left" w:pos="1604"/>
        </w:tabs>
        <w:spacing w:before="4" w:after="0" w:line="239" w:lineRule="exact"/>
        <w:ind w:left="1604" w:right="0" w:hanging="359"/>
        <w:jc w:val="left"/>
        <w:rPr>
          <w:sz w:val="20"/>
        </w:rPr>
      </w:pPr>
      <w:r>
        <w:rPr>
          <w:sz w:val="20"/>
        </w:rPr>
        <w:t>Judul</w:t>
      </w:r>
      <w:r>
        <w:rPr>
          <w:spacing w:val="-5"/>
          <w:sz w:val="20"/>
        </w:rPr>
        <w:t xml:space="preserve"> </w:t>
      </w:r>
      <w:r>
        <w:rPr>
          <w:sz w:val="20"/>
        </w:rPr>
        <w:t>Tesis:</w:t>
      </w:r>
      <w:r>
        <w:rPr>
          <w:spacing w:val="-4"/>
          <w:sz w:val="20"/>
        </w:rPr>
        <w:t xml:space="preserve"> </w:t>
      </w:r>
      <w:r>
        <w:rPr>
          <w:sz w:val="20"/>
        </w:rPr>
        <w:t>[Judul</w:t>
      </w:r>
      <w:r>
        <w:rPr>
          <w:spacing w:val="-4"/>
          <w:sz w:val="20"/>
        </w:rPr>
        <w:t xml:space="preserve"> </w:t>
      </w:r>
      <w:r>
        <w:rPr>
          <w:sz w:val="20"/>
        </w:rPr>
        <w:t>Tesis</w:t>
      </w:r>
      <w:r>
        <w:rPr>
          <w:spacing w:val="-5"/>
          <w:sz w:val="20"/>
        </w:rPr>
        <w:t xml:space="preserve"> </w:t>
      </w:r>
      <w:r>
        <w:rPr>
          <w:spacing w:val="-2"/>
          <w:sz w:val="20"/>
        </w:rPr>
        <w:t>Mahasiswa]</w:t>
      </w:r>
    </w:p>
    <w:p w14:paraId="42A60034">
      <w:pPr>
        <w:pStyle w:val="9"/>
        <w:numPr>
          <w:ilvl w:val="3"/>
          <w:numId w:val="1"/>
        </w:numPr>
        <w:tabs>
          <w:tab w:val="left" w:pos="1604"/>
        </w:tabs>
        <w:spacing w:before="0" w:after="0" w:line="230" w:lineRule="exact"/>
        <w:ind w:left="1604" w:right="0" w:hanging="359"/>
        <w:jc w:val="left"/>
        <w:rPr>
          <w:sz w:val="20"/>
        </w:rPr>
      </w:pPr>
      <w:r>
        <w:rPr>
          <w:sz w:val="20"/>
        </w:rPr>
        <w:t>Pembimbing:</w:t>
      </w:r>
      <w:r>
        <w:rPr>
          <w:spacing w:val="-7"/>
          <w:sz w:val="20"/>
        </w:rPr>
        <w:t xml:space="preserve"> </w:t>
      </w:r>
      <w:r>
        <w:rPr>
          <w:sz w:val="20"/>
        </w:rPr>
        <w:t>[Nama</w:t>
      </w:r>
      <w:r>
        <w:rPr>
          <w:spacing w:val="-6"/>
          <w:sz w:val="20"/>
        </w:rPr>
        <w:t xml:space="preserve"> </w:t>
      </w:r>
      <w:r>
        <w:rPr>
          <w:spacing w:val="-2"/>
          <w:sz w:val="20"/>
        </w:rPr>
        <w:t>Pembimbing]</w:t>
      </w:r>
    </w:p>
    <w:p w14:paraId="72F6BB55">
      <w:pPr>
        <w:pStyle w:val="9"/>
        <w:numPr>
          <w:ilvl w:val="3"/>
          <w:numId w:val="1"/>
        </w:numPr>
        <w:tabs>
          <w:tab w:val="left" w:pos="1605"/>
        </w:tabs>
        <w:spacing w:before="0" w:after="0" w:line="232" w:lineRule="auto"/>
        <w:ind w:left="1605" w:right="164" w:hanging="360"/>
        <w:jc w:val="left"/>
        <w:rPr>
          <w:sz w:val="24"/>
        </w:rPr>
      </w:pPr>
      <w:r>
        <w:rPr>
          <w:i/>
          <w:sz w:val="24"/>
        </w:rPr>
        <w:t>(Opsional)</w:t>
      </w:r>
      <w:r>
        <w:rPr>
          <w:i/>
          <w:spacing w:val="-15"/>
          <w:sz w:val="24"/>
        </w:rPr>
        <w:t xml:space="preserve"> </w:t>
      </w:r>
      <w:r>
        <w:rPr>
          <w:sz w:val="24"/>
        </w:rPr>
        <w:t>Anda</w:t>
      </w:r>
      <w:r>
        <w:rPr>
          <w:spacing w:val="-16"/>
          <w:sz w:val="24"/>
        </w:rPr>
        <w:t xml:space="preserve"> </w:t>
      </w:r>
      <w:r>
        <w:rPr>
          <w:sz w:val="24"/>
        </w:rPr>
        <w:t>bisa</w:t>
      </w:r>
      <w:r>
        <w:rPr>
          <w:spacing w:val="-15"/>
          <w:sz w:val="24"/>
        </w:rPr>
        <w:t xml:space="preserve"> </w:t>
      </w:r>
      <w:r>
        <w:rPr>
          <w:sz w:val="24"/>
        </w:rPr>
        <w:t>meng-override</w:t>
      </w:r>
      <w:r>
        <w:rPr>
          <w:spacing w:val="-15"/>
          <w:sz w:val="24"/>
        </w:rPr>
        <w:t xml:space="preserve"> </w:t>
      </w:r>
      <w:r>
        <w:rPr>
          <w:sz w:val="20"/>
        </w:rPr>
        <w:t>hitung_predikat</w:t>
      </w:r>
      <w:r>
        <w:rPr>
          <w:spacing w:val="-13"/>
          <w:sz w:val="20"/>
        </w:rPr>
        <w:t xml:space="preserve"> </w:t>
      </w:r>
      <w:r>
        <w:rPr>
          <w:sz w:val="24"/>
        </w:rPr>
        <w:t>jika</w:t>
      </w:r>
      <w:r>
        <w:rPr>
          <w:spacing w:val="-16"/>
          <w:sz w:val="24"/>
        </w:rPr>
        <w:t xml:space="preserve"> </w:t>
      </w:r>
      <w:r>
        <w:rPr>
          <w:sz w:val="24"/>
        </w:rPr>
        <w:t>ada</w:t>
      </w:r>
      <w:r>
        <w:rPr>
          <w:spacing w:val="-15"/>
          <w:sz w:val="24"/>
        </w:rPr>
        <w:t xml:space="preserve"> </w:t>
      </w:r>
      <w:r>
        <w:rPr>
          <w:sz w:val="24"/>
        </w:rPr>
        <w:t>aturan</w:t>
      </w:r>
      <w:r>
        <w:rPr>
          <w:spacing w:val="-15"/>
          <w:sz w:val="24"/>
        </w:rPr>
        <w:t xml:space="preserve"> </w:t>
      </w:r>
      <w:r>
        <w:rPr>
          <w:sz w:val="24"/>
        </w:rPr>
        <w:t>predikat</w:t>
      </w:r>
      <w:r>
        <w:rPr>
          <w:spacing w:val="-15"/>
          <w:sz w:val="24"/>
        </w:rPr>
        <w:t xml:space="preserve"> </w:t>
      </w:r>
      <w:r>
        <w:rPr>
          <w:sz w:val="24"/>
        </w:rPr>
        <w:t>yang berbeda untuk Magister.</w:t>
      </w:r>
    </w:p>
    <w:p w14:paraId="6A676457">
      <w:pPr>
        <w:pStyle w:val="9"/>
        <w:numPr>
          <w:ilvl w:val="3"/>
          <w:numId w:val="1"/>
        </w:numPr>
        <w:tabs>
          <w:tab w:val="left" w:pos="1605"/>
        </w:tabs>
        <w:spacing w:before="0" w:after="0" w:line="232" w:lineRule="auto"/>
        <w:ind w:left="1605" w:right="164" w:hanging="360"/>
        <w:jc w:val="left"/>
        <w:rPr>
          <w:sz w:val="24"/>
        </w:rPr>
      </w:pPr>
      <w:r>
        <w:drawing>
          <wp:inline distT="0" distB="0" distL="114300" distR="114300">
            <wp:extent cx="4638675" cy="2816225"/>
            <wp:effectExtent l="0" t="0" r="9525" b="3175"/>
            <wp:docPr id="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3"/>
                    <pic:cNvPicPr>
                      <a:picLocks noChangeAspect="1"/>
                    </pic:cNvPicPr>
                  </pic:nvPicPr>
                  <pic:blipFill>
                    <a:blip r:embed="rId34"/>
                    <a:stretch>
                      <a:fillRect/>
                    </a:stretch>
                  </pic:blipFill>
                  <pic:spPr>
                    <a:xfrm>
                      <a:off x="0" y="0"/>
                      <a:ext cx="4638675" cy="2816225"/>
                    </a:xfrm>
                    <a:prstGeom prst="rect">
                      <a:avLst/>
                    </a:prstGeom>
                    <a:noFill/>
                    <a:ln>
                      <a:noFill/>
                    </a:ln>
                  </pic:spPr>
                </pic:pic>
              </a:graphicData>
            </a:graphic>
          </wp:inline>
        </w:drawing>
      </w:r>
    </w:p>
    <w:p w14:paraId="50C93550">
      <w:pPr>
        <w:pStyle w:val="9"/>
        <w:numPr>
          <w:ilvl w:val="3"/>
          <w:numId w:val="1"/>
        </w:numPr>
        <w:tabs>
          <w:tab w:val="left" w:pos="1605"/>
        </w:tabs>
        <w:spacing w:before="0" w:after="0" w:line="232" w:lineRule="auto"/>
        <w:ind w:left="1605" w:right="164" w:hanging="360"/>
        <w:jc w:val="left"/>
        <w:rPr>
          <w:sz w:val="24"/>
        </w:rPr>
      </w:pPr>
      <w:r>
        <w:drawing>
          <wp:inline distT="0" distB="0" distL="114300" distR="114300">
            <wp:extent cx="2190750" cy="971550"/>
            <wp:effectExtent l="0" t="0" r="0" b="0"/>
            <wp:docPr id="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4"/>
                    <pic:cNvPicPr>
                      <a:picLocks noChangeAspect="1"/>
                    </pic:cNvPicPr>
                  </pic:nvPicPr>
                  <pic:blipFill>
                    <a:blip r:embed="rId35"/>
                    <a:stretch>
                      <a:fillRect/>
                    </a:stretch>
                  </pic:blipFill>
                  <pic:spPr>
                    <a:xfrm>
                      <a:off x="0" y="0"/>
                      <a:ext cx="2190750" cy="971550"/>
                    </a:xfrm>
                    <a:prstGeom prst="rect">
                      <a:avLst/>
                    </a:prstGeom>
                    <a:noFill/>
                    <a:ln>
                      <a:noFill/>
                    </a:ln>
                  </pic:spPr>
                </pic:pic>
              </a:graphicData>
            </a:graphic>
          </wp:inline>
        </w:drawing>
      </w:r>
      <w:bookmarkStart w:id="0" w:name="_GoBack"/>
      <w:bookmarkEnd w:id="0"/>
    </w:p>
    <w:p w14:paraId="5F3862A0">
      <w:pPr>
        <w:spacing w:before="59" w:line="240" w:lineRule="auto"/>
        <w:rPr>
          <w:sz w:val="24"/>
        </w:rPr>
      </w:pPr>
    </w:p>
    <w:p w14:paraId="6ED3573C">
      <w:pPr>
        <w:pStyle w:val="2"/>
        <w:numPr>
          <w:ilvl w:val="0"/>
          <w:numId w:val="1"/>
        </w:numPr>
        <w:tabs>
          <w:tab w:val="left" w:pos="523"/>
        </w:tabs>
        <w:spacing w:before="0" w:after="0" w:line="240" w:lineRule="auto"/>
        <w:ind w:left="523" w:right="0" w:hanging="358"/>
        <w:jc w:val="both"/>
      </w:pPr>
      <w:r>
        <w:rPr>
          <w:spacing w:val="-2"/>
        </w:rPr>
        <w:t>Kesimpulan</w:t>
      </w:r>
    </w:p>
    <w:p w14:paraId="3A851C9C">
      <w:pPr>
        <w:spacing w:before="0"/>
        <w:ind w:left="165" w:right="160" w:firstLine="360"/>
        <w:jc w:val="both"/>
        <w:rPr>
          <w:sz w:val="24"/>
        </w:rPr>
      </w:pPr>
      <w:r>
        <w:rPr>
          <w:sz w:val="24"/>
        </w:rPr>
        <w:t xml:space="preserve">Praktikum ini telah memperkenalkan konsep fundamental pewarisan (inheritance) dalam Pemrograman Berorientasi Objek (OOP) menggunakan Python, yang memungkinkan kelas anak (subclass) untuk mewarisi dan memperluas fungsionalitas dari kelas induk (superclass). Melalui implementasi pewarisan dasar, penggunaan </w:t>
      </w:r>
      <w:r>
        <w:rPr>
          <w:rFonts w:ascii="Courier New"/>
          <w:sz w:val="20"/>
        </w:rPr>
        <w:t>super()</w:t>
      </w:r>
      <w:r>
        <w:rPr>
          <w:rFonts w:ascii="Courier New"/>
          <w:spacing w:val="-30"/>
          <w:sz w:val="20"/>
        </w:rPr>
        <w:t xml:space="preserve"> </w:t>
      </w:r>
      <w:r>
        <w:rPr>
          <w:sz w:val="24"/>
        </w:rPr>
        <w:t>untuk memanggil konstruktor dan metode induk, serta penerapan method overriding untuk spesialisasi perilaku, mahasiswa dapat memahami bagaimana inheritance memfasilitasi penggunaan ulang kode (code reusability), menciptakan hierarki kelas yang logis, dan membangun perangkat lunak yang lebih modular, terstruktur, serta mudah dikembangkan lebih lanjut.</w:t>
      </w:r>
    </w:p>
    <w:p w14:paraId="6DB1ABB4">
      <w:pPr>
        <w:spacing w:before="0" w:line="240" w:lineRule="auto"/>
        <w:rPr>
          <w:sz w:val="24"/>
        </w:rPr>
      </w:pPr>
    </w:p>
    <w:p w14:paraId="1F6F469F">
      <w:pPr>
        <w:pStyle w:val="2"/>
        <w:numPr>
          <w:ilvl w:val="0"/>
          <w:numId w:val="1"/>
        </w:numPr>
        <w:tabs>
          <w:tab w:val="left" w:pos="523"/>
        </w:tabs>
        <w:spacing w:before="0" w:after="0" w:line="240" w:lineRule="auto"/>
        <w:ind w:left="523" w:right="0" w:hanging="358"/>
        <w:jc w:val="both"/>
      </w:pPr>
      <w:r>
        <w:t>Daftar</w:t>
      </w:r>
      <w:r>
        <w:rPr>
          <w:spacing w:val="-7"/>
        </w:rPr>
        <w:t xml:space="preserve"> </w:t>
      </w:r>
      <w:r>
        <w:rPr>
          <w:spacing w:val="-2"/>
        </w:rPr>
        <w:t>Pustaka</w:t>
      </w:r>
    </w:p>
    <w:p w14:paraId="34840323">
      <w:pPr>
        <w:spacing w:before="4" w:line="240" w:lineRule="auto"/>
        <w:rPr>
          <w:b/>
          <w:sz w:val="24"/>
        </w:rPr>
      </w:pPr>
    </w:p>
    <w:p w14:paraId="222B0920">
      <w:pPr>
        <w:pStyle w:val="9"/>
        <w:numPr>
          <w:ilvl w:val="1"/>
          <w:numId w:val="1"/>
        </w:numPr>
        <w:tabs>
          <w:tab w:val="left" w:pos="525"/>
        </w:tabs>
        <w:spacing w:before="1" w:after="0" w:line="240" w:lineRule="auto"/>
        <w:ind w:left="525" w:right="0" w:hanging="360"/>
        <w:jc w:val="left"/>
        <w:rPr>
          <w:sz w:val="24"/>
        </w:rPr>
      </w:pPr>
      <w:r>
        <w:rPr>
          <w:sz w:val="24"/>
        </w:rPr>
        <w:t>Lutz,</w:t>
      </w:r>
      <w:r>
        <w:rPr>
          <w:spacing w:val="-1"/>
          <w:sz w:val="24"/>
        </w:rPr>
        <w:t xml:space="preserve"> </w:t>
      </w:r>
      <w:r>
        <w:rPr>
          <w:sz w:val="24"/>
        </w:rPr>
        <w:t>M.</w:t>
      </w:r>
      <w:r>
        <w:rPr>
          <w:spacing w:val="-1"/>
          <w:sz w:val="24"/>
        </w:rPr>
        <w:t xml:space="preserve"> </w:t>
      </w:r>
      <w:r>
        <w:rPr>
          <w:sz w:val="24"/>
        </w:rPr>
        <w:t xml:space="preserve">(2013). </w:t>
      </w:r>
      <w:r>
        <w:rPr>
          <w:i/>
          <w:sz w:val="24"/>
        </w:rPr>
        <w:t>Learning</w:t>
      </w:r>
      <w:r>
        <w:rPr>
          <w:i/>
          <w:spacing w:val="-1"/>
          <w:sz w:val="24"/>
        </w:rPr>
        <w:t xml:space="preserve"> </w:t>
      </w:r>
      <w:r>
        <w:rPr>
          <w:i/>
          <w:sz w:val="24"/>
        </w:rPr>
        <w:t>Python</w:t>
      </w:r>
      <w:r>
        <w:rPr>
          <w:sz w:val="24"/>
        </w:rPr>
        <w:t>.</w:t>
      </w:r>
      <w:r>
        <w:rPr>
          <w:spacing w:val="-1"/>
          <w:sz w:val="24"/>
        </w:rPr>
        <w:t xml:space="preserve"> </w:t>
      </w:r>
      <w:r>
        <w:rPr>
          <w:sz w:val="24"/>
        </w:rPr>
        <w:t xml:space="preserve">O'Reilly </w:t>
      </w:r>
      <w:r>
        <w:rPr>
          <w:spacing w:val="-2"/>
          <w:sz w:val="24"/>
        </w:rPr>
        <w:t>Media.</w:t>
      </w:r>
    </w:p>
    <w:p w14:paraId="460D5558">
      <w:pPr>
        <w:pStyle w:val="9"/>
        <w:numPr>
          <w:ilvl w:val="1"/>
          <w:numId w:val="1"/>
        </w:numPr>
        <w:tabs>
          <w:tab w:val="left" w:pos="525"/>
        </w:tabs>
        <w:spacing w:before="0" w:after="0" w:line="240" w:lineRule="auto"/>
        <w:ind w:left="525" w:right="320" w:hanging="360"/>
        <w:jc w:val="left"/>
        <w:rPr>
          <w:sz w:val="24"/>
        </w:rPr>
      </w:pPr>
      <w:r>
        <w:rPr>
          <w:sz w:val="24"/>
        </w:rPr>
        <w:t>Guttag,</w:t>
      </w:r>
      <w:r>
        <w:rPr>
          <w:spacing w:val="-8"/>
          <w:sz w:val="24"/>
        </w:rPr>
        <w:t xml:space="preserve"> </w:t>
      </w:r>
      <w:r>
        <w:rPr>
          <w:sz w:val="24"/>
        </w:rPr>
        <w:t>J.</w:t>
      </w:r>
      <w:r>
        <w:rPr>
          <w:spacing w:val="-13"/>
          <w:sz w:val="24"/>
        </w:rPr>
        <w:t xml:space="preserve"> </w:t>
      </w:r>
      <w:r>
        <w:rPr>
          <w:sz w:val="24"/>
        </w:rPr>
        <w:t>V.</w:t>
      </w:r>
      <w:r>
        <w:rPr>
          <w:spacing w:val="-8"/>
          <w:sz w:val="24"/>
        </w:rPr>
        <w:t xml:space="preserve"> </w:t>
      </w:r>
      <w:r>
        <w:rPr>
          <w:sz w:val="24"/>
        </w:rPr>
        <w:t>(2016).</w:t>
      </w:r>
      <w:r>
        <w:rPr>
          <w:spacing w:val="-6"/>
          <w:sz w:val="24"/>
        </w:rPr>
        <w:t xml:space="preserve"> </w:t>
      </w:r>
      <w:r>
        <w:rPr>
          <w:i/>
          <w:sz w:val="24"/>
        </w:rPr>
        <w:t>Introduction</w:t>
      </w:r>
      <w:r>
        <w:rPr>
          <w:i/>
          <w:spacing w:val="-8"/>
          <w:sz w:val="24"/>
        </w:rPr>
        <w:t xml:space="preserve"> </w:t>
      </w:r>
      <w:r>
        <w:rPr>
          <w:i/>
          <w:sz w:val="24"/>
        </w:rPr>
        <w:t>to</w:t>
      </w:r>
      <w:r>
        <w:rPr>
          <w:i/>
          <w:spacing w:val="-8"/>
          <w:sz w:val="24"/>
        </w:rPr>
        <w:t xml:space="preserve"> </w:t>
      </w:r>
      <w:r>
        <w:rPr>
          <w:i/>
          <w:sz w:val="24"/>
        </w:rPr>
        <w:t>Computation</w:t>
      </w:r>
      <w:r>
        <w:rPr>
          <w:i/>
          <w:spacing w:val="-10"/>
          <w:sz w:val="24"/>
        </w:rPr>
        <w:t xml:space="preserve"> </w:t>
      </w:r>
      <w:r>
        <w:rPr>
          <w:i/>
          <w:sz w:val="24"/>
        </w:rPr>
        <w:t>and</w:t>
      </w:r>
      <w:r>
        <w:rPr>
          <w:i/>
          <w:spacing w:val="-8"/>
          <w:sz w:val="24"/>
        </w:rPr>
        <w:t xml:space="preserve"> </w:t>
      </w:r>
      <w:r>
        <w:rPr>
          <w:i/>
          <w:sz w:val="24"/>
        </w:rPr>
        <w:t>Programming</w:t>
      </w:r>
      <w:r>
        <w:rPr>
          <w:i/>
          <w:spacing w:val="-8"/>
          <w:sz w:val="24"/>
        </w:rPr>
        <w:t xml:space="preserve"> </w:t>
      </w:r>
      <w:r>
        <w:rPr>
          <w:i/>
          <w:sz w:val="24"/>
        </w:rPr>
        <w:t>Using</w:t>
      </w:r>
      <w:r>
        <w:rPr>
          <w:i/>
          <w:spacing w:val="-8"/>
          <w:sz w:val="24"/>
        </w:rPr>
        <w:t xml:space="preserve"> </w:t>
      </w:r>
      <w:r>
        <w:rPr>
          <w:i/>
          <w:sz w:val="24"/>
        </w:rPr>
        <w:t>Python</w:t>
      </w:r>
      <w:r>
        <w:rPr>
          <w:sz w:val="24"/>
        </w:rPr>
        <w:t>.</w:t>
      </w:r>
      <w:r>
        <w:rPr>
          <w:spacing w:val="-8"/>
          <w:sz w:val="24"/>
        </w:rPr>
        <w:t xml:space="preserve"> </w:t>
      </w:r>
      <w:r>
        <w:rPr>
          <w:sz w:val="24"/>
        </w:rPr>
        <w:t xml:space="preserve">MIT </w:t>
      </w:r>
      <w:r>
        <w:rPr>
          <w:spacing w:val="-2"/>
          <w:sz w:val="24"/>
        </w:rPr>
        <w:t>Press.</w:t>
      </w:r>
    </w:p>
    <w:p w14:paraId="5AC899AD">
      <w:pPr>
        <w:pStyle w:val="9"/>
        <w:numPr>
          <w:ilvl w:val="1"/>
          <w:numId w:val="1"/>
        </w:numPr>
        <w:tabs>
          <w:tab w:val="left" w:pos="525"/>
        </w:tabs>
        <w:spacing w:before="0" w:after="0" w:line="240" w:lineRule="auto"/>
        <w:ind w:left="525" w:right="0" w:hanging="360"/>
        <w:jc w:val="left"/>
        <w:rPr>
          <w:sz w:val="24"/>
        </w:rPr>
      </w:pPr>
      <w:r>
        <w:rPr>
          <w:sz w:val="24"/>
        </w:rPr>
        <w:t>Python</w:t>
      </w:r>
      <w:r>
        <w:rPr>
          <w:spacing w:val="-4"/>
          <w:sz w:val="24"/>
        </w:rPr>
        <w:t xml:space="preserve"> </w:t>
      </w:r>
      <w:r>
        <w:rPr>
          <w:sz w:val="24"/>
        </w:rPr>
        <w:t>Software</w:t>
      </w:r>
      <w:r>
        <w:rPr>
          <w:spacing w:val="-3"/>
          <w:sz w:val="24"/>
        </w:rPr>
        <w:t xml:space="preserve"> </w:t>
      </w:r>
      <w:r>
        <w:rPr>
          <w:sz w:val="24"/>
        </w:rPr>
        <w:t xml:space="preserve">Foundation. </w:t>
      </w:r>
      <w:r>
        <w:rPr>
          <w:i/>
          <w:sz w:val="24"/>
        </w:rPr>
        <w:t>Python</w:t>
      </w:r>
      <w:r>
        <w:rPr>
          <w:i/>
          <w:spacing w:val="-2"/>
          <w:sz w:val="24"/>
        </w:rPr>
        <w:t xml:space="preserve"> </w:t>
      </w:r>
      <w:r>
        <w:rPr>
          <w:i/>
          <w:sz w:val="24"/>
        </w:rPr>
        <w:t>3</w:t>
      </w:r>
      <w:r>
        <w:rPr>
          <w:i/>
          <w:spacing w:val="-1"/>
          <w:sz w:val="24"/>
        </w:rPr>
        <w:t xml:space="preserve"> </w:t>
      </w:r>
      <w:r>
        <w:rPr>
          <w:i/>
          <w:sz w:val="24"/>
        </w:rPr>
        <w:t>Documentation</w:t>
      </w:r>
      <w:r>
        <w:rPr>
          <w:sz w:val="24"/>
        </w:rPr>
        <w:t>.</w:t>
      </w:r>
      <w:r>
        <w:rPr>
          <w:spacing w:val="-1"/>
          <w:sz w:val="24"/>
        </w:rPr>
        <w:t xml:space="preserve"> </w:t>
      </w:r>
      <w:r>
        <w:fldChar w:fldCharType="begin"/>
      </w:r>
      <w:r>
        <w:instrText xml:space="preserve"> HYPERLINK "https://docs.python.org/3/" \h </w:instrText>
      </w:r>
      <w:r>
        <w:fldChar w:fldCharType="separate"/>
      </w:r>
      <w:r>
        <w:rPr>
          <w:color w:val="0462C1"/>
          <w:spacing w:val="-2"/>
          <w:sz w:val="24"/>
          <w:u w:val="single" w:color="0462C1"/>
        </w:rPr>
        <w:t>https://docs.python.org/3/</w:t>
      </w:r>
      <w:r>
        <w:rPr>
          <w:color w:val="0462C1"/>
          <w:spacing w:val="-2"/>
          <w:sz w:val="24"/>
          <w:u w:val="single" w:color="0462C1"/>
        </w:rPr>
        <w:fldChar w:fldCharType="end"/>
      </w:r>
    </w:p>
    <w:sectPr>
      <w:pgSz w:w="11910" w:h="16840"/>
      <w:pgMar w:top="1340" w:right="1275" w:bottom="280" w:left="1275" w:header="717"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egoe UI Emoji">
    <w:panose1 w:val="020B0502040204020203"/>
    <w:charset w:val="01"/>
    <w:family w:val="swiss"/>
    <w:pitch w:val="default"/>
    <w:sig w:usb0="00000001" w:usb1="02000000" w:usb2="08000000" w:usb3="00000000" w:csb0="00000001" w:csb1="00000000"/>
  </w:font>
  <w:font w:name="Symbol">
    <w:panose1 w:val="05050102010706020507"/>
    <w:charset w:val="02"/>
    <w:family w:val="decorative"/>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FE30C2">
    <w:pPr>
      <w:pStyle w:val="5"/>
      <w:spacing w:line="14" w:lineRule="auto"/>
      <w:ind w:left="0"/>
    </w:pPr>
    <w:r>
      <mc:AlternateContent>
        <mc:Choice Requires="wps">
          <w:drawing>
            <wp:anchor distT="0" distB="0" distL="0" distR="0" simplePos="0" relativeHeight="251660288" behindDoc="1" locked="0" layoutInCell="1" allowOverlap="1">
              <wp:simplePos x="0" y="0"/>
              <wp:positionH relativeFrom="page">
                <wp:posOffset>914400</wp:posOffset>
              </wp:positionH>
              <wp:positionV relativeFrom="page">
                <wp:posOffset>782955</wp:posOffset>
              </wp:positionV>
              <wp:extent cx="5711825" cy="1270"/>
              <wp:effectExtent l="0" t="0" r="0" b="0"/>
              <wp:wrapNone/>
              <wp:docPr id="1" name="Graphic 1"/>
              <wp:cNvGraphicFramePr/>
              <a:graphic xmlns:a="http://schemas.openxmlformats.org/drawingml/2006/main">
                <a:graphicData uri="http://schemas.microsoft.com/office/word/2010/wordprocessingShape">
                  <wps:wsp>
                    <wps:cNvSpPr/>
                    <wps:spPr>
                      <a:xfrm>
                        <a:off x="0" y="0"/>
                        <a:ext cx="5711825" cy="1270"/>
                      </a:xfrm>
                      <a:custGeom>
                        <a:avLst/>
                        <a:gdLst/>
                        <a:ahLst/>
                        <a:cxnLst/>
                        <a:rect l="l" t="t" r="r" b="b"/>
                        <a:pathLst>
                          <a:path w="5711825">
                            <a:moveTo>
                              <a:pt x="0" y="0"/>
                            </a:moveTo>
                            <a:lnTo>
                              <a:pt x="5711825" y="0"/>
                            </a:lnTo>
                          </a:path>
                        </a:pathLst>
                      </a:custGeom>
                      <a:ln w="6350">
                        <a:solidFill>
                          <a:srgbClr val="4471C4"/>
                        </a:solidFill>
                        <a:prstDash val="solid"/>
                      </a:ln>
                    </wps:spPr>
                    <wps:bodyPr wrap="square" lIns="0" tIns="0" rIns="0" bIns="0" rtlCol="0">
                      <a:noAutofit/>
                    </wps:bodyPr>
                  </wps:wsp>
                </a:graphicData>
              </a:graphic>
            </wp:anchor>
          </w:drawing>
        </mc:Choice>
        <mc:Fallback>
          <w:pict>
            <v:shape id="Graphic 1" o:spid="_x0000_s1026" o:spt="100" style="position:absolute;left:0pt;margin-left:72pt;margin-top:61.65pt;height:0.1pt;width:449.75pt;mso-position-horizontal-relative:page;mso-position-vertical-relative:page;z-index:-251656192;mso-width-relative:page;mso-height-relative:page;" filled="f" stroked="t" coordsize="5711825,1" o:gfxdata="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KXglg9sAAAAMAQAADwAA&#10;AAAAAAABACAAAAAiAAAAZHJzL2Rvd25yZXYueG1sUEsBAhQAFAAAAAgAh07iQIPvRdYTAgAAegQA&#10;AA4AAAAAAAAAAQAgAAAAKgEAAGRycy9lMm9Eb2MueG1sUEsFBgAAAAAGAAYAWQEAAK8FAAAAAA==&#10;" path="m0,0l5711825,0e">
              <v:fill on="f" focussize="0,0"/>
              <v:stroke weight="0.5pt" color="#4471C4" joinstyle="round"/>
              <v:imagedata o:title=""/>
              <o:lock v:ext="edit" aspectratio="f"/>
              <v:textbox inset="0mm,0mm,0mm,0mm"/>
            </v:shape>
          </w:pict>
        </mc:Fallback>
      </mc:AlternateContent>
    </w:r>
    <w:r>
      <mc:AlternateContent>
        <mc:Choice Requires="wps">
          <w:drawing>
            <wp:anchor distT="0" distB="0" distL="0" distR="0" simplePos="0" relativeHeight="251661312" behindDoc="1" locked="0" layoutInCell="1" allowOverlap="1">
              <wp:simplePos x="0" y="0"/>
              <wp:positionH relativeFrom="page">
                <wp:posOffset>901700</wp:posOffset>
              </wp:positionH>
              <wp:positionV relativeFrom="page">
                <wp:posOffset>442595</wp:posOffset>
              </wp:positionV>
              <wp:extent cx="3000375" cy="194310"/>
              <wp:effectExtent l="0" t="0" r="0" b="0"/>
              <wp:wrapNone/>
              <wp:docPr id="2" name="Textbox 2"/>
              <wp:cNvGraphicFramePr/>
              <a:graphic xmlns:a="http://schemas.openxmlformats.org/drawingml/2006/main">
                <a:graphicData uri="http://schemas.microsoft.com/office/word/2010/wordprocessingShape">
                  <wps:wsp>
                    <wps:cNvSpPr txBox="1"/>
                    <wps:spPr>
                      <a:xfrm>
                        <a:off x="0" y="0"/>
                        <a:ext cx="3000375" cy="194310"/>
                      </a:xfrm>
                      <a:prstGeom prst="rect">
                        <a:avLst/>
                      </a:prstGeom>
                    </wps:spPr>
                    <wps:txbx>
                      <w:txbxContent>
                        <w:p w14:paraId="588B482F">
                          <w:pPr>
                            <w:spacing w:before="10"/>
                            <w:ind w:left="20" w:right="0" w:firstLine="0"/>
                            <w:jc w:val="left"/>
                            <w:rPr>
                              <w:sz w:val="24"/>
                            </w:rPr>
                          </w:pPr>
                          <w:r>
                            <w:rPr>
                              <w:sz w:val="24"/>
                            </w:rPr>
                            <w:t>Pemrograman</w:t>
                          </w:r>
                          <w:r>
                            <w:rPr>
                              <w:spacing w:val="-6"/>
                              <w:sz w:val="24"/>
                            </w:rPr>
                            <w:t xml:space="preserve"> </w:t>
                          </w:r>
                          <w:r>
                            <w:rPr>
                              <w:sz w:val="24"/>
                            </w:rPr>
                            <w:t>Berorientasi</w:t>
                          </w:r>
                          <w:r>
                            <w:rPr>
                              <w:spacing w:val="-2"/>
                              <w:sz w:val="24"/>
                            </w:rPr>
                            <w:t xml:space="preserve"> </w:t>
                          </w:r>
                          <w:r>
                            <w:rPr>
                              <w:sz w:val="24"/>
                            </w:rPr>
                            <w:t>Objek</w:t>
                          </w:r>
                          <w:r>
                            <w:rPr>
                              <w:spacing w:val="-3"/>
                              <w:sz w:val="24"/>
                            </w:rPr>
                            <w:t xml:space="preserve"> </w:t>
                          </w:r>
                          <w:r>
                            <w:rPr>
                              <w:sz w:val="24"/>
                            </w:rPr>
                            <w:t>(432-242-</w:t>
                          </w:r>
                          <w:r>
                            <w:rPr>
                              <w:spacing w:val="-4"/>
                              <w:sz w:val="24"/>
                            </w:rPr>
                            <w:t>206)</w:t>
                          </w:r>
                        </w:p>
                      </w:txbxContent>
                    </wps:txbx>
                    <wps:bodyPr wrap="square" lIns="0" tIns="0" rIns="0" bIns="0" rtlCol="0">
                      <a:noAutofit/>
                    </wps:bodyPr>
                  </wps:wsp>
                </a:graphicData>
              </a:graphic>
            </wp:anchor>
          </w:drawing>
        </mc:Choice>
        <mc:Fallback>
          <w:pict>
            <v:shape id="Textbox 2" o:spid="_x0000_s1026" o:spt="202" type="#_x0000_t202" style="position:absolute;left:0pt;margin-left:71pt;margin-top:34.85pt;height:15.3pt;width:236.25pt;mso-position-horizontal-relative:page;mso-position-vertical-relative:page;z-index:-251655168;mso-width-relative:page;mso-height-relative:page;" filled="f" stroked="f" coordsize="21600,21600" o:gfxdata="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qzqx5dgAAAAKAQAADwAAAAAAAAABACAAAAAiAAAAZHJzL2Rvd25yZXYueG1sUEsBAhQAFAAAAAgA&#10;h07iQPKFHTqzAQAAdAMAAA4AAAAAAAAAAQAgAAAAJwEAAGRycy9lMm9Eb2MueG1sUEsFBgAAAAAG&#10;AAYAWQEAAEwFAAAAAA==&#10;">
              <v:fill on="f" focussize="0,0"/>
              <v:stroke on="f"/>
              <v:imagedata o:title=""/>
              <o:lock v:ext="edit" aspectratio="f"/>
              <v:textbox inset="0mm,0mm,0mm,0mm">
                <w:txbxContent>
                  <w:p w14:paraId="588B482F">
                    <w:pPr>
                      <w:spacing w:before="10"/>
                      <w:ind w:left="20" w:right="0" w:firstLine="0"/>
                      <w:jc w:val="left"/>
                      <w:rPr>
                        <w:sz w:val="24"/>
                      </w:rPr>
                    </w:pPr>
                    <w:r>
                      <w:rPr>
                        <w:sz w:val="24"/>
                      </w:rPr>
                      <w:t>Pemrograman</w:t>
                    </w:r>
                    <w:r>
                      <w:rPr>
                        <w:spacing w:val="-6"/>
                        <w:sz w:val="24"/>
                      </w:rPr>
                      <w:t xml:space="preserve"> </w:t>
                    </w:r>
                    <w:r>
                      <w:rPr>
                        <w:sz w:val="24"/>
                      </w:rPr>
                      <w:t>Berorientasi</w:t>
                    </w:r>
                    <w:r>
                      <w:rPr>
                        <w:spacing w:val="-2"/>
                        <w:sz w:val="24"/>
                      </w:rPr>
                      <w:t xml:space="preserve"> </w:t>
                    </w:r>
                    <w:r>
                      <w:rPr>
                        <w:sz w:val="24"/>
                      </w:rPr>
                      <w:t>Objek</w:t>
                    </w:r>
                    <w:r>
                      <w:rPr>
                        <w:spacing w:val="-3"/>
                        <w:sz w:val="24"/>
                      </w:rPr>
                      <w:t xml:space="preserve"> </w:t>
                    </w:r>
                    <w:r>
                      <w:rPr>
                        <w:sz w:val="24"/>
                      </w:rPr>
                      <w:t>(432-242-</w:t>
                    </w:r>
                    <w:r>
                      <w:rPr>
                        <w:spacing w:val="-4"/>
                        <w:sz w:val="24"/>
                      </w:rPr>
                      <w:t>206)</w:t>
                    </w:r>
                  </w:p>
                </w:txbxContent>
              </v:textbox>
            </v:shape>
          </w:pict>
        </mc:Fallback>
      </mc:AlternateContent>
    </w:r>
    <w:r>
      <mc:AlternateContent>
        <mc:Choice Requires="wps">
          <w:drawing>
            <wp:anchor distT="0" distB="0" distL="0" distR="0" simplePos="0" relativeHeight="251661312" behindDoc="1" locked="0" layoutInCell="1" allowOverlap="1">
              <wp:simplePos x="0" y="0"/>
              <wp:positionH relativeFrom="page">
                <wp:posOffset>4773295</wp:posOffset>
              </wp:positionH>
              <wp:positionV relativeFrom="page">
                <wp:posOffset>442595</wp:posOffset>
              </wp:positionV>
              <wp:extent cx="1885950" cy="194310"/>
              <wp:effectExtent l="0" t="0" r="0" b="0"/>
              <wp:wrapNone/>
              <wp:docPr id="3" name="Textbox 3"/>
              <wp:cNvGraphicFramePr/>
              <a:graphic xmlns:a="http://schemas.openxmlformats.org/drawingml/2006/main">
                <a:graphicData uri="http://schemas.microsoft.com/office/word/2010/wordprocessingShape">
                  <wps:wsp>
                    <wps:cNvSpPr txBox="1"/>
                    <wps:spPr>
                      <a:xfrm>
                        <a:off x="0" y="0"/>
                        <a:ext cx="1885950" cy="194310"/>
                      </a:xfrm>
                      <a:prstGeom prst="rect">
                        <a:avLst/>
                      </a:prstGeom>
                    </wps:spPr>
                    <wps:txbx>
                      <w:txbxContent>
                        <w:p w14:paraId="5E65C170">
                          <w:pPr>
                            <w:spacing w:before="10"/>
                            <w:ind w:left="20" w:right="0" w:firstLine="0"/>
                            <w:jc w:val="left"/>
                            <w:rPr>
                              <w:sz w:val="24"/>
                            </w:rPr>
                          </w:pPr>
                          <w:r>
                            <w:rPr>
                              <w:spacing w:val="-2"/>
                              <w:sz w:val="24"/>
                            </w:rPr>
                            <w:t>Ir.</w:t>
                          </w:r>
                          <w:r>
                            <w:rPr>
                              <w:spacing w:val="-12"/>
                              <w:sz w:val="24"/>
                            </w:rPr>
                            <w:t xml:space="preserve"> </w:t>
                          </w:r>
                          <w:r>
                            <w:rPr>
                              <w:spacing w:val="-2"/>
                              <w:sz w:val="24"/>
                            </w:rPr>
                            <w:t>Prayitno,</w:t>
                          </w:r>
                          <w:r>
                            <w:rPr>
                              <w:spacing w:val="-11"/>
                              <w:sz w:val="24"/>
                            </w:rPr>
                            <w:t xml:space="preserve"> </w:t>
                          </w:r>
                          <w:r>
                            <w:rPr>
                              <w:spacing w:val="-2"/>
                              <w:sz w:val="24"/>
                            </w:rPr>
                            <w:t>S.ST.,</w:t>
                          </w:r>
                          <w:r>
                            <w:rPr>
                              <w:spacing w:val="-11"/>
                              <w:sz w:val="24"/>
                            </w:rPr>
                            <w:t xml:space="preserve"> </w:t>
                          </w:r>
                          <w:r>
                            <w:rPr>
                              <w:spacing w:val="-2"/>
                              <w:sz w:val="24"/>
                            </w:rPr>
                            <w:t>M.T.,</w:t>
                          </w:r>
                          <w:r>
                            <w:rPr>
                              <w:spacing w:val="-11"/>
                              <w:sz w:val="24"/>
                            </w:rPr>
                            <w:t xml:space="preserve"> </w:t>
                          </w:r>
                          <w:r>
                            <w:rPr>
                              <w:spacing w:val="-4"/>
                              <w:sz w:val="24"/>
                            </w:rPr>
                            <w:t>Ph.D.</w:t>
                          </w:r>
                        </w:p>
                      </w:txbxContent>
                    </wps:txbx>
                    <wps:bodyPr wrap="square" lIns="0" tIns="0" rIns="0" bIns="0" rtlCol="0">
                      <a:noAutofit/>
                    </wps:bodyPr>
                  </wps:wsp>
                </a:graphicData>
              </a:graphic>
            </wp:anchor>
          </w:drawing>
        </mc:Choice>
        <mc:Fallback>
          <w:pict>
            <v:shape id="Textbox 3" o:spid="_x0000_s1026" o:spt="202" type="#_x0000_t202" style="position:absolute;left:0pt;margin-left:375.85pt;margin-top:34.85pt;height:15.3pt;width:148.5pt;mso-position-horizontal-relative:page;mso-position-vertical-relative:page;z-index:-251655168;mso-width-relative:page;mso-height-relative:page;" filled="f" stroked="f" coordsize="21600,21600" o:gfxdata="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MROWI9kAAAALAQAADwAAAAAAAAABACAAAAAiAAAAZHJzL2Rvd25yZXYueG1sUEsBAhQAFAAAAAgA&#10;h07iQH16ebqyAQAAdAMAAA4AAAAAAAAAAQAgAAAAKAEAAGRycy9lMm9Eb2MueG1sUEsFBgAAAAAG&#10;AAYAWQEAAEwFAAAAAA==&#10;">
              <v:fill on="f" focussize="0,0"/>
              <v:stroke on="f"/>
              <v:imagedata o:title=""/>
              <o:lock v:ext="edit" aspectratio="f"/>
              <v:textbox inset="0mm,0mm,0mm,0mm">
                <w:txbxContent>
                  <w:p w14:paraId="5E65C170">
                    <w:pPr>
                      <w:spacing w:before="10"/>
                      <w:ind w:left="20" w:right="0" w:firstLine="0"/>
                      <w:jc w:val="left"/>
                      <w:rPr>
                        <w:sz w:val="24"/>
                      </w:rPr>
                    </w:pPr>
                    <w:r>
                      <w:rPr>
                        <w:spacing w:val="-2"/>
                        <w:sz w:val="24"/>
                      </w:rPr>
                      <w:t>Ir.</w:t>
                    </w:r>
                    <w:r>
                      <w:rPr>
                        <w:spacing w:val="-12"/>
                        <w:sz w:val="24"/>
                      </w:rPr>
                      <w:t xml:space="preserve"> </w:t>
                    </w:r>
                    <w:r>
                      <w:rPr>
                        <w:spacing w:val="-2"/>
                        <w:sz w:val="24"/>
                      </w:rPr>
                      <w:t>Prayitno,</w:t>
                    </w:r>
                    <w:r>
                      <w:rPr>
                        <w:spacing w:val="-11"/>
                        <w:sz w:val="24"/>
                      </w:rPr>
                      <w:t xml:space="preserve"> </w:t>
                    </w:r>
                    <w:r>
                      <w:rPr>
                        <w:spacing w:val="-2"/>
                        <w:sz w:val="24"/>
                      </w:rPr>
                      <w:t>S.ST.,</w:t>
                    </w:r>
                    <w:r>
                      <w:rPr>
                        <w:spacing w:val="-11"/>
                        <w:sz w:val="24"/>
                      </w:rPr>
                      <w:t xml:space="preserve"> </w:t>
                    </w:r>
                    <w:r>
                      <w:rPr>
                        <w:spacing w:val="-2"/>
                        <w:sz w:val="24"/>
                      </w:rPr>
                      <w:t>M.T.,</w:t>
                    </w:r>
                    <w:r>
                      <w:rPr>
                        <w:spacing w:val="-11"/>
                        <w:sz w:val="24"/>
                      </w:rPr>
                      <w:t xml:space="preserve"> </w:t>
                    </w:r>
                    <w:r>
                      <w:rPr>
                        <w:spacing w:val="-4"/>
                        <w:sz w:val="24"/>
                      </w:rPr>
                      <w:t>Ph.D.</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0"/>
      <w:numFmt w:val="bullet"/>
      <w:lvlText w:val=""/>
      <w:lvlJc w:val="left"/>
      <w:pPr>
        <w:ind w:left="885" w:hanging="360"/>
      </w:pPr>
      <w:rPr>
        <w:rFonts w:hint="default" w:ascii="Symbol" w:hAnsi="Symbol" w:eastAsia="Symbol" w:cs="Symbol"/>
        <w:b w:val="0"/>
        <w:bCs w:val="0"/>
        <w:i w:val="0"/>
        <w:iCs w:val="0"/>
        <w:spacing w:val="0"/>
        <w:w w:val="99"/>
        <w:sz w:val="20"/>
        <w:szCs w:val="20"/>
        <w:lang w:val="id" w:eastAsia="en-US" w:bidi="ar-SA"/>
      </w:rPr>
    </w:lvl>
    <w:lvl w:ilvl="1" w:tentative="0">
      <w:start w:val="0"/>
      <w:numFmt w:val="bullet"/>
      <w:lvlText w:val="o"/>
      <w:lvlJc w:val="left"/>
      <w:pPr>
        <w:ind w:left="1605" w:hanging="360"/>
      </w:pPr>
      <w:rPr>
        <w:rFonts w:hint="default" w:ascii="Courier New" w:hAnsi="Courier New" w:eastAsia="Courier New" w:cs="Courier New"/>
        <w:b w:val="0"/>
        <w:bCs w:val="0"/>
        <w:i w:val="0"/>
        <w:iCs w:val="0"/>
        <w:spacing w:val="0"/>
        <w:w w:val="99"/>
        <w:sz w:val="20"/>
        <w:szCs w:val="20"/>
        <w:lang w:val="id" w:eastAsia="en-US" w:bidi="ar-SA"/>
      </w:rPr>
    </w:lvl>
    <w:lvl w:ilvl="2" w:tentative="0">
      <w:start w:val="0"/>
      <w:numFmt w:val="bullet"/>
      <w:lvlText w:val=""/>
      <w:lvlJc w:val="left"/>
      <w:pPr>
        <w:ind w:left="2326" w:hanging="360"/>
      </w:pPr>
      <w:rPr>
        <w:rFonts w:hint="default" w:ascii="Wingdings" w:hAnsi="Wingdings" w:eastAsia="Wingdings" w:cs="Wingdings"/>
        <w:b w:val="0"/>
        <w:bCs w:val="0"/>
        <w:i w:val="0"/>
        <w:iCs w:val="0"/>
        <w:spacing w:val="0"/>
        <w:w w:val="99"/>
        <w:sz w:val="20"/>
        <w:szCs w:val="20"/>
        <w:lang w:val="id" w:eastAsia="en-US" w:bidi="ar-SA"/>
      </w:rPr>
    </w:lvl>
    <w:lvl w:ilvl="3" w:tentative="0">
      <w:start w:val="0"/>
      <w:numFmt w:val="bullet"/>
      <w:lvlText w:val="•"/>
      <w:lvlJc w:val="left"/>
      <w:pPr>
        <w:ind w:left="3199" w:hanging="360"/>
      </w:pPr>
      <w:rPr>
        <w:rFonts w:hint="default"/>
        <w:lang w:val="id" w:eastAsia="en-US" w:bidi="ar-SA"/>
      </w:rPr>
    </w:lvl>
    <w:lvl w:ilvl="4" w:tentative="0">
      <w:start w:val="0"/>
      <w:numFmt w:val="bullet"/>
      <w:lvlText w:val="•"/>
      <w:lvlJc w:val="left"/>
      <w:pPr>
        <w:ind w:left="4079" w:hanging="360"/>
      </w:pPr>
      <w:rPr>
        <w:rFonts w:hint="default"/>
        <w:lang w:val="id" w:eastAsia="en-US" w:bidi="ar-SA"/>
      </w:rPr>
    </w:lvl>
    <w:lvl w:ilvl="5" w:tentative="0">
      <w:start w:val="0"/>
      <w:numFmt w:val="bullet"/>
      <w:lvlText w:val="•"/>
      <w:lvlJc w:val="left"/>
      <w:pPr>
        <w:ind w:left="4958" w:hanging="360"/>
      </w:pPr>
      <w:rPr>
        <w:rFonts w:hint="default"/>
        <w:lang w:val="id" w:eastAsia="en-US" w:bidi="ar-SA"/>
      </w:rPr>
    </w:lvl>
    <w:lvl w:ilvl="6" w:tentative="0">
      <w:start w:val="0"/>
      <w:numFmt w:val="bullet"/>
      <w:lvlText w:val="•"/>
      <w:lvlJc w:val="left"/>
      <w:pPr>
        <w:ind w:left="5838" w:hanging="360"/>
      </w:pPr>
      <w:rPr>
        <w:rFonts w:hint="default"/>
        <w:lang w:val="id" w:eastAsia="en-US" w:bidi="ar-SA"/>
      </w:rPr>
    </w:lvl>
    <w:lvl w:ilvl="7" w:tentative="0">
      <w:start w:val="0"/>
      <w:numFmt w:val="bullet"/>
      <w:lvlText w:val="•"/>
      <w:lvlJc w:val="left"/>
      <w:pPr>
        <w:ind w:left="6717" w:hanging="360"/>
      </w:pPr>
      <w:rPr>
        <w:rFonts w:hint="default"/>
        <w:lang w:val="id" w:eastAsia="en-US" w:bidi="ar-SA"/>
      </w:rPr>
    </w:lvl>
    <w:lvl w:ilvl="8" w:tentative="0">
      <w:start w:val="0"/>
      <w:numFmt w:val="bullet"/>
      <w:lvlText w:val="•"/>
      <w:lvlJc w:val="left"/>
      <w:pPr>
        <w:ind w:left="7597" w:hanging="360"/>
      </w:pPr>
      <w:rPr>
        <w:rFonts w:hint="default"/>
        <w:lang w:val="id" w:eastAsia="en-US" w:bidi="ar-SA"/>
      </w:rPr>
    </w:lvl>
  </w:abstractNum>
  <w:abstractNum w:abstractNumId="1">
    <w:nsid w:val="BF205925"/>
    <w:multiLevelType w:val="multilevel"/>
    <w:tmpl w:val="BF205925"/>
    <w:lvl w:ilvl="0" w:tentative="0">
      <w:start w:val="0"/>
      <w:numFmt w:val="bullet"/>
      <w:lvlText w:val=""/>
      <w:lvlJc w:val="left"/>
      <w:pPr>
        <w:ind w:left="525" w:hanging="360"/>
      </w:pPr>
      <w:rPr>
        <w:rFonts w:hint="default" w:ascii="Symbol" w:hAnsi="Symbol" w:eastAsia="Symbol" w:cs="Symbol"/>
        <w:spacing w:val="0"/>
        <w:w w:val="100"/>
        <w:lang w:val="id" w:eastAsia="en-US" w:bidi="ar-SA"/>
      </w:rPr>
    </w:lvl>
    <w:lvl w:ilvl="1" w:tentative="0">
      <w:start w:val="0"/>
      <w:numFmt w:val="bullet"/>
      <w:lvlText w:val="o"/>
      <w:lvlJc w:val="left"/>
      <w:pPr>
        <w:ind w:left="1245" w:hanging="360"/>
      </w:pPr>
      <w:rPr>
        <w:rFonts w:hint="default" w:ascii="Courier New" w:hAnsi="Courier New" w:eastAsia="Courier New" w:cs="Courier New"/>
        <w:b w:val="0"/>
        <w:bCs w:val="0"/>
        <w:i w:val="0"/>
        <w:iCs w:val="0"/>
        <w:spacing w:val="0"/>
        <w:w w:val="99"/>
        <w:sz w:val="20"/>
        <w:szCs w:val="20"/>
        <w:lang w:val="id" w:eastAsia="en-US" w:bidi="ar-SA"/>
      </w:rPr>
    </w:lvl>
    <w:lvl w:ilvl="2" w:tentative="0">
      <w:start w:val="0"/>
      <w:numFmt w:val="bullet"/>
      <w:lvlText w:val=""/>
      <w:lvlJc w:val="left"/>
      <w:pPr>
        <w:ind w:left="1966" w:hanging="361"/>
      </w:pPr>
      <w:rPr>
        <w:rFonts w:hint="default" w:ascii="Wingdings" w:hAnsi="Wingdings" w:eastAsia="Wingdings" w:cs="Wingdings"/>
        <w:b w:val="0"/>
        <w:bCs w:val="0"/>
        <w:i w:val="0"/>
        <w:iCs w:val="0"/>
        <w:spacing w:val="0"/>
        <w:w w:val="99"/>
        <w:sz w:val="20"/>
        <w:szCs w:val="20"/>
        <w:lang w:val="id" w:eastAsia="en-US" w:bidi="ar-SA"/>
      </w:rPr>
    </w:lvl>
    <w:lvl w:ilvl="3" w:tentative="0">
      <w:start w:val="0"/>
      <w:numFmt w:val="bullet"/>
      <w:lvlText w:val="•"/>
      <w:lvlJc w:val="left"/>
      <w:pPr>
        <w:ind w:left="2884" w:hanging="361"/>
      </w:pPr>
      <w:rPr>
        <w:rFonts w:hint="default"/>
        <w:lang w:val="id" w:eastAsia="en-US" w:bidi="ar-SA"/>
      </w:rPr>
    </w:lvl>
    <w:lvl w:ilvl="4" w:tentative="0">
      <w:start w:val="0"/>
      <w:numFmt w:val="bullet"/>
      <w:lvlText w:val="•"/>
      <w:lvlJc w:val="left"/>
      <w:pPr>
        <w:ind w:left="3809" w:hanging="361"/>
      </w:pPr>
      <w:rPr>
        <w:rFonts w:hint="default"/>
        <w:lang w:val="id" w:eastAsia="en-US" w:bidi="ar-SA"/>
      </w:rPr>
    </w:lvl>
    <w:lvl w:ilvl="5" w:tentative="0">
      <w:start w:val="0"/>
      <w:numFmt w:val="bullet"/>
      <w:lvlText w:val="•"/>
      <w:lvlJc w:val="left"/>
      <w:pPr>
        <w:ind w:left="4733" w:hanging="361"/>
      </w:pPr>
      <w:rPr>
        <w:rFonts w:hint="default"/>
        <w:lang w:val="id" w:eastAsia="en-US" w:bidi="ar-SA"/>
      </w:rPr>
    </w:lvl>
    <w:lvl w:ilvl="6" w:tentative="0">
      <w:start w:val="0"/>
      <w:numFmt w:val="bullet"/>
      <w:lvlText w:val="•"/>
      <w:lvlJc w:val="left"/>
      <w:pPr>
        <w:ind w:left="5658" w:hanging="361"/>
      </w:pPr>
      <w:rPr>
        <w:rFonts w:hint="default"/>
        <w:lang w:val="id" w:eastAsia="en-US" w:bidi="ar-SA"/>
      </w:rPr>
    </w:lvl>
    <w:lvl w:ilvl="7" w:tentative="0">
      <w:start w:val="0"/>
      <w:numFmt w:val="bullet"/>
      <w:lvlText w:val="•"/>
      <w:lvlJc w:val="left"/>
      <w:pPr>
        <w:ind w:left="6582" w:hanging="361"/>
      </w:pPr>
      <w:rPr>
        <w:rFonts w:hint="default"/>
        <w:lang w:val="id" w:eastAsia="en-US" w:bidi="ar-SA"/>
      </w:rPr>
    </w:lvl>
    <w:lvl w:ilvl="8" w:tentative="0">
      <w:start w:val="0"/>
      <w:numFmt w:val="bullet"/>
      <w:lvlText w:val="•"/>
      <w:lvlJc w:val="left"/>
      <w:pPr>
        <w:ind w:left="7507" w:hanging="361"/>
      </w:pPr>
      <w:rPr>
        <w:rFonts w:hint="default"/>
        <w:lang w:val="id" w:eastAsia="en-US" w:bidi="ar-SA"/>
      </w:rPr>
    </w:lvl>
  </w:abstractNum>
  <w:abstractNum w:abstractNumId="2">
    <w:nsid w:val="CF092B84"/>
    <w:multiLevelType w:val="multilevel"/>
    <w:tmpl w:val="CF092B84"/>
    <w:lvl w:ilvl="0" w:tentative="0">
      <w:start w:val="0"/>
      <w:numFmt w:val="bullet"/>
      <w:lvlText w:val=""/>
      <w:lvlJc w:val="left"/>
      <w:pPr>
        <w:ind w:left="885" w:hanging="360"/>
      </w:pPr>
      <w:rPr>
        <w:rFonts w:hint="default" w:ascii="Symbol" w:hAnsi="Symbol" w:eastAsia="Symbol" w:cs="Symbol"/>
        <w:b w:val="0"/>
        <w:bCs w:val="0"/>
        <w:i w:val="0"/>
        <w:iCs w:val="0"/>
        <w:spacing w:val="0"/>
        <w:w w:val="99"/>
        <w:sz w:val="20"/>
        <w:szCs w:val="20"/>
        <w:lang w:val="id" w:eastAsia="en-US" w:bidi="ar-SA"/>
      </w:rPr>
    </w:lvl>
    <w:lvl w:ilvl="1" w:tentative="0">
      <w:start w:val="0"/>
      <w:numFmt w:val="bullet"/>
      <w:lvlText w:val="•"/>
      <w:lvlJc w:val="left"/>
      <w:pPr>
        <w:ind w:left="1727" w:hanging="360"/>
      </w:pPr>
      <w:rPr>
        <w:rFonts w:hint="default"/>
        <w:lang w:val="id" w:eastAsia="en-US" w:bidi="ar-SA"/>
      </w:rPr>
    </w:lvl>
    <w:lvl w:ilvl="2" w:tentative="0">
      <w:start w:val="0"/>
      <w:numFmt w:val="bullet"/>
      <w:lvlText w:val="•"/>
      <w:lvlJc w:val="left"/>
      <w:pPr>
        <w:ind w:left="2575" w:hanging="360"/>
      </w:pPr>
      <w:rPr>
        <w:rFonts w:hint="default"/>
        <w:lang w:val="id" w:eastAsia="en-US" w:bidi="ar-SA"/>
      </w:rPr>
    </w:lvl>
    <w:lvl w:ilvl="3" w:tentative="0">
      <w:start w:val="0"/>
      <w:numFmt w:val="bullet"/>
      <w:lvlText w:val="•"/>
      <w:lvlJc w:val="left"/>
      <w:pPr>
        <w:ind w:left="3422" w:hanging="360"/>
      </w:pPr>
      <w:rPr>
        <w:rFonts w:hint="default"/>
        <w:lang w:val="id" w:eastAsia="en-US" w:bidi="ar-SA"/>
      </w:rPr>
    </w:lvl>
    <w:lvl w:ilvl="4" w:tentative="0">
      <w:start w:val="0"/>
      <w:numFmt w:val="bullet"/>
      <w:lvlText w:val="•"/>
      <w:lvlJc w:val="left"/>
      <w:pPr>
        <w:ind w:left="4270" w:hanging="360"/>
      </w:pPr>
      <w:rPr>
        <w:rFonts w:hint="default"/>
        <w:lang w:val="id" w:eastAsia="en-US" w:bidi="ar-SA"/>
      </w:rPr>
    </w:lvl>
    <w:lvl w:ilvl="5" w:tentative="0">
      <w:start w:val="0"/>
      <w:numFmt w:val="bullet"/>
      <w:lvlText w:val="•"/>
      <w:lvlJc w:val="left"/>
      <w:pPr>
        <w:ind w:left="5118" w:hanging="360"/>
      </w:pPr>
      <w:rPr>
        <w:rFonts w:hint="default"/>
        <w:lang w:val="id" w:eastAsia="en-US" w:bidi="ar-SA"/>
      </w:rPr>
    </w:lvl>
    <w:lvl w:ilvl="6" w:tentative="0">
      <w:start w:val="0"/>
      <w:numFmt w:val="bullet"/>
      <w:lvlText w:val="•"/>
      <w:lvlJc w:val="left"/>
      <w:pPr>
        <w:ind w:left="5965" w:hanging="360"/>
      </w:pPr>
      <w:rPr>
        <w:rFonts w:hint="default"/>
        <w:lang w:val="id" w:eastAsia="en-US" w:bidi="ar-SA"/>
      </w:rPr>
    </w:lvl>
    <w:lvl w:ilvl="7" w:tentative="0">
      <w:start w:val="0"/>
      <w:numFmt w:val="bullet"/>
      <w:lvlText w:val="•"/>
      <w:lvlJc w:val="left"/>
      <w:pPr>
        <w:ind w:left="6813" w:hanging="360"/>
      </w:pPr>
      <w:rPr>
        <w:rFonts w:hint="default"/>
        <w:lang w:val="id" w:eastAsia="en-US" w:bidi="ar-SA"/>
      </w:rPr>
    </w:lvl>
    <w:lvl w:ilvl="8" w:tentative="0">
      <w:start w:val="0"/>
      <w:numFmt w:val="bullet"/>
      <w:lvlText w:val="•"/>
      <w:lvlJc w:val="left"/>
      <w:pPr>
        <w:ind w:left="7661" w:hanging="360"/>
      </w:pPr>
      <w:rPr>
        <w:rFonts w:hint="default"/>
        <w:lang w:val="id" w:eastAsia="en-US" w:bidi="ar-SA"/>
      </w:rPr>
    </w:lvl>
  </w:abstractNum>
  <w:abstractNum w:abstractNumId="3">
    <w:nsid w:val="0053208E"/>
    <w:multiLevelType w:val="multilevel"/>
    <w:tmpl w:val="0053208E"/>
    <w:lvl w:ilvl="0" w:tentative="0">
      <w:start w:val="1"/>
      <w:numFmt w:val="upperLetter"/>
      <w:lvlText w:val="%1."/>
      <w:lvlJc w:val="left"/>
      <w:pPr>
        <w:ind w:left="525" w:hanging="360"/>
        <w:jc w:val="left"/>
      </w:pPr>
      <w:rPr>
        <w:rFonts w:hint="default" w:ascii="Times New Roman" w:hAnsi="Times New Roman" w:eastAsia="Times New Roman" w:cs="Times New Roman"/>
        <w:b/>
        <w:bCs/>
        <w:i w:val="0"/>
        <w:iCs w:val="0"/>
        <w:spacing w:val="-1"/>
        <w:w w:val="100"/>
        <w:sz w:val="24"/>
        <w:szCs w:val="24"/>
        <w:lang w:val="id" w:eastAsia="en-US" w:bidi="ar-SA"/>
      </w:rPr>
    </w:lvl>
    <w:lvl w:ilvl="1" w:tentative="0">
      <w:start w:val="1"/>
      <w:numFmt w:val="decimal"/>
      <w:lvlText w:val="%2."/>
      <w:lvlJc w:val="left"/>
      <w:pPr>
        <w:ind w:left="885"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tentative="0">
      <w:start w:val="0"/>
      <w:numFmt w:val="bullet"/>
      <w:lvlText w:val=""/>
      <w:lvlJc w:val="left"/>
      <w:pPr>
        <w:ind w:left="885" w:hanging="360"/>
      </w:pPr>
      <w:rPr>
        <w:rFonts w:hint="default" w:ascii="Symbol" w:hAnsi="Symbol" w:eastAsia="Symbol" w:cs="Symbol"/>
        <w:b w:val="0"/>
        <w:bCs w:val="0"/>
        <w:i w:val="0"/>
        <w:iCs w:val="0"/>
        <w:spacing w:val="0"/>
        <w:w w:val="99"/>
        <w:sz w:val="20"/>
        <w:szCs w:val="20"/>
        <w:lang w:val="id" w:eastAsia="en-US" w:bidi="ar-SA"/>
      </w:rPr>
    </w:lvl>
    <w:lvl w:ilvl="3" w:tentative="0">
      <w:start w:val="0"/>
      <w:numFmt w:val="bullet"/>
      <w:lvlText w:val="o"/>
      <w:lvlJc w:val="left"/>
      <w:pPr>
        <w:ind w:left="1605" w:hanging="360"/>
      </w:pPr>
      <w:rPr>
        <w:rFonts w:hint="default" w:ascii="Courier New" w:hAnsi="Courier New" w:eastAsia="Courier New" w:cs="Courier New"/>
        <w:b w:val="0"/>
        <w:bCs w:val="0"/>
        <w:i w:val="0"/>
        <w:iCs w:val="0"/>
        <w:spacing w:val="0"/>
        <w:w w:val="99"/>
        <w:sz w:val="20"/>
        <w:szCs w:val="20"/>
        <w:lang w:val="id" w:eastAsia="en-US" w:bidi="ar-SA"/>
      </w:rPr>
    </w:lvl>
    <w:lvl w:ilvl="4" w:tentative="0">
      <w:start w:val="0"/>
      <w:numFmt w:val="bullet"/>
      <w:lvlText w:val=""/>
      <w:lvlJc w:val="left"/>
      <w:pPr>
        <w:ind w:left="2326" w:hanging="360"/>
      </w:pPr>
      <w:rPr>
        <w:rFonts w:hint="default" w:ascii="Wingdings" w:hAnsi="Wingdings" w:eastAsia="Wingdings" w:cs="Wingdings"/>
        <w:b w:val="0"/>
        <w:bCs w:val="0"/>
        <w:i w:val="0"/>
        <w:iCs w:val="0"/>
        <w:spacing w:val="0"/>
        <w:w w:val="99"/>
        <w:sz w:val="20"/>
        <w:szCs w:val="20"/>
        <w:lang w:val="id" w:eastAsia="en-US" w:bidi="ar-SA"/>
      </w:rPr>
    </w:lvl>
    <w:lvl w:ilvl="5" w:tentative="0">
      <w:start w:val="0"/>
      <w:numFmt w:val="bullet"/>
      <w:lvlText w:val="•"/>
      <w:lvlJc w:val="left"/>
      <w:pPr>
        <w:ind w:left="4330" w:hanging="360"/>
      </w:pPr>
      <w:rPr>
        <w:rFonts w:hint="default"/>
        <w:lang w:val="id" w:eastAsia="en-US" w:bidi="ar-SA"/>
      </w:rPr>
    </w:lvl>
    <w:lvl w:ilvl="6" w:tentative="0">
      <w:start w:val="0"/>
      <w:numFmt w:val="bullet"/>
      <w:lvlText w:val="•"/>
      <w:lvlJc w:val="left"/>
      <w:pPr>
        <w:ind w:left="5335" w:hanging="360"/>
      </w:pPr>
      <w:rPr>
        <w:rFonts w:hint="default"/>
        <w:lang w:val="id" w:eastAsia="en-US" w:bidi="ar-SA"/>
      </w:rPr>
    </w:lvl>
    <w:lvl w:ilvl="7" w:tentative="0">
      <w:start w:val="0"/>
      <w:numFmt w:val="bullet"/>
      <w:lvlText w:val="•"/>
      <w:lvlJc w:val="left"/>
      <w:pPr>
        <w:ind w:left="6340" w:hanging="360"/>
      </w:pPr>
      <w:rPr>
        <w:rFonts w:hint="default"/>
        <w:lang w:val="id" w:eastAsia="en-US" w:bidi="ar-SA"/>
      </w:rPr>
    </w:lvl>
    <w:lvl w:ilvl="8" w:tentative="0">
      <w:start w:val="0"/>
      <w:numFmt w:val="bullet"/>
      <w:lvlText w:val="•"/>
      <w:lvlJc w:val="left"/>
      <w:pPr>
        <w:ind w:left="7346" w:hanging="360"/>
      </w:pPr>
      <w:rPr>
        <w:rFonts w:hint="default"/>
        <w:lang w:val="id" w:eastAsia="en-US" w:bidi="ar-SA"/>
      </w:rPr>
    </w:lvl>
  </w:abstractNum>
  <w:abstractNum w:abstractNumId="4">
    <w:nsid w:val="03D62ECE"/>
    <w:multiLevelType w:val="multilevel"/>
    <w:tmpl w:val="03D62ECE"/>
    <w:lvl w:ilvl="0" w:tentative="0">
      <w:start w:val="0"/>
      <w:numFmt w:val="bullet"/>
      <w:lvlText w:val=""/>
      <w:lvlJc w:val="left"/>
      <w:pPr>
        <w:ind w:left="525" w:hanging="360"/>
      </w:pPr>
      <w:rPr>
        <w:rFonts w:hint="default" w:ascii="Symbol" w:hAnsi="Symbol" w:eastAsia="Symbol" w:cs="Symbol"/>
        <w:b w:val="0"/>
        <w:bCs w:val="0"/>
        <w:i w:val="0"/>
        <w:iCs w:val="0"/>
        <w:spacing w:val="0"/>
        <w:w w:val="99"/>
        <w:sz w:val="20"/>
        <w:szCs w:val="20"/>
        <w:lang w:val="id" w:eastAsia="en-US" w:bidi="ar-SA"/>
      </w:rPr>
    </w:lvl>
    <w:lvl w:ilvl="1" w:tentative="0">
      <w:start w:val="0"/>
      <w:numFmt w:val="bullet"/>
      <w:lvlText w:val="o"/>
      <w:lvlJc w:val="left"/>
      <w:pPr>
        <w:ind w:left="1245" w:hanging="360"/>
      </w:pPr>
      <w:rPr>
        <w:rFonts w:hint="default" w:ascii="Courier New" w:hAnsi="Courier New" w:eastAsia="Courier New" w:cs="Courier New"/>
        <w:b w:val="0"/>
        <w:bCs w:val="0"/>
        <w:i w:val="0"/>
        <w:iCs w:val="0"/>
        <w:spacing w:val="0"/>
        <w:w w:val="99"/>
        <w:sz w:val="20"/>
        <w:szCs w:val="20"/>
        <w:lang w:val="id" w:eastAsia="en-US" w:bidi="ar-SA"/>
      </w:rPr>
    </w:lvl>
    <w:lvl w:ilvl="2" w:tentative="0">
      <w:start w:val="0"/>
      <w:numFmt w:val="bullet"/>
      <w:lvlText w:val=""/>
      <w:lvlJc w:val="left"/>
      <w:pPr>
        <w:ind w:left="1966" w:hanging="361"/>
      </w:pPr>
      <w:rPr>
        <w:rFonts w:hint="default" w:ascii="Wingdings" w:hAnsi="Wingdings" w:eastAsia="Wingdings" w:cs="Wingdings"/>
        <w:b w:val="0"/>
        <w:bCs w:val="0"/>
        <w:i w:val="0"/>
        <w:iCs w:val="0"/>
        <w:spacing w:val="0"/>
        <w:w w:val="99"/>
        <w:sz w:val="20"/>
        <w:szCs w:val="20"/>
        <w:lang w:val="id" w:eastAsia="en-US" w:bidi="ar-SA"/>
      </w:rPr>
    </w:lvl>
    <w:lvl w:ilvl="3" w:tentative="0">
      <w:start w:val="0"/>
      <w:numFmt w:val="bullet"/>
      <w:lvlText w:val="•"/>
      <w:lvlJc w:val="left"/>
      <w:pPr>
        <w:ind w:left="2884" w:hanging="361"/>
      </w:pPr>
      <w:rPr>
        <w:rFonts w:hint="default"/>
        <w:lang w:val="id" w:eastAsia="en-US" w:bidi="ar-SA"/>
      </w:rPr>
    </w:lvl>
    <w:lvl w:ilvl="4" w:tentative="0">
      <w:start w:val="0"/>
      <w:numFmt w:val="bullet"/>
      <w:lvlText w:val="•"/>
      <w:lvlJc w:val="left"/>
      <w:pPr>
        <w:ind w:left="3809" w:hanging="361"/>
      </w:pPr>
      <w:rPr>
        <w:rFonts w:hint="default"/>
        <w:lang w:val="id" w:eastAsia="en-US" w:bidi="ar-SA"/>
      </w:rPr>
    </w:lvl>
    <w:lvl w:ilvl="5" w:tentative="0">
      <w:start w:val="0"/>
      <w:numFmt w:val="bullet"/>
      <w:lvlText w:val="•"/>
      <w:lvlJc w:val="left"/>
      <w:pPr>
        <w:ind w:left="4733" w:hanging="361"/>
      </w:pPr>
      <w:rPr>
        <w:rFonts w:hint="default"/>
        <w:lang w:val="id" w:eastAsia="en-US" w:bidi="ar-SA"/>
      </w:rPr>
    </w:lvl>
    <w:lvl w:ilvl="6" w:tentative="0">
      <w:start w:val="0"/>
      <w:numFmt w:val="bullet"/>
      <w:lvlText w:val="•"/>
      <w:lvlJc w:val="left"/>
      <w:pPr>
        <w:ind w:left="5658" w:hanging="361"/>
      </w:pPr>
      <w:rPr>
        <w:rFonts w:hint="default"/>
        <w:lang w:val="id" w:eastAsia="en-US" w:bidi="ar-SA"/>
      </w:rPr>
    </w:lvl>
    <w:lvl w:ilvl="7" w:tentative="0">
      <w:start w:val="0"/>
      <w:numFmt w:val="bullet"/>
      <w:lvlText w:val="•"/>
      <w:lvlJc w:val="left"/>
      <w:pPr>
        <w:ind w:left="6582" w:hanging="361"/>
      </w:pPr>
      <w:rPr>
        <w:rFonts w:hint="default"/>
        <w:lang w:val="id" w:eastAsia="en-US" w:bidi="ar-SA"/>
      </w:rPr>
    </w:lvl>
    <w:lvl w:ilvl="8" w:tentative="0">
      <w:start w:val="0"/>
      <w:numFmt w:val="bullet"/>
      <w:lvlText w:val="•"/>
      <w:lvlJc w:val="left"/>
      <w:pPr>
        <w:ind w:left="7507" w:hanging="361"/>
      </w:pPr>
      <w:rPr>
        <w:rFonts w:hint="default"/>
        <w:lang w:val="id" w:eastAsia="en-US" w:bidi="ar-SA"/>
      </w:rPr>
    </w:lvl>
  </w:abstractNum>
  <w:abstractNum w:abstractNumId="5">
    <w:nsid w:val="59ADCABA"/>
    <w:multiLevelType w:val="multilevel"/>
    <w:tmpl w:val="59ADCABA"/>
    <w:lvl w:ilvl="0" w:tentative="0">
      <w:start w:val="0"/>
      <w:numFmt w:val="bullet"/>
      <w:lvlText w:val=""/>
      <w:lvlJc w:val="left"/>
      <w:pPr>
        <w:ind w:left="885" w:hanging="360"/>
      </w:pPr>
      <w:rPr>
        <w:rFonts w:hint="default" w:ascii="Symbol" w:hAnsi="Symbol" w:eastAsia="Symbol" w:cs="Symbol"/>
        <w:b w:val="0"/>
        <w:bCs w:val="0"/>
        <w:i w:val="0"/>
        <w:iCs w:val="0"/>
        <w:spacing w:val="0"/>
        <w:w w:val="100"/>
        <w:sz w:val="24"/>
        <w:szCs w:val="24"/>
        <w:lang w:val="id" w:eastAsia="en-US" w:bidi="ar-SA"/>
      </w:rPr>
    </w:lvl>
    <w:lvl w:ilvl="1" w:tentative="0">
      <w:start w:val="0"/>
      <w:numFmt w:val="bullet"/>
      <w:lvlText w:val="•"/>
      <w:lvlJc w:val="left"/>
      <w:pPr>
        <w:ind w:left="1727" w:hanging="360"/>
      </w:pPr>
      <w:rPr>
        <w:rFonts w:hint="default"/>
        <w:lang w:val="id" w:eastAsia="en-US" w:bidi="ar-SA"/>
      </w:rPr>
    </w:lvl>
    <w:lvl w:ilvl="2" w:tentative="0">
      <w:start w:val="0"/>
      <w:numFmt w:val="bullet"/>
      <w:lvlText w:val="•"/>
      <w:lvlJc w:val="left"/>
      <w:pPr>
        <w:ind w:left="2575" w:hanging="360"/>
      </w:pPr>
      <w:rPr>
        <w:rFonts w:hint="default"/>
        <w:lang w:val="id" w:eastAsia="en-US" w:bidi="ar-SA"/>
      </w:rPr>
    </w:lvl>
    <w:lvl w:ilvl="3" w:tentative="0">
      <w:start w:val="0"/>
      <w:numFmt w:val="bullet"/>
      <w:lvlText w:val="•"/>
      <w:lvlJc w:val="left"/>
      <w:pPr>
        <w:ind w:left="3422" w:hanging="360"/>
      </w:pPr>
      <w:rPr>
        <w:rFonts w:hint="default"/>
        <w:lang w:val="id" w:eastAsia="en-US" w:bidi="ar-SA"/>
      </w:rPr>
    </w:lvl>
    <w:lvl w:ilvl="4" w:tentative="0">
      <w:start w:val="0"/>
      <w:numFmt w:val="bullet"/>
      <w:lvlText w:val="•"/>
      <w:lvlJc w:val="left"/>
      <w:pPr>
        <w:ind w:left="4270" w:hanging="360"/>
      </w:pPr>
      <w:rPr>
        <w:rFonts w:hint="default"/>
        <w:lang w:val="id" w:eastAsia="en-US" w:bidi="ar-SA"/>
      </w:rPr>
    </w:lvl>
    <w:lvl w:ilvl="5" w:tentative="0">
      <w:start w:val="0"/>
      <w:numFmt w:val="bullet"/>
      <w:lvlText w:val="•"/>
      <w:lvlJc w:val="left"/>
      <w:pPr>
        <w:ind w:left="5118" w:hanging="360"/>
      </w:pPr>
      <w:rPr>
        <w:rFonts w:hint="default"/>
        <w:lang w:val="id" w:eastAsia="en-US" w:bidi="ar-SA"/>
      </w:rPr>
    </w:lvl>
    <w:lvl w:ilvl="6" w:tentative="0">
      <w:start w:val="0"/>
      <w:numFmt w:val="bullet"/>
      <w:lvlText w:val="•"/>
      <w:lvlJc w:val="left"/>
      <w:pPr>
        <w:ind w:left="5965" w:hanging="360"/>
      </w:pPr>
      <w:rPr>
        <w:rFonts w:hint="default"/>
        <w:lang w:val="id" w:eastAsia="en-US" w:bidi="ar-SA"/>
      </w:rPr>
    </w:lvl>
    <w:lvl w:ilvl="7" w:tentative="0">
      <w:start w:val="0"/>
      <w:numFmt w:val="bullet"/>
      <w:lvlText w:val="•"/>
      <w:lvlJc w:val="left"/>
      <w:pPr>
        <w:ind w:left="6813" w:hanging="360"/>
      </w:pPr>
      <w:rPr>
        <w:rFonts w:hint="default"/>
        <w:lang w:val="id" w:eastAsia="en-US" w:bidi="ar-SA"/>
      </w:rPr>
    </w:lvl>
    <w:lvl w:ilvl="8" w:tentative="0">
      <w:start w:val="0"/>
      <w:numFmt w:val="bullet"/>
      <w:lvlText w:val="•"/>
      <w:lvlJc w:val="left"/>
      <w:pPr>
        <w:ind w:left="7661" w:hanging="360"/>
      </w:pPr>
      <w:rPr>
        <w:rFonts w:hint="default"/>
        <w:lang w:val="id" w:eastAsia="en-US" w:bidi="ar-SA"/>
      </w:rPr>
    </w:lvl>
  </w:abstractNum>
  <w:num w:numId="1">
    <w:abstractNumId w:val="3"/>
  </w:num>
  <w:num w:numId="2">
    <w:abstractNumId w:val="2"/>
  </w:num>
  <w:num w:numId="3">
    <w:abstractNumId w:val="5"/>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4"/>
  </w:compat>
  <w:rsids>
    <w:rsidRoot w:val="00000000"/>
    <w:rsid w:val="10C504CF"/>
    <w:rsid w:val="1282519C"/>
    <w:rsid w:val="281A20E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id" w:eastAsia="en-US" w:bidi="ar-SA"/>
    </w:rPr>
  </w:style>
  <w:style w:type="paragraph" w:styleId="2">
    <w:name w:val="heading 1"/>
    <w:basedOn w:val="1"/>
    <w:qFormat/>
    <w:uiPriority w:val="1"/>
    <w:pPr>
      <w:ind w:left="1244" w:hanging="359"/>
      <w:outlineLvl w:val="1"/>
    </w:pPr>
    <w:rPr>
      <w:rFonts w:ascii="Times New Roman" w:hAnsi="Times New Roman" w:eastAsia="Times New Roman" w:cs="Times New Roman"/>
      <w:b/>
      <w:bCs/>
      <w:sz w:val="24"/>
      <w:szCs w:val="24"/>
      <w:lang w:val="id" w:eastAsia="en-US" w:bidi="ar-SA"/>
    </w:rPr>
  </w:style>
  <w:style w:type="character" w:default="1" w:styleId="3">
    <w:name w:val="Default Paragraph Font"/>
    <w:semiHidden/>
    <w:unhideWhenUsed/>
    <w:uiPriority w:val="1"/>
  </w:style>
  <w:style w:type="table" w:default="1" w:styleId="4">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pPr>
      <w:ind w:left="165"/>
    </w:pPr>
    <w:rPr>
      <w:rFonts w:ascii="Courier New" w:hAnsi="Courier New" w:eastAsia="Courier New" w:cs="Courier New"/>
      <w:sz w:val="20"/>
      <w:szCs w:val="20"/>
      <w:lang w:val="id" w:eastAsia="en-US" w:bidi="ar-SA"/>
    </w:rPr>
  </w:style>
  <w:style w:type="character" w:styleId="6">
    <w:name w:val="Hyperlink"/>
    <w:basedOn w:val="3"/>
    <w:uiPriority w:val="0"/>
    <w:rPr>
      <w:color w:val="0000FF"/>
      <w:u w:val="single"/>
    </w:rPr>
  </w:style>
  <w:style w:type="paragraph" w:styleId="7">
    <w:name w:val="Title"/>
    <w:basedOn w:val="1"/>
    <w:qFormat/>
    <w:uiPriority w:val="1"/>
    <w:pPr>
      <w:ind w:left="137" w:right="141"/>
      <w:jc w:val="center"/>
    </w:pPr>
    <w:rPr>
      <w:rFonts w:ascii="Times New Roman" w:hAnsi="Times New Roman" w:eastAsia="Times New Roman" w:cs="Times New Roman"/>
      <w:b/>
      <w:bCs/>
      <w:sz w:val="32"/>
      <w:szCs w:val="32"/>
      <w:lang w:val="id" w:eastAsia="en-US" w:bidi="ar-SA"/>
    </w:rPr>
  </w:style>
  <w:style w:type="table" w:customStyle="1" w:styleId="8">
    <w:name w:val="Table Normal1"/>
    <w:semiHidden/>
    <w:unhideWhenUsed/>
    <w:qFormat/>
    <w:uiPriority w:val="2"/>
    <w:tblPr>
      <w:tblCellMar>
        <w:top w:w="0" w:type="dxa"/>
        <w:left w:w="0" w:type="dxa"/>
        <w:bottom w:w="0" w:type="dxa"/>
        <w:right w:w="0" w:type="dxa"/>
      </w:tblCellMar>
    </w:tblPr>
  </w:style>
  <w:style w:type="paragraph" w:styleId="9">
    <w:name w:val="List Paragraph"/>
    <w:basedOn w:val="1"/>
    <w:qFormat/>
    <w:uiPriority w:val="1"/>
    <w:pPr>
      <w:ind w:left="1244" w:hanging="360"/>
    </w:pPr>
    <w:rPr>
      <w:rFonts w:ascii="Times New Roman" w:hAnsi="Times New Roman" w:eastAsia="Times New Roman" w:cs="Times New Roman"/>
      <w:lang w:val="id" w:eastAsia="en-US" w:bidi="ar-SA"/>
    </w:rPr>
  </w:style>
  <w:style w:type="paragraph" w:customStyle="1" w:styleId="10">
    <w:name w:val="Table Paragraph"/>
    <w:basedOn w:val="1"/>
    <w:qFormat/>
    <w:uiPriority w:val="1"/>
    <w:rPr>
      <w:rFonts w:ascii="Times New Roman" w:hAnsi="Times New Roman" w:eastAsia="Times New Roman" w:cs="Times New Roman"/>
      <w:lang w:val="id"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22</Pages>
  <TotalTime>31</TotalTime>
  <ScaleCrop>false</ScaleCrop>
  <LinksUpToDate>false</LinksUpToDate>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2025-04-29T14:16:00Z</dcterms:created>
  <dc:creator>Kang Prayit</dc:creator>
  <cp:lastModifiedBy>Vian_ Maulana</cp:lastModifiedBy>
  <dcterms:modified xsi:type="dcterms:W3CDTF">2025-05-06T16:54:03Z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2025-04-24T00:00:00Z</vt:filetime>
  </property>
  <property fmtid="{D5CDD505-2E9C-101B-9397-08002B2CF9AE}" pid="3" name="Creator">
    <vt:lpwstr>Microsoft® Word 2021</vt:lpwstr>
  </property>
  <property fmtid="{D5CDD505-2E9C-101B-9397-08002B2CF9AE}" pid="4" name="LastSaved">
    <vt:filetime>2025-04-29T00:00:00Z</vt:filetime>
  </property>
  <property fmtid="{D5CDD505-2E9C-101B-9397-08002B2CF9AE}" pid="5" name="Producer">
    <vt:lpwstr>Microsoft® Word 2021</vt:lpwstr>
  </property>
  <property fmtid="{D5CDD505-2E9C-101B-9397-08002B2CF9AE}" pid="6" name="KSOProductBuildVer">
    <vt:lpwstr>1033-12.2.0.20795</vt:lpwstr>
  </property>
  <property fmtid="{D5CDD505-2E9C-101B-9397-08002B2CF9AE}" pid="7" name="ICV">
    <vt:lpwstr>E9F2CFEB7F74489284818CA3E526A90C_12</vt:lpwstr>
  </property>
</Properties>
</file>